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0EB89" w14:textId="7E3CAA62" w:rsidR="00AE2030" w:rsidRPr="007A11E7" w:rsidRDefault="00AE2030" w:rsidP="00AE2030">
      <w:pPr>
        <w:shd w:val="clear" w:color="auto" w:fill="FBE4D5" w:themeFill="accent2" w:themeFillTint="33"/>
        <w:jc w:val="center"/>
        <w:rPr>
          <w:b/>
          <w:bCs/>
          <w:color w:val="00B050"/>
        </w:rPr>
      </w:pPr>
      <w:r w:rsidRPr="007A11E7">
        <w:rPr>
          <w:b/>
          <w:bCs/>
          <w:color w:val="00B050"/>
        </w:rPr>
        <w:t>Chủ đề 4 : NHIỆT DUNG RIÊNG</w:t>
      </w:r>
    </w:p>
    <w:p w14:paraId="08C8DD76" w14:textId="77777777" w:rsidR="00AE2030" w:rsidRPr="007A11E7" w:rsidRDefault="00AE2030" w:rsidP="00AE2030">
      <w:pPr>
        <w:spacing w:line="300" w:lineRule="auto"/>
        <w:jc w:val="both"/>
        <w:rPr>
          <w:color w:val="auto"/>
          <w:sz w:val="26"/>
          <w:szCs w:val="26"/>
        </w:rPr>
      </w:pPr>
    </w:p>
    <w:p w14:paraId="1CE4A08E" w14:textId="77777777" w:rsidR="00AE2030" w:rsidRPr="007A11E7" w:rsidRDefault="00AE2030" w:rsidP="00AE2030">
      <w:pPr>
        <w:spacing w:line="276" w:lineRule="auto"/>
        <w:rPr>
          <w:b/>
          <w:bCs/>
          <w:color w:val="0070C0"/>
          <w:sz w:val="26"/>
          <w:szCs w:val="26"/>
        </w:rPr>
      </w:pPr>
      <w:r w:rsidRPr="007A11E7">
        <w:rPr>
          <w:b/>
          <w:bCs/>
          <w:color w:val="0070C0"/>
          <w:sz w:val="26"/>
          <w:szCs w:val="26"/>
        </w:rPr>
        <w:t>I – TÓM TẮT LÍ THUYẾT</w:t>
      </w:r>
    </w:p>
    <w:p w14:paraId="09F03344" w14:textId="2D534642" w:rsidR="00AE2030" w:rsidRPr="007A11E7" w:rsidRDefault="00AE2030" w:rsidP="00AE2030">
      <w:pPr>
        <w:spacing w:line="276" w:lineRule="auto"/>
        <w:rPr>
          <w:b/>
          <w:bCs/>
          <w:color w:val="auto"/>
          <w:sz w:val="26"/>
          <w:szCs w:val="26"/>
        </w:rPr>
      </w:pPr>
      <w:r w:rsidRPr="007A11E7">
        <w:rPr>
          <w:b/>
          <w:bCs/>
          <w:color w:val="auto"/>
          <w:sz w:val="26"/>
          <w:szCs w:val="26"/>
        </w:rPr>
        <w:t>1. Khái niệm NHIỆT DUNG RIÊNG</w:t>
      </w:r>
    </w:p>
    <w:p w14:paraId="5E2C8681" w14:textId="77777777" w:rsidR="00AE2030" w:rsidRPr="007A11E7" w:rsidRDefault="00AE2030" w:rsidP="00961501">
      <w:pPr>
        <w:spacing w:line="276" w:lineRule="auto"/>
        <w:jc w:val="both"/>
        <w:rPr>
          <w:color w:val="auto"/>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0"/>
        <w:gridCol w:w="4176"/>
      </w:tblGrid>
      <w:tr w:rsidR="00961501" w:rsidRPr="007A11E7" w14:paraId="1C6750E9" w14:textId="77777777" w:rsidTr="00A37098">
        <w:trPr>
          <w:trHeight w:val="3550"/>
        </w:trPr>
        <w:tc>
          <w:tcPr>
            <w:tcW w:w="6475" w:type="dxa"/>
          </w:tcPr>
          <w:p w14:paraId="099D398D" w14:textId="77777777" w:rsidR="00961501" w:rsidRPr="007A11E7" w:rsidRDefault="00961501" w:rsidP="00A37098">
            <w:pPr>
              <w:spacing w:line="276" w:lineRule="auto"/>
              <w:jc w:val="both"/>
              <w:rPr>
                <w:color w:val="000000" w:themeColor="text1"/>
                <w:sz w:val="26"/>
                <w:szCs w:val="26"/>
              </w:rPr>
            </w:pPr>
            <w:r w:rsidRPr="007A11E7">
              <w:rPr>
                <w:noProof/>
                <w:color w:val="000000" w:themeColor="text1"/>
                <w:sz w:val="26"/>
                <w:szCs w:val="26"/>
              </w:rPr>
              <mc:AlternateContent>
                <mc:Choice Requires="wps">
                  <w:drawing>
                    <wp:anchor distT="0" distB="0" distL="114300" distR="114300" simplePos="0" relativeHeight="251663360" behindDoc="0" locked="0" layoutInCell="1" allowOverlap="1" wp14:anchorId="4ED8F1ED" wp14:editId="10948321">
                      <wp:simplePos x="0" y="0"/>
                      <wp:positionH relativeFrom="column">
                        <wp:posOffset>1230157</wp:posOffset>
                      </wp:positionH>
                      <wp:positionV relativeFrom="paragraph">
                        <wp:posOffset>437515</wp:posOffset>
                      </wp:positionV>
                      <wp:extent cx="882502" cy="233917"/>
                      <wp:effectExtent l="0" t="0" r="13335" b="13970"/>
                      <wp:wrapNone/>
                      <wp:docPr id="609894745" name="Rectangle: Rounded Corners 1"/>
                      <wp:cNvGraphicFramePr/>
                      <a:graphic xmlns:a="http://schemas.openxmlformats.org/drawingml/2006/main">
                        <a:graphicData uri="http://schemas.microsoft.com/office/word/2010/wordprocessingShape">
                          <wps:wsp>
                            <wps:cNvSpPr/>
                            <wps:spPr>
                              <a:xfrm>
                                <a:off x="0" y="0"/>
                                <a:ext cx="882502" cy="233917"/>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E8EBCF" id="Rectangle: Rounded Corners 1" o:spid="_x0000_s1026" style="position:absolute;margin-left:96.85pt;margin-top:34.45pt;width:69.5pt;height:18.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" filled="f" strokecolor="#5b9bd5 [3204]" strokeweight="1pt">
                      <v:stroke joinstyle="miter"/>
                    </v:roundrect>
                  </w:pict>
                </mc:Fallback>
              </mc:AlternateContent>
            </w:r>
            <w:r w:rsidRPr="007A11E7">
              <w:rPr>
                <w:color w:val="000000" w:themeColor="text1"/>
                <w:sz w:val="26"/>
                <w:szCs w:val="26"/>
              </w:rPr>
              <w:t xml:space="preserve">   Hệ thức tính nhiệt lượng trong quá trình truyền nhiệt để làm thay đổi nhiệt độ của vật là:</w:t>
            </w:r>
          </w:p>
          <w:p w14:paraId="6FB582CD" w14:textId="77777777" w:rsidR="00961501" w:rsidRPr="007A11E7" w:rsidRDefault="00961501" w:rsidP="00A37098">
            <w:pPr>
              <w:spacing w:line="276" w:lineRule="auto"/>
              <w:jc w:val="center"/>
              <w:rPr>
                <w:b/>
                <w:bCs/>
                <w:color w:val="000000" w:themeColor="text1"/>
                <w:sz w:val="26"/>
                <w:szCs w:val="26"/>
              </w:rPr>
            </w:pPr>
            <w:r w:rsidRPr="007A11E7">
              <w:rPr>
                <w:b/>
                <w:bCs/>
                <w:color w:val="000000" w:themeColor="text1"/>
                <w:sz w:val="26"/>
                <w:szCs w:val="26"/>
              </w:rPr>
              <w:t>Q = mc</w:t>
            </w:r>
            <m:oMath>
              <m:r>
                <m:rPr>
                  <m:sty m:val="bi"/>
                </m:rPr>
                <w:rPr>
                  <w:rFonts w:ascii="Cambria Math" w:hAnsi="Cambria Math"/>
                  <w:b/>
                  <w:bCs/>
                  <w:i/>
                  <w:color w:val="000000" w:themeColor="text1"/>
                  <w:sz w:val="26"/>
                  <w:szCs w:val="26"/>
                </w:rPr>
                <w:sym w:font="Symbol" w:char="F044"/>
              </m:r>
              <m:r>
                <m:rPr>
                  <m:sty m:val="bi"/>
                </m:rPr>
                <w:rPr>
                  <w:rFonts w:ascii="Cambria Math" w:hAnsi="Cambria Math"/>
                  <w:color w:val="000000" w:themeColor="text1"/>
                  <w:sz w:val="26"/>
                  <w:szCs w:val="26"/>
                </w:rPr>
                <m:t>T</m:t>
              </m:r>
            </m:oMath>
            <w:r w:rsidRPr="007A11E7">
              <w:rPr>
                <w:rFonts w:eastAsiaTheme="minorEastAsia"/>
                <w:b/>
                <w:bCs/>
                <w:color w:val="000000" w:themeColor="text1"/>
                <w:sz w:val="26"/>
                <w:szCs w:val="26"/>
              </w:rPr>
              <w:t xml:space="preserve">         </w:t>
            </w:r>
          </w:p>
          <w:p w14:paraId="2167F599" w14:textId="77777777" w:rsidR="00961501" w:rsidRPr="007A11E7" w:rsidRDefault="00961501" w:rsidP="00A37098">
            <w:pPr>
              <w:spacing w:line="276" w:lineRule="auto"/>
              <w:jc w:val="both"/>
              <w:rPr>
                <w:color w:val="000000" w:themeColor="text1"/>
                <w:sz w:val="26"/>
                <w:szCs w:val="26"/>
              </w:rPr>
            </w:pPr>
            <w:r w:rsidRPr="007A11E7">
              <w:rPr>
                <w:color w:val="000000" w:themeColor="text1"/>
                <w:sz w:val="26"/>
                <w:szCs w:val="26"/>
              </w:rPr>
              <w:t xml:space="preserve"> Trong đó: Q là nhiệt độ cần truyền cho vật (J);</w:t>
            </w:r>
          </w:p>
          <w:p w14:paraId="2C45C3A1" w14:textId="77777777" w:rsidR="00961501" w:rsidRPr="007A11E7" w:rsidRDefault="00961501" w:rsidP="00A37098">
            <w:pPr>
              <w:spacing w:line="276" w:lineRule="auto"/>
              <w:ind w:firstLine="1160"/>
              <w:jc w:val="both"/>
              <w:rPr>
                <w:color w:val="000000" w:themeColor="text1"/>
                <w:sz w:val="26"/>
                <w:szCs w:val="26"/>
              </w:rPr>
            </w:pPr>
            <w:r w:rsidRPr="007A11E7">
              <w:rPr>
                <w:color w:val="000000" w:themeColor="text1"/>
                <w:sz w:val="26"/>
                <w:szCs w:val="26"/>
              </w:rPr>
              <w:t xml:space="preserve"> m là khối lượng vật (kg);</w:t>
            </w:r>
          </w:p>
          <w:p w14:paraId="0B6EB130" w14:textId="77777777" w:rsidR="00961501" w:rsidRPr="007A11E7" w:rsidRDefault="00961501" w:rsidP="00A37098">
            <w:pPr>
              <w:spacing w:line="276" w:lineRule="auto"/>
              <w:ind w:firstLine="1160"/>
              <w:jc w:val="both"/>
              <w:rPr>
                <w:color w:val="000000" w:themeColor="text1"/>
                <w:sz w:val="26"/>
                <w:szCs w:val="26"/>
              </w:rPr>
            </w:pPr>
            <w:r w:rsidRPr="007A11E7">
              <w:rPr>
                <w:color w:val="000000" w:themeColor="text1"/>
                <w:sz w:val="26"/>
                <w:szCs w:val="26"/>
              </w:rPr>
              <w:t xml:space="preserve"> </w:t>
            </w:r>
            <w:r w:rsidRPr="007A11E7">
              <w:rPr>
                <w:color w:val="000000" w:themeColor="text1"/>
                <w:sz w:val="26"/>
                <w:szCs w:val="26"/>
              </w:rPr>
              <w:sym w:font="Symbol" w:char="F044"/>
            </w:r>
            <w:r w:rsidRPr="007A11E7">
              <w:rPr>
                <w:color w:val="000000" w:themeColor="text1"/>
                <w:sz w:val="26"/>
                <w:szCs w:val="26"/>
              </w:rPr>
              <w:t>T là độ tăng nhiệt độ của vật (K).</w:t>
            </w:r>
          </w:p>
          <w:p w14:paraId="30902CAB" w14:textId="77777777" w:rsidR="00961501" w:rsidRPr="007A11E7" w:rsidRDefault="00961501" w:rsidP="00A37098">
            <w:pPr>
              <w:spacing w:line="276" w:lineRule="auto"/>
              <w:jc w:val="both"/>
              <w:rPr>
                <w:color w:val="000000" w:themeColor="text1"/>
                <w:sz w:val="26"/>
                <w:szCs w:val="26"/>
              </w:rPr>
            </w:pPr>
            <w:r w:rsidRPr="007A11E7">
              <w:rPr>
                <w:noProof/>
                <w:color w:val="000000" w:themeColor="text1"/>
                <w:sz w:val="26"/>
                <w:szCs w:val="26"/>
              </w:rPr>
              <mc:AlternateContent>
                <mc:Choice Requires="wps">
                  <w:drawing>
                    <wp:anchor distT="0" distB="0" distL="114300" distR="114300" simplePos="0" relativeHeight="251662336" behindDoc="0" locked="0" layoutInCell="1" allowOverlap="1" wp14:anchorId="0AFDE8EC" wp14:editId="2FB7DDA9">
                      <wp:simplePos x="0" y="0"/>
                      <wp:positionH relativeFrom="column">
                        <wp:posOffset>1241263</wp:posOffset>
                      </wp:positionH>
                      <wp:positionV relativeFrom="paragraph">
                        <wp:posOffset>664845</wp:posOffset>
                      </wp:positionV>
                      <wp:extent cx="857821" cy="414670"/>
                      <wp:effectExtent l="0" t="0" r="19050" b="23495"/>
                      <wp:wrapNone/>
                      <wp:docPr id="1440809962" name="Rectangle: Rounded Corners 2"/>
                      <wp:cNvGraphicFramePr/>
                      <a:graphic xmlns:a="http://schemas.openxmlformats.org/drawingml/2006/main">
                        <a:graphicData uri="http://schemas.microsoft.com/office/word/2010/wordprocessingShape">
                          <wps:wsp>
                            <wps:cNvSpPr/>
                            <wps:spPr>
                              <a:xfrm>
                                <a:off x="0" y="0"/>
                                <a:ext cx="857821" cy="41467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AED0DF" id="Rectangle: Rounded Corners 2" o:spid="_x0000_s1026" style="position:absolute;margin-left:97.75pt;margin-top:52.35pt;width:67.55pt;height:32.6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" filled="f" strokecolor="#5b9bd5 [3204]" strokeweight="1pt">
                      <v:stroke joinstyle="miter"/>
                    </v:roundrect>
                  </w:pict>
                </mc:Fallback>
              </mc:AlternateContent>
            </w:r>
            <w:r w:rsidRPr="007A11E7">
              <w:rPr>
                <w:color w:val="000000" w:themeColor="text1"/>
                <w:sz w:val="26"/>
                <w:szCs w:val="26"/>
              </w:rPr>
              <w:t xml:space="preserve"> Với mỗi chất, hằng số trong hệ thức trên có độ lớn riêng. Hằng số này gọi là nhiệt dung riêng của chất làm vật, kí hiệu là c:</w:t>
            </w:r>
          </w:p>
          <w:p w14:paraId="260E78BC" w14:textId="77777777" w:rsidR="00961501" w:rsidRPr="007A11E7" w:rsidRDefault="00961501" w:rsidP="00A37098">
            <w:pPr>
              <w:spacing w:line="276" w:lineRule="auto"/>
              <w:jc w:val="both"/>
              <w:rPr>
                <w:b/>
                <w:bCs/>
                <w:color w:val="000000" w:themeColor="text1"/>
                <w:sz w:val="26"/>
                <w:szCs w:val="26"/>
              </w:rPr>
            </w:pPr>
            <m:oMathPara>
              <m:oMath>
                <m:r>
                  <m:rPr>
                    <m:sty m:val="bi"/>
                  </m:rPr>
                  <w:rPr>
                    <w:rFonts w:ascii="Cambria Math" w:hAnsi="Cambria Math"/>
                    <w:color w:val="000000" w:themeColor="text1"/>
                    <w:sz w:val="26"/>
                    <w:szCs w:val="26"/>
                  </w:rPr>
                  <m:t>c=</m:t>
                </m:r>
                <m:f>
                  <m:fPr>
                    <m:ctrlPr>
                      <w:rPr>
                        <w:rFonts w:ascii="Cambria Math" w:hAnsi="Cambria Math"/>
                        <w:b/>
                        <w:bCs/>
                        <w:i/>
                        <w:color w:val="000000" w:themeColor="text1"/>
                        <w:sz w:val="26"/>
                        <w:szCs w:val="26"/>
                      </w:rPr>
                    </m:ctrlPr>
                  </m:fPr>
                  <m:num>
                    <m:r>
                      <m:rPr>
                        <m:sty m:val="bi"/>
                      </m:rPr>
                      <w:rPr>
                        <w:rFonts w:ascii="Cambria Math" w:hAnsi="Cambria Math"/>
                        <w:color w:val="000000" w:themeColor="text1"/>
                        <w:sz w:val="26"/>
                        <w:szCs w:val="26"/>
                      </w:rPr>
                      <m:t>Q</m:t>
                    </m:r>
                  </m:num>
                  <m:den>
                    <m:r>
                      <m:rPr>
                        <m:sty m:val="bi"/>
                      </m:rPr>
                      <w:rPr>
                        <w:rFonts w:ascii="Cambria Math" w:hAnsi="Cambria Math"/>
                        <w:color w:val="000000" w:themeColor="text1"/>
                        <w:sz w:val="26"/>
                        <w:szCs w:val="26"/>
                      </w:rPr>
                      <m:t>m.</m:t>
                    </m:r>
                    <m:r>
                      <m:rPr>
                        <m:sty m:val="bi"/>
                      </m:rPr>
                      <w:rPr>
                        <w:rFonts w:ascii="Cambria Math" w:hAnsi="Cambria Math"/>
                        <w:b/>
                        <w:bCs/>
                        <w:i/>
                        <w:color w:val="000000" w:themeColor="text1"/>
                        <w:sz w:val="26"/>
                        <w:szCs w:val="26"/>
                      </w:rPr>
                      <w:sym w:font="Symbol" w:char="F044"/>
                    </m:r>
                    <m:r>
                      <m:rPr>
                        <m:sty m:val="bi"/>
                      </m:rPr>
                      <w:rPr>
                        <w:rFonts w:ascii="Cambria Math" w:hAnsi="Cambria Math"/>
                        <w:color w:val="000000" w:themeColor="text1"/>
                        <w:sz w:val="26"/>
                        <w:szCs w:val="26"/>
                      </w:rPr>
                      <m:t>T</m:t>
                    </m:r>
                  </m:den>
                </m:f>
              </m:oMath>
            </m:oMathPara>
          </w:p>
          <w:p w14:paraId="143A8B42" w14:textId="77777777" w:rsidR="00961501" w:rsidRPr="007A11E7" w:rsidRDefault="00961501" w:rsidP="00A37098">
            <w:pPr>
              <w:spacing w:line="276" w:lineRule="auto"/>
              <w:jc w:val="center"/>
              <w:rPr>
                <w:color w:val="000000" w:themeColor="text1"/>
                <w:sz w:val="26"/>
                <w:szCs w:val="26"/>
              </w:rPr>
            </w:pPr>
            <w:r w:rsidRPr="007A11E7">
              <w:rPr>
                <w:color w:val="000000" w:themeColor="text1"/>
                <w:sz w:val="26"/>
                <w:szCs w:val="26"/>
              </w:rPr>
              <w:t>đơn vị là J/kg.K.</w:t>
            </w:r>
          </w:p>
        </w:tc>
        <w:tc>
          <w:tcPr>
            <w:tcW w:w="3161" w:type="dxa"/>
            <w:vAlign w:val="center"/>
          </w:tcPr>
          <w:p w14:paraId="24FD16FB"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4DE1E533" wp14:editId="6E22B50F">
                  <wp:extent cx="2507789" cy="1874126"/>
                  <wp:effectExtent l="0" t="0" r="6985" b="0"/>
                  <wp:docPr id="1255150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hiệt dung riêng là gì? Ký hiệu, đơn vị và công thức tính"/>
                          <pic:cNvPicPr>
                            <a:picLocks noChangeAspect="1" noChangeArrowheads="1"/>
                          </pic:cNvPicPr>
                        </pic:nvPicPr>
                        <pic:blipFill rotWithShape="1">
                          <a:blip r:embed="rId9">
                            <a:extLst>
                              <a:ext uri="{28A0092B-C50C-407E-A947-70E740481C1C}">
                                <a14:useLocalDpi xmlns:a14="http://schemas.microsoft.com/office/drawing/2010/main" val="0"/>
                              </a:ext>
                            </a:extLst>
                          </a:blip>
                          <a:srcRect l="16640" t="18089" r="19601" b="18455"/>
                          <a:stretch/>
                        </pic:blipFill>
                        <pic:spPr bwMode="auto">
                          <a:xfrm>
                            <a:off x="0" y="0"/>
                            <a:ext cx="2573355" cy="19231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97B730" w14:textId="77777777" w:rsidR="00961501" w:rsidRPr="007A11E7" w:rsidRDefault="00961501" w:rsidP="00961501">
      <w:pPr>
        <w:spacing w:line="276" w:lineRule="auto"/>
        <w:jc w:val="both"/>
        <w:rPr>
          <w:b/>
          <w:bCs/>
          <w:color w:val="FF0000"/>
          <w:sz w:val="26"/>
          <w:szCs w:val="26"/>
        </w:rPr>
      </w:pPr>
      <w:r w:rsidRPr="007A11E7">
        <w:rPr>
          <w:b/>
          <w:bCs/>
          <w:color w:val="FF0000"/>
          <w:sz w:val="26"/>
          <w:szCs w:val="26"/>
        </w:rPr>
        <w:t>* Định nghĩa nhiệt dung riêng</w:t>
      </w:r>
    </w:p>
    <w:p w14:paraId="515B7D49" w14:textId="77777777" w:rsidR="00961501" w:rsidRPr="007A11E7" w:rsidRDefault="00961501" w:rsidP="00961501">
      <w:pPr>
        <w:spacing w:line="276" w:lineRule="auto"/>
        <w:ind w:firstLine="360"/>
        <w:jc w:val="both"/>
        <w:rPr>
          <w:rFonts w:eastAsiaTheme="minorEastAsia"/>
          <w:color w:val="000000" w:themeColor="text1"/>
          <w:sz w:val="26"/>
          <w:szCs w:val="26"/>
        </w:rPr>
      </w:pPr>
      <w:r w:rsidRPr="007A11E7">
        <w:rPr>
          <w:rFonts w:eastAsiaTheme="minorEastAsia"/>
          <w:color w:val="000000" w:themeColor="text1"/>
          <w:sz w:val="26"/>
          <w:szCs w:val="26"/>
        </w:rPr>
        <w:t xml:space="preserve">Nhiệt dung riêng của một chất là nhiệt lượng cần truyền cho 1kg chất đó để làm cho nhiệt độ của nó tăng thêm 1 </w:t>
      </w:r>
      <w:r w:rsidRPr="007A11E7">
        <w:rPr>
          <w:rFonts w:eastAsiaTheme="minorEastAsia"/>
          <w:color w:val="000000" w:themeColor="text1"/>
          <w:sz w:val="26"/>
          <w:szCs w:val="26"/>
          <w:vertAlign w:val="superscript"/>
        </w:rPr>
        <w:t>o</w:t>
      </w:r>
      <w:r w:rsidRPr="007A11E7">
        <w:rPr>
          <w:rFonts w:eastAsiaTheme="minorEastAsia"/>
          <w:color w:val="000000" w:themeColor="text1"/>
          <w:sz w:val="26"/>
          <w:szCs w:val="26"/>
        </w:rPr>
        <w:t>C.</w:t>
      </w:r>
    </w:p>
    <w:p w14:paraId="3DE232FC" w14:textId="77777777" w:rsidR="00961501" w:rsidRPr="007A11E7" w:rsidRDefault="00961501" w:rsidP="00961501">
      <w:pPr>
        <w:spacing w:line="276" w:lineRule="auto"/>
        <w:ind w:firstLine="360"/>
        <w:jc w:val="both"/>
        <w:rPr>
          <w:color w:val="000000" w:themeColor="text1"/>
          <w:sz w:val="26"/>
          <w:szCs w:val="26"/>
        </w:rPr>
      </w:pPr>
      <w:r w:rsidRPr="007A11E7">
        <w:rPr>
          <w:color w:val="000000" w:themeColor="text1"/>
          <w:sz w:val="26"/>
          <w:szCs w:val="26"/>
        </w:rPr>
        <w:t xml:space="preserve">Nhiệt dung riêng là một thông tin quan trọng thường được dùng trong khi thiết kế các hệ thống làm mát, sưởi ấm,... </w:t>
      </w:r>
    </w:p>
    <w:p w14:paraId="29CAC2BE" w14:textId="77777777" w:rsidR="00961501" w:rsidRPr="007A11E7" w:rsidRDefault="00961501" w:rsidP="00961501">
      <w:pPr>
        <w:spacing w:line="276" w:lineRule="auto"/>
        <w:jc w:val="center"/>
        <w:rPr>
          <w:b/>
          <w:bCs/>
          <w:i/>
          <w:iCs/>
          <w:color w:val="000000" w:themeColor="text1"/>
          <w:sz w:val="26"/>
          <w:szCs w:val="26"/>
        </w:rPr>
      </w:pPr>
      <w:r w:rsidRPr="007A11E7">
        <w:rPr>
          <w:b/>
          <w:bCs/>
          <w:i/>
          <w:iCs/>
          <w:color w:val="000000" w:themeColor="text1"/>
          <w:sz w:val="26"/>
          <w:szCs w:val="26"/>
        </w:rPr>
        <w:t>Nhiệt dung riêng của một số chất ở 0</w:t>
      </w:r>
      <w:r w:rsidRPr="007A11E7">
        <w:rPr>
          <w:b/>
          <w:bCs/>
          <w:i/>
          <w:iCs/>
          <w:color w:val="000000" w:themeColor="text1"/>
          <w:sz w:val="26"/>
          <w:szCs w:val="26"/>
          <w:vertAlign w:val="superscript"/>
        </w:rPr>
        <w:t>o</w:t>
      </w:r>
      <w:r w:rsidRPr="007A11E7">
        <w:rPr>
          <w:b/>
          <w:bCs/>
          <w:i/>
          <w:iCs/>
          <w:color w:val="000000" w:themeColor="text1"/>
          <w:sz w:val="26"/>
          <w:szCs w:val="26"/>
        </w:rPr>
        <w:t>C</w:t>
      </w:r>
    </w:p>
    <w:tbl>
      <w:tblPr>
        <w:tblStyle w:val="GridTable4-Accent4"/>
        <w:tblW w:w="10165" w:type="dxa"/>
        <w:tblInd w:w="-275" w:type="dxa"/>
        <w:tblLook w:val="04A0" w:firstRow="1" w:lastRow="0" w:firstColumn="1" w:lastColumn="0" w:noHBand="0" w:noVBand="1"/>
      </w:tblPr>
      <w:tblGrid>
        <w:gridCol w:w="1027"/>
        <w:gridCol w:w="1938"/>
        <w:gridCol w:w="1896"/>
        <w:gridCol w:w="1039"/>
        <w:gridCol w:w="2316"/>
        <w:gridCol w:w="1949"/>
      </w:tblGrid>
      <w:tr w:rsidR="00961501" w:rsidRPr="007A11E7" w14:paraId="18090B76" w14:textId="77777777" w:rsidTr="00AE2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gridSpan w:val="2"/>
            <w:tcBorders>
              <w:bottom w:val="single" w:sz="4" w:space="0" w:color="FFD966" w:themeColor="accent4" w:themeTint="99"/>
            </w:tcBorders>
            <w:shd w:val="clear" w:color="auto" w:fill="F7CAAC" w:themeFill="accent2" w:themeFillTint="66"/>
            <w:vAlign w:val="center"/>
          </w:tcPr>
          <w:p w14:paraId="629DBAA7"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color w:val="000000" w:themeColor="text1"/>
                <w:sz w:val="26"/>
                <w:szCs w:val="26"/>
              </w:rPr>
              <w:t>Chất</w:t>
            </w:r>
          </w:p>
        </w:tc>
        <w:tc>
          <w:tcPr>
            <w:tcW w:w="1896" w:type="dxa"/>
            <w:tcBorders>
              <w:bottom w:val="single" w:sz="4" w:space="0" w:color="FFD966" w:themeColor="accent4" w:themeTint="99"/>
            </w:tcBorders>
            <w:shd w:val="clear" w:color="auto" w:fill="F7CAAC" w:themeFill="accent2" w:themeFillTint="66"/>
            <w:vAlign w:val="center"/>
          </w:tcPr>
          <w:p w14:paraId="580E8B62"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6"/>
                <w:szCs w:val="26"/>
              </w:rPr>
            </w:pPr>
            <w:r w:rsidRPr="007A11E7">
              <w:rPr>
                <w:rFonts w:cs="Times New Roman"/>
                <w:color w:val="000000" w:themeColor="text1"/>
                <w:sz w:val="26"/>
                <w:szCs w:val="26"/>
              </w:rPr>
              <w:t>Nhiệt dung riêng (J/kg.K)</w:t>
            </w:r>
          </w:p>
        </w:tc>
        <w:tc>
          <w:tcPr>
            <w:tcW w:w="3355" w:type="dxa"/>
            <w:gridSpan w:val="2"/>
            <w:tcBorders>
              <w:bottom w:val="single" w:sz="4" w:space="0" w:color="FFD966" w:themeColor="accent4" w:themeTint="99"/>
            </w:tcBorders>
            <w:shd w:val="clear" w:color="auto" w:fill="F7CAAC" w:themeFill="accent2" w:themeFillTint="66"/>
            <w:vAlign w:val="center"/>
          </w:tcPr>
          <w:p w14:paraId="41060BF6"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Chất</w:t>
            </w:r>
          </w:p>
        </w:tc>
        <w:tc>
          <w:tcPr>
            <w:tcW w:w="1949" w:type="dxa"/>
            <w:tcBorders>
              <w:bottom w:val="single" w:sz="4" w:space="0" w:color="FFD966" w:themeColor="accent4" w:themeTint="99"/>
            </w:tcBorders>
            <w:shd w:val="clear" w:color="auto" w:fill="F7CAAC" w:themeFill="accent2" w:themeFillTint="66"/>
            <w:vAlign w:val="center"/>
          </w:tcPr>
          <w:p w14:paraId="2005C2A6"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Nhiệt dung riêng (J/kg.K)</w:t>
            </w:r>
          </w:p>
        </w:tc>
      </w:tr>
      <w:tr w:rsidR="00961501" w:rsidRPr="007A11E7" w14:paraId="730BF610" w14:textId="77777777" w:rsidTr="00AE2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2E096757"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Nhôm</w:t>
            </w:r>
          </w:p>
        </w:tc>
        <w:tc>
          <w:tcPr>
            <w:tcW w:w="1938" w:type="dxa"/>
            <w:shd w:val="clear" w:color="auto" w:fill="E2EFD9" w:themeFill="accent6" w:themeFillTint="33"/>
            <w:vAlign w:val="center"/>
          </w:tcPr>
          <w:p w14:paraId="39CE344C"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color w:val="000000" w:themeColor="text1"/>
                <w:sz w:val="26"/>
                <w:szCs w:val="26"/>
              </w:rPr>
              <w:drawing>
                <wp:inline distT="0" distB="0" distL="0" distR="0" wp14:anchorId="4488F0FE" wp14:editId="54921385">
                  <wp:extent cx="914400" cy="696122"/>
                  <wp:effectExtent l="0" t="0" r="0" b="8890"/>
                  <wp:docPr id="14238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6449" name="Picture 4" descr="A close-up of a white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20842" t="8939" b="22889"/>
                          <a:stretch/>
                        </pic:blipFill>
                        <pic:spPr bwMode="auto">
                          <a:xfrm>
                            <a:off x="0" y="0"/>
                            <a:ext cx="914400" cy="6961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shd w:val="clear" w:color="auto" w:fill="E2EFD9" w:themeFill="accent6" w:themeFillTint="33"/>
            <w:vAlign w:val="center"/>
          </w:tcPr>
          <w:p w14:paraId="36B90A39"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880</w:t>
            </w:r>
          </w:p>
        </w:tc>
        <w:tc>
          <w:tcPr>
            <w:tcW w:w="1039" w:type="dxa"/>
            <w:shd w:val="clear" w:color="auto" w:fill="E2EFD9" w:themeFill="accent6" w:themeFillTint="33"/>
            <w:vAlign w:val="center"/>
          </w:tcPr>
          <w:p w14:paraId="73C9F28A"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w:t>
            </w:r>
          </w:p>
        </w:tc>
        <w:tc>
          <w:tcPr>
            <w:tcW w:w="2316" w:type="dxa"/>
            <w:shd w:val="clear" w:color="auto" w:fill="E2EFD9" w:themeFill="accent6" w:themeFillTint="33"/>
            <w:vAlign w:val="center"/>
          </w:tcPr>
          <w:p w14:paraId="256A7D10"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0303A797" wp14:editId="3E411044">
                  <wp:extent cx="731520" cy="746260"/>
                  <wp:effectExtent l="0" t="0" r="0" b="0"/>
                  <wp:docPr id="2102216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16698" name="Picture 6" descr="A cartoon of a glass of water&#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16235" t="15349" r="17060" b="8757"/>
                          <a:stretch/>
                        </pic:blipFill>
                        <pic:spPr bwMode="auto">
                          <a:xfrm>
                            <a:off x="0" y="0"/>
                            <a:ext cx="731520" cy="7462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014C9C11"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4180</w:t>
            </w:r>
          </w:p>
        </w:tc>
      </w:tr>
      <w:tr w:rsidR="00961501" w:rsidRPr="007A11E7" w14:paraId="28291253" w14:textId="77777777" w:rsidTr="00AE2030">
        <w:tc>
          <w:tcPr>
            <w:cnfStyle w:val="001000000000" w:firstRow="0" w:lastRow="0" w:firstColumn="1" w:lastColumn="0" w:oddVBand="0" w:evenVBand="0" w:oddHBand="0" w:evenHBand="0" w:firstRowFirstColumn="0" w:firstRowLastColumn="0" w:lastRowFirstColumn="0" w:lastRowLastColumn="0"/>
            <w:tcW w:w="1027" w:type="dxa"/>
            <w:tcBorders>
              <w:bottom w:val="single" w:sz="4" w:space="0" w:color="FFD966" w:themeColor="accent4" w:themeTint="99"/>
            </w:tcBorders>
            <w:vAlign w:val="center"/>
          </w:tcPr>
          <w:p w14:paraId="2CEBC55E"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Đồng</w:t>
            </w:r>
          </w:p>
        </w:tc>
        <w:tc>
          <w:tcPr>
            <w:tcW w:w="1938" w:type="dxa"/>
            <w:tcBorders>
              <w:bottom w:val="single" w:sz="4" w:space="0" w:color="FFD966" w:themeColor="accent4" w:themeTint="99"/>
            </w:tcBorders>
            <w:vAlign w:val="center"/>
          </w:tcPr>
          <w:p w14:paraId="6BFF6869"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color w:val="000000" w:themeColor="text1"/>
                <w:sz w:val="26"/>
                <w:szCs w:val="26"/>
              </w:rPr>
              <w:drawing>
                <wp:inline distT="0" distB="0" distL="0" distR="0" wp14:anchorId="6119D453" wp14:editId="36F359E8">
                  <wp:extent cx="822960" cy="651832"/>
                  <wp:effectExtent l="0" t="0" r="0" b="0"/>
                  <wp:docPr id="85517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96" w:type="dxa"/>
            <w:tcBorders>
              <w:bottom w:val="single" w:sz="4" w:space="0" w:color="FFD966" w:themeColor="accent4" w:themeTint="99"/>
            </w:tcBorders>
            <w:vAlign w:val="center"/>
          </w:tcPr>
          <w:p w14:paraId="40556600"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380</w:t>
            </w:r>
          </w:p>
        </w:tc>
        <w:tc>
          <w:tcPr>
            <w:tcW w:w="1039" w:type="dxa"/>
            <w:tcBorders>
              <w:bottom w:val="single" w:sz="4" w:space="0" w:color="FFD966" w:themeColor="accent4" w:themeTint="99"/>
            </w:tcBorders>
            <w:vAlign w:val="center"/>
          </w:tcPr>
          <w:p w14:paraId="2736F088"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 biển</w:t>
            </w:r>
          </w:p>
        </w:tc>
        <w:tc>
          <w:tcPr>
            <w:tcW w:w="2316" w:type="dxa"/>
            <w:tcBorders>
              <w:bottom w:val="single" w:sz="4" w:space="0" w:color="FFD966" w:themeColor="accent4" w:themeTint="99"/>
            </w:tcBorders>
            <w:vAlign w:val="center"/>
          </w:tcPr>
          <w:p w14:paraId="01B665C8"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30CCE662" wp14:editId="3FAF13EB">
                  <wp:extent cx="1005840" cy="610726"/>
                  <wp:effectExtent l="0" t="0" r="3810" b="0"/>
                  <wp:docPr id="850789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89650" name="Picture 7" descr="A blue waves on a black background&#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11849" t="27190" r="8272" b="34205"/>
                          <a:stretch/>
                        </pic:blipFill>
                        <pic:spPr bwMode="auto">
                          <a:xfrm>
                            <a:off x="0" y="0"/>
                            <a:ext cx="1005840" cy="6107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tcBorders>
              <w:bottom w:val="single" w:sz="4" w:space="0" w:color="FFD966" w:themeColor="accent4" w:themeTint="99"/>
            </w:tcBorders>
            <w:vAlign w:val="center"/>
          </w:tcPr>
          <w:p w14:paraId="4D6B4B00"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3950</w:t>
            </w:r>
          </w:p>
        </w:tc>
      </w:tr>
      <w:tr w:rsidR="00961501" w:rsidRPr="007A11E7" w14:paraId="46083B27" w14:textId="77777777" w:rsidTr="00AE2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4AB0C408"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Chì</w:t>
            </w:r>
          </w:p>
        </w:tc>
        <w:tc>
          <w:tcPr>
            <w:tcW w:w="1938" w:type="dxa"/>
            <w:shd w:val="clear" w:color="auto" w:fill="E2EFD9" w:themeFill="accent6" w:themeFillTint="33"/>
            <w:vAlign w:val="center"/>
          </w:tcPr>
          <w:p w14:paraId="7A5D447D"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color w:val="000000" w:themeColor="text1"/>
                <w:sz w:val="26"/>
                <w:szCs w:val="26"/>
              </w:rPr>
              <w:drawing>
                <wp:inline distT="0" distB="0" distL="0" distR="0" wp14:anchorId="3A9C01CD" wp14:editId="0DFDF0BD">
                  <wp:extent cx="822960" cy="669536"/>
                  <wp:effectExtent l="0" t="0" r="0" b="0"/>
                  <wp:docPr id="1308320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c>
          <w:tcPr>
            <w:tcW w:w="1896" w:type="dxa"/>
            <w:shd w:val="clear" w:color="auto" w:fill="E2EFD9" w:themeFill="accent6" w:themeFillTint="33"/>
            <w:vAlign w:val="center"/>
          </w:tcPr>
          <w:p w14:paraId="67196A97"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126</w:t>
            </w:r>
          </w:p>
        </w:tc>
        <w:tc>
          <w:tcPr>
            <w:tcW w:w="1039" w:type="dxa"/>
            <w:shd w:val="clear" w:color="auto" w:fill="E2EFD9" w:themeFill="accent6" w:themeFillTint="33"/>
            <w:vAlign w:val="center"/>
          </w:tcPr>
          <w:p w14:paraId="551B145F"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Rượu</w:t>
            </w:r>
          </w:p>
        </w:tc>
        <w:tc>
          <w:tcPr>
            <w:tcW w:w="2316" w:type="dxa"/>
            <w:shd w:val="clear" w:color="auto" w:fill="E2EFD9" w:themeFill="accent6" w:themeFillTint="33"/>
            <w:vAlign w:val="center"/>
          </w:tcPr>
          <w:p w14:paraId="0AE96179"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62093F47" wp14:editId="17CD5E9D">
                  <wp:extent cx="791063" cy="731000"/>
                  <wp:effectExtent l="0" t="0" r="9525" b="0"/>
                  <wp:docPr id="617338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8778" name="Picture 8" descr="A bottle and a glass of wi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01" r="17531" b="10087"/>
                          <a:stretch/>
                        </pic:blipFill>
                        <pic:spPr bwMode="auto">
                          <a:xfrm>
                            <a:off x="0" y="0"/>
                            <a:ext cx="792435" cy="7322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364D1415"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2500</w:t>
            </w:r>
          </w:p>
        </w:tc>
      </w:tr>
      <w:tr w:rsidR="00961501" w:rsidRPr="007A11E7" w14:paraId="5E9ACF55" w14:textId="77777777" w:rsidTr="00A37098">
        <w:tc>
          <w:tcPr>
            <w:cnfStyle w:val="001000000000" w:firstRow="0" w:lastRow="0" w:firstColumn="1" w:lastColumn="0" w:oddVBand="0" w:evenVBand="0" w:oddHBand="0" w:evenHBand="0" w:firstRowFirstColumn="0" w:firstRowLastColumn="0" w:lastRowFirstColumn="0" w:lastRowLastColumn="0"/>
            <w:tcW w:w="1027" w:type="dxa"/>
            <w:vAlign w:val="center"/>
          </w:tcPr>
          <w:p w14:paraId="44D2129F"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Nước đá</w:t>
            </w:r>
          </w:p>
          <w:p w14:paraId="4A21343B" w14:textId="77777777" w:rsidR="00961501" w:rsidRPr="007A11E7" w:rsidRDefault="00961501" w:rsidP="00A37098">
            <w:pPr>
              <w:spacing w:line="276" w:lineRule="auto"/>
              <w:jc w:val="center"/>
              <w:rPr>
                <w:rFonts w:cs="Times New Roman"/>
                <w:b w:val="0"/>
                <w:bCs w:val="0"/>
                <w:color w:val="000000" w:themeColor="text1"/>
                <w:sz w:val="26"/>
                <w:szCs w:val="26"/>
              </w:rPr>
            </w:pPr>
          </w:p>
        </w:tc>
        <w:tc>
          <w:tcPr>
            <w:tcW w:w="1938" w:type="dxa"/>
            <w:vAlign w:val="center"/>
          </w:tcPr>
          <w:p w14:paraId="76DD866F"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3CB35C04" wp14:editId="4D9B2C11">
                  <wp:extent cx="822960" cy="666637"/>
                  <wp:effectExtent l="0" t="0" r="0" b="635"/>
                  <wp:docPr id="322621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vAlign w:val="center"/>
          </w:tcPr>
          <w:p w14:paraId="2B7B49B6"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1800</w:t>
            </w:r>
          </w:p>
        </w:tc>
        <w:tc>
          <w:tcPr>
            <w:tcW w:w="1039" w:type="dxa"/>
            <w:vAlign w:val="center"/>
          </w:tcPr>
          <w:p w14:paraId="33C7887C"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Thuỷ ngân</w:t>
            </w:r>
          </w:p>
        </w:tc>
        <w:tc>
          <w:tcPr>
            <w:tcW w:w="2316" w:type="dxa"/>
            <w:vAlign w:val="center"/>
          </w:tcPr>
          <w:p w14:paraId="08CBCDD3"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2528394B" wp14:editId="132AA9FF">
                  <wp:extent cx="914400" cy="566025"/>
                  <wp:effectExtent l="0" t="0" r="0" b="5715"/>
                  <wp:docPr id="415626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gộ độc thủy ngân là gì? Cách phòng tránh và chữa trị ra sa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566025"/>
                          </a:xfrm>
                          <a:prstGeom prst="rect">
                            <a:avLst/>
                          </a:prstGeom>
                          <a:noFill/>
                          <a:ln>
                            <a:noFill/>
                          </a:ln>
                        </pic:spPr>
                      </pic:pic>
                    </a:graphicData>
                  </a:graphic>
                </wp:inline>
              </w:drawing>
            </w:r>
          </w:p>
        </w:tc>
        <w:tc>
          <w:tcPr>
            <w:tcW w:w="1949" w:type="dxa"/>
            <w:vAlign w:val="center"/>
          </w:tcPr>
          <w:p w14:paraId="0DA3C3CA"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140</w:t>
            </w:r>
          </w:p>
        </w:tc>
      </w:tr>
    </w:tbl>
    <w:p w14:paraId="6A297278" w14:textId="77777777" w:rsidR="00422FE8" w:rsidRPr="007A11E7" w:rsidRDefault="00422FE8" w:rsidP="00961501">
      <w:pPr>
        <w:spacing w:line="276" w:lineRule="auto"/>
        <w:jc w:val="both"/>
        <w:rPr>
          <w:color w:val="auto"/>
          <w:sz w:val="26"/>
          <w:szCs w:val="26"/>
        </w:rPr>
      </w:pPr>
    </w:p>
    <w:p w14:paraId="0D60B772" w14:textId="77777777" w:rsidR="00422FE8" w:rsidRPr="007A11E7" w:rsidRDefault="00422FE8" w:rsidP="00961501">
      <w:pPr>
        <w:spacing w:line="276" w:lineRule="auto"/>
        <w:jc w:val="both"/>
        <w:rPr>
          <w:color w:val="auto"/>
          <w:sz w:val="26"/>
          <w:szCs w:val="26"/>
        </w:rPr>
      </w:pPr>
    </w:p>
    <w:p w14:paraId="7410DD7F" w14:textId="7EE962F5" w:rsidR="00AE2030" w:rsidRPr="007A11E7" w:rsidRDefault="00AE2030" w:rsidP="00961501">
      <w:pPr>
        <w:spacing w:line="276" w:lineRule="auto"/>
        <w:jc w:val="both"/>
        <w:rPr>
          <w:color w:val="auto"/>
          <w:sz w:val="26"/>
          <w:szCs w:val="26"/>
        </w:rPr>
      </w:pPr>
    </w:p>
    <w:p w14:paraId="2332C14F" w14:textId="77777777" w:rsidR="00AE2030" w:rsidRPr="007A11E7" w:rsidRDefault="00AE2030">
      <w:pPr>
        <w:rPr>
          <w:color w:val="auto"/>
          <w:sz w:val="26"/>
          <w:szCs w:val="26"/>
        </w:rPr>
      </w:pPr>
      <w:r w:rsidRPr="007A11E7">
        <w:rPr>
          <w:color w:val="auto"/>
          <w:sz w:val="26"/>
          <w:szCs w:val="26"/>
        </w:rPr>
        <w:br w:type="page"/>
      </w:r>
    </w:p>
    <w:p w14:paraId="78DDA881" w14:textId="5012DE5D" w:rsidR="00961501" w:rsidRPr="007A11E7" w:rsidRDefault="00AE2030" w:rsidP="00961501">
      <w:pPr>
        <w:spacing w:line="276" w:lineRule="auto"/>
        <w:jc w:val="both"/>
        <w:rPr>
          <w:b/>
          <w:bCs/>
          <w:color w:val="auto"/>
          <w:sz w:val="26"/>
          <w:szCs w:val="26"/>
        </w:rPr>
      </w:pPr>
      <w:r w:rsidRPr="007A11E7">
        <w:rPr>
          <w:b/>
          <w:bCs/>
          <w:color w:val="auto"/>
          <w:sz w:val="26"/>
          <w:szCs w:val="26"/>
        </w:rPr>
        <w:lastRenderedPageBreak/>
        <w:t>2. THỰC HÀNH ĐO NHIỆT DUNG RIÊNG CỦA NƯỚC</w:t>
      </w:r>
    </w:p>
    <w:p w14:paraId="460E4760" w14:textId="77777777" w:rsidR="00961501" w:rsidRPr="007A11E7" w:rsidRDefault="00961501" w:rsidP="00961501">
      <w:pPr>
        <w:spacing w:line="276" w:lineRule="auto"/>
        <w:jc w:val="both"/>
        <w:rPr>
          <w:b/>
          <w:bCs/>
          <w:color w:val="002060"/>
          <w:sz w:val="26"/>
          <w:szCs w:val="26"/>
        </w:rPr>
      </w:pPr>
      <w:r w:rsidRPr="007A11E7">
        <w:rPr>
          <w:b/>
          <w:bCs/>
          <w:color w:val="002060"/>
          <w:sz w:val="26"/>
          <w:szCs w:val="26"/>
        </w:rPr>
        <w:t>1. Mục đích thí nghiệm</w:t>
      </w:r>
    </w:p>
    <w:p w14:paraId="2CD4F9A1" w14:textId="77777777" w:rsidR="00961501" w:rsidRPr="007A11E7" w:rsidRDefault="00961501" w:rsidP="00961501">
      <w:pPr>
        <w:spacing w:line="276" w:lineRule="auto"/>
        <w:jc w:val="both"/>
        <w:rPr>
          <w:color w:val="000000" w:themeColor="text1"/>
          <w:sz w:val="26"/>
          <w:szCs w:val="26"/>
        </w:rPr>
      </w:pPr>
      <w:r w:rsidRPr="007A11E7">
        <w:rPr>
          <w:color w:val="000000" w:themeColor="text1"/>
          <w:sz w:val="26"/>
          <w:szCs w:val="26"/>
        </w:rPr>
        <w:t>Xác định nhiệt dung riêng của nước.</w:t>
      </w:r>
    </w:p>
    <w:p w14:paraId="01796178" w14:textId="77777777" w:rsidR="00961501" w:rsidRPr="007A11E7" w:rsidRDefault="00961501" w:rsidP="00961501">
      <w:pPr>
        <w:spacing w:line="276" w:lineRule="auto"/>
        <w:jc w:val="both"/>
        <w:rPr>
          <w:b/>
          <w:bCs/>
          <w:color w:val="002060"/>
          <w:sz w:val="26"/>
          <w:szCs w:val="26"/>
        </w:rPr>
      </w:pPr>
      <w:r w:rsidRPr="007A11E7">
        <w:rPr>
          <w:b/>
          <w:bCs/>
          <w:color w:val="002060"/>
          <w:sz w:val="26"/>
          <w:szCs w:val="26"/>
        </w:rPr>
        <w:t>2. Dụng cụ thí nghiệm</w:t>
      </w: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820"/>
      </w:tblGrid>
      <w:tr w:rsidR="00961501" w:rsidRPr="007A11E7" w14:paraId="20E02C8E" w14:textId="77777777" w:rsidTr="00A37098">
        <w:trPr>
          <w:trHeight w:val="3199"/>
        </w:trPr>
        <w:tc>
          <w:tcPr>
            <w:tcW w:w="5240" w:type="dxa"/>
          </w:tcPr>
          <w:p w14:paraId="289CF31D" w14:textId="0725D690" w:rsidR="00961501" w:rsidRPr="007A11E7" w:rsidRDefault="002B602E" w:rsidP="004F359D">
            <w:pPr>
              <w:spacing w:line="276" w:lineRule="auto"/>
              <w:ind w:left="435" w:hanging="270"/>
              <w:jc w:val="both"/>
              <w:rPr>
                <w:color w:val="000000" w:themeColor="text1"/>
                <w:sz w:val="26"/>
                <w:szCs w:val="26"/>
              </w:rPr>
            </w:pPr>
            <w:r w:rsidRPr="007A11E7">
              <w:rPr>
                <w:color w:val="000000" w:themeColor="text1"/>
                <w:sz w:val="26"/>
                <w:szCs w:val="26"/>
              </w:rPr>
              <w:t xml:space="preserve">- </w:t>
            </w:r>
            <w:r w:rsidR="00961501" w:rsidRPr="007A11E7">
              <w:rPr>
                <w:color w:val="000000" w:themeColor="text1"/>
                <w:sz w:val="26"/>
                <w:szCs w:val="26"/>
              </w:rPr>
              <w:t>Biến thế nguồn (1).</w:t>
            </w:r>
          </w:p>
          <w:p w14:paraId="2827740F" w14:textId="4450274F"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Bộ đo công suất nguồn điện (oát kế) có tích hợp chức năng đo thời gian (2).</w:t>
            </w:r>
          </w:p>
          <w:p w14:paraId="0C9C1E3C" w14:textId="03834ADF"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 xml:space="preserve">Nhiệt kế điện từ hoặc cảm biến điện từ hoặc cảm biến nhiệt độ có thang đo từ </w:t>
            </w:r>
            <w:r w:rsidR="00961501" w:rsidRPr="007A11E7">
              <w:rPr>
                <w:position w:val="-6"/>
              </w:rPr>
              <w:object w:dxaOrig="700" w:dyaOrig="320" w14:anchorId="230E7A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pt;height:13.6pt" o:ole="">
                  <v:imagedata r:id="rId18" o:title=""/>
                </v:shape>
                <o:OLEObject Type="Embed" ProgID="Equation.DSMT4" ShapeID="_x0000_i1025" DrawAspect="Content" ObjectID="_1780664861" r:id="rId19"/>
              </w:object>
            </w:r>
            <w:r w:rsidR="00961501" w:rsidRPr="007A11E7">
              <w:rPr>
                <w:color w:val="000000" w:themeColor="text1"/>
                <w:sz w:val="26"/>
                <w:szCs w:val="26"/>
              </w:rPr>
              <w:t xml:space="preserve"> đến </w:t>
            </w:r>
            <w:r w:rsidR="00961501" w:rsidRPr="007A11E7">
              <w:rPr>
                <w:position w:val="-6"/>
              </w:rPr>
              <w:object w:dxaOrig="660" w:dyaOrig="320" w14:anchorId="7D6C3B9A">
                <v:shape id="_x0000_i1026" type="#_x0000_t75" alt="" style="width:36.7pt;height:13.6pt" o:ole="">
                  <v:imagedata r:id="rId20" o:title=""/>
                </v:shape>
                <o:OLEObject Type="Embed" ProgID="Equation.DSMT4" ShapeID="_x0000_i1026" DrawAspect="Content" ObjectID="_1780664862" r:id="rId21"/>
              </w:object>
            </w:r>
            <w:r w:rsidR="00961501" w:rsidRPr="007A11E7">
              <w:rPr>
                <w:color w:val="000000" w:themeColor="text1"/>
                <w:sz w:val="26"/>
                <w:szCs w:val="26"/>
              </w:rPr>
              <w:t xml:space="preserve"> và độ phân giải </w:t>
            </w:r>
            <w:r w:rsidR="00961501" w:rsidRPr="007A11E7">
              <w:rPr>
                <w:position w:val="-10"/>
              </w:rPr>
              <w:object w:dxaOrig="740" w:dyaOrig="360" w14:anchorId="3C3773B7">
                <v:shape id="_x0000_i1027" type="#_x0000_t75" alt="" style="width:36pt;height:21.75pt" o:ole="">
                  <v:imagedata r:id="rId22" o:title=""/>
                </v:shape>
                <o:OLEObject Type="Embed" ProgID="Equation.DSMT4" ShapeID="_x0000_i1027" DrawAspect="Content" ObjectID="_1780664863" r:id="rId23"/>
              </w:object>
            </w:r>
            <w:r w:rsidR="00961501" w:rsidRPr="007A11E7">
              <w:rPr>
                <w:color w:val="000000" w:themeColor="text1"/>
                <w:sz w:val="26"/>
                <w:szCs w:val="26"/>
              </w:rPr>
              <w:t>(3).</w:t>
            </w:r>
          </w:p>
          <w:p w14:paraId="5C409729" w14:textId="3AC3594C"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Nhiệt lượng kế bằng nhựa có vỏ xốp, kèm điện trở nhiệt (gắn ở trong bình) (4).</w:t>
            </w:r>
          </w:p>
          <w:p w14:paraId="34F3DA4C" w14:textId="4C7DD510"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Cân điện tử (5) (hoặc bình đong).</w:t>
            </w:r>
          </w:p>
          <w:p w14:paraId="0A0A620A" w14:textId="167B1149" w:rsidR="00961501" w:rsidRPr="007A11E7" w:rsidRDefault="002B602E" w:rsidP="004F359D">
            <w:pPr>
              <w:spacing w:line="276" w:lineRule="auto"/>
              <w:ind w:left="435" w:hanging="270"/>
              <w:jc w:val="both"/>
              <w:rPr>
                <w:sz w:val="26"/>
                <w:szCs w:val="26"/>
              </w:rPr>
            </w:pPr>
            <w:r w:rsidRPr="007A11E7">
              <w:rPr>
                <w:rFonts w:eastAsiaTheme="minorHAnsi"/>
                <w:color w:val="auto"/>
                <w:sz w:val="26"/>
                <w:szCs w:val="26"/>
              </w:rPr>
              <w:t>-</w:t>
            </w:r>
            <w:r w:rsidR="004F359D" w:rsidRPr="007A11E7">
              <w:rPr>
                <w:rFonts w:eastAsiaTheme="minorHAnsi"/>
                <w:color w:val="auto"/>
                <w:sz w:val="26"/>
                <w:szCs w:val="26"/>
              </w:rPr>
              <w:tab/>
            </w:r>
            <w:r w:rsidR="00961501" w:rsidRPr="007A11E7">
              <w:rPr>
                <w:color w:val="000000" w:themeColor="text1"/>
                <w:sz w:val="26"/>
                <w:szCs w:val="26"/>
              </w:rPr>
              <w:t>Các dây nối.</w:t>
            </w:r>
          </w:p>
        </w:tc>
        <w:tc>
          <w:tcPr>
            <w:tcW w:w="4820" w:type="dxa"/>
            <w:vAlign w:val="center"/>
          </w:tcPr>
          <w:p w14:paraId="4B5FD799" w14:textId="77777777" w:rsidR="00961501" w:rsidRPr="007A11E7" w:rsidRDefault="00961501" w:rsidP="00A37098">
            <w:pPr>
              <w:spacing w:line="276" w:lineRule="auto"/>
              <w:jc w:val="center"/>
              <w:rPr>
                <w:b/>
                <w:bCs/>
                <w:color w:val="002060"/>
                <w:sz w:val="26"/>
                <w:szCs w:val="26"/>
              </w:rPr>
            </w:pPr>
            <w:r w:rsidRPr="007A11E7">
              <w:rPr>
                <w:noProof/>
                <w:sz w:val="26"/>
                <w:szCs w:val="26"/>
              </w:rPr>
              <w:drawing>
                <wp:inline distT="0" distB="0" distL="0" distR="0" wp14:anchorId="06F3DBC6" wp14:editId="5442FDC4">
                  <wp:extent cx="2806996" cy="1543050"/>
                  <wp:effectExtent l="0" t="0" r="0" b="0"/>
                  <wp:docPr id="3858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24">
                            <a:extLst>
                              <a:ext uri="{BEBA8EAE-BF5A-486C-A8C5-ECC9F3942E4B}">
                                <a14:imgProps xmlns:a14="http://schemas.microsoft.com/office/drawing/2010/main">
                                  <a14:imgLayer r:embed="rId25">
                                    <a14:imgEffect>
                                      <a14:sharpenSoften amount="50000"/>
                                    </a14:imgEffect>
                                    <a14:imgEffect>
                                      <a14:brightnessContrast contrast="40000"/>
                                    </a14:imgEffect>
                                  </a14:imgLayer>
                                </a14:imgProps>
                              </a:ext>
                            </a:extLst>
                          </a:blip>
                          <a:stretch>
                            <a:fillRect/>
                          </a:stretch>
                        </pic:blipFill>
                        <pic:spPr>
                          <a:xfrm>
                            <a:off x="0" y="0"/>
                            <a:ext cx="2810311" cy="1544873"/>
                          </a:xfrm>
                          <a:prstGeom prst="rect">
                            <a:avLst/>
                          </a:prstGeom>
                        </pic:spPr>
                      </pic:pic>
                    </a:graphicData>
                  </a:graphic>
                </wp:inline>
              </w:drawing>
            </w:r>
          </w:p>
          <w:p w14:paraId="36DEEABD" w14:textId="77777777" w:rsidR="00961501" w:rsidRPr="007A11E7" w:rsidRDefault="00961501" w:rsidP="00A37098">
            <w:pPr>
              <w:spacing w:line="276" w:lineRule="auto"/>
              <w:jc w:val="center"/>
              <w:rPr>
                <w:b/>
                <w:bCs/>
                <w:color w:val="002060"/>
                <w:sz w:val="26"/>
                <w:szCs w:val="26"/>
              </w:rPr>
            </w:pPr>
            <w:r w:rsidRPr="007A11E7">
              <w:rPr>
                <w:b/>
                <w:bCs/>
                <w:color w:val="000000" w:themeColor="text1"/>
                <w:sz w:val="26"/>
                <w:szCs w:val="26"/>
              </w:rPr>
              <w:t xml:space="preserve">Hình 4.1. </w:t>
            </w:r>
            <w:r w:rsidRPr="007A11E7">
              <w:rPr>
                <w:i/>
                <w:iCs/>
                <w:color w:val="000000" w:themeColor="text1"/>
                <w:sz w:val="26"/>
                <w:szCs w:val="26"/>
              </w:rPr>
              <w:t>Bộ thí nghiệm thực hành đo nhiệt dung riêng của nước</w:t>
            </w:r>
          </w:p>
        </w:tc>
      </w:tr>
    </w:tbl>
    <w:p w14:paraId="5319F989" w14:textId="77777777" w:rsidR="00961501" w:rsidRPr="007A11E7" w:rsidRDefault="00961501" w:rsidP="00961501">
      <w:pPr>
        <w:spacing w:line="276" w:lineRule="auto"/>
        <w:jc w:val="both"/>
        <w:rPr>
          <w:rStyle w:val="Strong"/>
          <w:color w:val="002060"/>
          <w:sz w:val="26"/>
          <w:szCs w:val="26"/>
        </w:rPr>
      </w:pPr>
      <w:r w:rsidRPr="007A11E7">
        <w:rPr>
          <w:b/>
          <w:bCs/>
          <w:color w:val="002060"/>
          <w:sz w:val="26"/>
          <w:szCs w:val="26"/>
        </w:rPr>
        <w:t>3. Tiến hành thí nghiệm</w:t>
      </w:r>
    </w:p>
    <w:tbl>
      <w:tblPr>
        <w:tblStyle w:val="PlainTable13"/>
        <w:tblW w:w="0" w:type="auto"/>
        <w:tblLook w:val="04A0" w:firstRow="1" w:lastRow="0" w:firstColumn="1" w:lastColumn="0" w:noHBand="0" w:noVBand="1"/>
      </w:tblPr>
      <w:tblGrid>
        <w:gridCol w:w="1555"/>
        <w:gridCol w:w="8079"/>
      </w:tblGrid>
      <w:tr w:rsidR="00961501" w:rsidRPr="007A11E7" w14:paraId="1CA1FED5" w14:textId="77777777" w:rsidTr="00A37098">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9634" w:type="dxa"/>
            <w:gridSpan w:val="2"/>
            <w:vAlign w:val="center"/>
          </w:tcPr>
          <w:p w14:paraId="2686CE38" w14:textId="77777777" w:rsidR="00961501" w:rsidRPr="007A11E7" w:rsidRDefault="00961501" w:rsidP="00A37098">
            <w:pPr>
              <w:spacing w:line="276" w:lineRule="auto"/>
              <w:jc w:val="center"/>
              <w:rPr>
                <w:rFonts w:ascii="Times New Roman" w:hAnsi="Times New Roman"/>
                <w:color w:val="000000" w:themeColor="text1"/>
                <w:sz w:val="26"/>
                <w:szCs w:val="26"/>
              </w:rPr>
            </w:pPr>
            <w:r w:rsidRPr="007A11E7">
              <w:rPr>
                <w:rFonts w:ascii="Times New Roman" w:hAnsi="Times New Roman"/>
                <w:color w:val="000000" w:themeColor="text1"/>
                <w:sz w:val="26"/>
                <w:szCs w:val="26"/>
              </w:rPr>
              <w:t>THÍ NGHIỆM ĐO NHIỆT DUNG RIÊNG CỦA NƯỚC</w:t>
            </w:r>
          </w:p>
        </w:tc>
      </w:tr>
      <w:tr w:rsidR="00961501" w:rsidRPr="007A11E7" w14:paraId="2FE40EBB" w14:textId="77777777" w:rsidTr="00A3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DB9E59B"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1.</w:t>
            </w:r>
          </w:p>
        </w:tc>
        <w:tc>
          <w:tcPr>
            <w:tcW w:w="8079" w:type="dxa"/>
            <w:vAlign w:val="center"/>
          </w:tcPr>
          <w:p w14:paraId="2FAA35F0"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Đổ một lượng nước vào bình nhiệt lượng kế, sao cho toàn bộ điện trở nhiệt chìm trong nước, xác định khối lượng nước này.</w:t>
            </w:r>
          </w:p>
        </w:tc>
      </w:tr>
      <w:tr w:rsidR="00961501" w:rsidRPr="007A11E7" w14:paraId="125E44D1" w14:textId="77777777" w:rsidTr="00A37098">
        <w:tc>
          <w:tcPr>
            <w:cnfStyle w:val="001000000000" w:firstRow="0" w:lastRow="0" w:firstColumn="1" w:lastColumn="0" w:oddVBand="0" w:evenVBand="0" w:oddHBand="0" w:evenHBand="0" w:firstRowFirstColumn="0" w:firstRowLastColumn="0" w:lastRowFirstColumn="0" w:lastRowLastColumn="0"/>
            <w:tcW w:w="1555" w:type="dxa"/>
            <w:vAlign w:val="center"/>
          </w:tcPr>
          <w:p w14:paraId="5B15EDE7"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2.</w:t>
            </w:r>
          </w:p>
        </w:tc>
        <w:tc>
          <w:tcPr>
            <w:tcW w:w="8079" w:type="dxa"/>
            <w:vAlign w:val="center"/>
          </w:tcPr>
          <w:p w14:paraId="7354AC2E"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Cắm đầu đo của nhiệt kế vào nhiệt kế vào nhiệt lượng kế vào nhiệt lượng kế</w:t>
            </w:r>
          </w:p>
        </w:tc>
      </w:tr>
      <w:tr w:rsidR="00961501" w:rsidRPr="007A11E7" w14:paraId="71D07421" w14:textId="77777777" w:rsidTr="00A3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582D32D"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3.</w:t>
            </w:r>
          </w:p>
        </w:tc>
        <w:tc>
          <w:tcPr>
            <w:tcW w:w="8079" w:type="dxa"/>
            <w:vAlign w:val="center"/>
          </w:tcPr>
          <w:p w14:paraId="46EC499A"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Nối oát kế với nhiệt lượng kế và nguồn điện.</w:t>
            </w:r>
          </w:p>
        </w:tc>
      </w:tr>
      <w:tr w:rsidR="00961501" w:rsidRPr="007A11E7" w14:paraId="2BF5252D" w14:textId="77777777" w:rsidTr="00A37098">
        <w:tc>
          <w:tcPr>
            <w:cnfStyle w:val="001000000000" w:firstRow="0" w:lastRow="0" w:firstColumn="1" w:lastColumn="0" w:oddVBand="0" w:evenVBand="0" w:oddHBand="0" w:evenHBand="0" w:firstRowFirstColumn="0" w:firstRowLastColumn="0" w:lastRowFirstColumn="0" w:lastRowLastColumn="0"/>
            <w:tcW w:w="1555" w:type="dxa"/>
            <w:vAlign w:val="center"/>
          </w:tcPr>
          <w:p w14:paraId="6504185D"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4.</w:t>
            </w:r>
          </w:p>
        </w:tc>
        <w:tc>
          <w:tcPr>
            <w:tcW w:w="8079" w:type="dxa"/>
            <w:vAlign w:val="center"/>
          </w:tcPr>
          <w:p w14:paraId="692783B8"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Bật nguồn điện.</w:t>
            </w:r>
          </w:p>
        </w:tc>
      </w:tr>
      <w:tr w:rsidR="00961501" w:rsidRPr="007A11E7" w14:paraId="1C5410A8" w14:textId="77777777" w:rsidTr="00A3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6A0086F"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5.</w:t>
            </w:r>
          </w:p>
        </w:tc>
        <w:tc>
          <w:tcPr>
            <w:tcW w:w="8079" w:type="dxa"/>
            <w:vAlign w:val="center"/>
          </w:tcPr>
          <w:p w14:paraId="74708966"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Khuấy liên tục để nước nóng đều. Cứ sau mỗi khoảng thời gian 1 phút đọc công suất dòng điện từ oát kế, nhiệt độ từ nhiệt kế rồi điền kết quả vào vở theo mẫu tương tự Bảng 4.2.</w:t>
            </w:r>
          </w:p>
        </w:tc>
      </w:tr>
      <w:tr w:rsidR="00961501" w:rsidRPr="007A11E7" w14:paraId="3F2B8345" w14:textId="77777777" w:rsidTr="00A37098">
        <w:tc>
          <w:tcPr>
            <w:cnfStyle w:val="001000000000" w:firstRow="0" w:lastRow="0" w:firstColumn="1" w:lastColumn="0" w:oddVBand="0" w:evenVBand="0" w:oddHBand="0" w:evenHBand="0" w:firstRowFirstColumn="0" w:firstRowLastColumn="0" w:lastRowFirstColumn="0" w:lastRowLastColumn="0"/>
            <w:tcW w:w="1555" w:type="dxa"/>
            <w:vAlign w:val="center"/>
          </w:tcPr>
          <w:p w14:paraId="600FC795"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6.</w:t>
            </w:r>
          </w:p>
        </w:tc>
        <w:tc>
          <w:tcPr>
            <w:tcW w:w="8079" w:type="dxa"/>
            <w:vAlign w:val="center"/>
          </w:tcPr>
          <w:p w14:paraId="58689511"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Tắt nguồn điện.</w:t>
            </w:r>
          </w:p>
        </w:tc>
      </w:tr>
    </w:tbl>
    <w:p w14:paraId="0357BC98" w14:textId="77777777" w:rsidR="00961501" w:rsidRPr="007A11E7" w:rsidRDefault="00961501" w:rsidP="00961501">
      <w:pPr>
        <w:spacing w:line="276" w:lineRule="auto"/>
        <w:jc w:val="both"/>
        <w:rPr>
          <w:b/>
          <w:bCs/>
          <w:color w:val="002060"/>
          <w:sz w:val="26"/>
          <w:szCs w:val="26"/>
        </w:rPr>
      </w:pPr>
      <w:r w:rsidRPr="007A11E7">
        <w:rPr>
          <w:b/>
          <w:bCs/>
          <w:color w:val="002060"/>
          <w:sz w:val="26"/>
          <w:szCs w:val="26"/>
        </w:rPr>
        <w:t>4. Kết quả thí nghiệm</w:t>
      </w:r>
    </w:p>
    <w:tbl>
      <w:tblPr>
        <w:tblStyle w:val="PlainTable1"/>
        <w:tblW w:w="0" w:type="auto"/>
        <w:jc w:val="center"/>
        <w:tblLook w:val="04A0" w:firstRow="1" w:lastRow="0" w:firstColumn="1" w:lastColumn="0" w:noHBand="0" w:noVBand="1"/>
      </w:tblPr>
      <w:tblGrid>
        <w:gridCol w:w="1145"/>
        <w:gridCol w:w="1888"/>
        <w:gridCol w:w="1888"/>
      </w:tblGrid>
      <w:tr w:rsidR="00961501" w:rsidRPr="007A11E7" w14:paraId="741CB6A7" w14:textId="77777777" w:rsidTr="00A37098">
        <w:trPr>
          <w:cnfStyle w:val="100000000000" w:firstRow="1" w:lastRow="0" w:firstColumn="0" w:lastColumn="0" w:oddVBand="0" w:evenVBand="0" w:oddHBand="0"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57EAD47B" w14:textId="77777777" w:rsidR="00961501" w:rsidRPr="007A11E7" w:rsidRDefault="00961501" w:rsidP="00A37098">
            <w:pPr>
              <w:pStyle w:val="NormalWeb"/>
              <w:spacing w:line="276" w:lineRule="auto"/>
              <w:ind w:hanging="30"/>
              <w:jc w:val="center"/>
              <w:rPr>
                <w:b w:val="0"/>
                <w:bCs w:val="0"/>
                <w:color w:val="000000" w:themeColor="text1"/>
                <w:sz w:val="26"/>
                <w:szCs w:val="26"/>
              </w:rPr>
            </w:pPr>
            <w:r w:rsidRPr="007A11E7">
              <w:rPr>
                <w:color w:val="000000" w:themeColor="text1"/>
                <w:sz w:val="26"/>
                <w:szCs w:val="26"/>
              </w:rPr>
              <w:t>Nhiệt độ (t</w:t>
            </w:r>
            <w:r w:rsidRPr="007A11E7">
              <w:rPr>
                <w:color w:val="000000" w:themeColor="text1"/>
                <w:sz w:val="26"/>
                <w:szCs w:val="26"/>
                <w:vertAlign w:val="superscript"/>
              </w:rPr>
              <w:t>0</w:t>
            </w:r>
            <w:r w:rsidRPr="007A11E7">
              <w:rPr>
                <w:color w:val="000000" w:themeColor="text1"/>
                <w:sz w:val="26"/>
                <w:szCs w:val="26"/>
              </w:rPr>
              <w:t>C)</w:t>
            </w:r>
          </w:p>
        </w:tc>
        <w:tc>
          <w:tcPr>
            <w:tcW w:w="1888" w:type="dxa"/>
            <w:vAlign w:val="center"/>
          </w:tcPr>
          <w:p w14:paraId="66E6548A"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sidRPr="007A11E7">
              <w:rPr>
                <w:color w:val="000000" w:themeColor="text1"/>
                <w:sz w:val="26"/>
                <w:szCs w:val="26"/>
              </w:rPr>
              <w:t>Thời gian</w:t>
            </w:r>
          </w:p>
          <w:p w14:paraId="2D461484"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m:oMathPara>
              <m:oMath>
                <m:r>
                  <m:rPr>
                    <m:sty m:val="bi"/>
                  </m:rPr>
                  <w:rPr>
                    <w:rFonts w:ascii="Cambria Math" w:hAnsi="Cambria Math"/>
                    <w:color w:val="000000" w:themeColor="text1"/>
                    <w:sz w:val="26"/>
                    <w:szCs w:val="26"/>
                  </w:rPr>
                  <m:t>τ (s)</m:t>
                </m:r>
              </m:oMath>
            </m:oMathPara>
          </w:p>
        </w:tc>
        <w:tc>
          <w:tcPr>
            <w:tcW w:w="1888" w:type="dxa"/>
            <w:vAlign w:val="center"/>
          </w:tcPr>
          <w:p w14:paraId="748DD262"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sidRPr="007A11E7">
              <w:rPr>
                <w:color w:val="000000" w:themeColor="text1"/>
                <w:sz w:val="26"/>
                <w:szCs w:val="26"/>
              </w:rPr>
              <w:t>Công suất</w:t>
            </w:r>
          </w:p>
          <w:p w14:paraId="7FCCEFE9"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m:oMathPara>
              <m:oMath>
                <m:r>
                  <m:rPr>
                    <m:scr m:val="script"/>
                    <m:sty m:val="bi"/>
                  </m:rPr>
                  <w:rPr>
                    <w:rFonts w:ascii="Cambria Math" w:hAnsi="Cambria Math"/>
                    <w:color w:val="000000" w:themeColor="text1"/>
                    <w:sz w:val="26"/>
                    <w:szCs w:val="26"/>
                  </w:rPr>
                  <m:t>P (</m:t>
                </m:r>
                <m:r>
                  <m:rPr>
                    <m:sty m:val="bi"/>
                  </m:rPr>
                  <w:rPr>
                    <w:rFonts w:ascii="Cambria Math" w:hAnsi="Cambria Math"/>
                    <w:color w:val="000000" w:themeColor="text1"/>
                    <w:sz w:val="26"/>
                    <w:szCs w:val="26"/>
                  </w:rPr>
                  <m:t>W)</m:t>
                </m:r>
              </m:oMath>
            </m:oMathPara>
          </w:p>
        </w:tc>
      </w:tr>
      <w:tr w:rsidR="00961501" w:rsidRPr="007A11E7" w14:paraId="710F9286" w14:textId="77777777" w:rsidTr="00A37098">
        <w:trPr>
          <w:cnfStyle w:val="000000100000" w:firstRow="0" w:lastRow="0" w:firstColumn="0" w:lastColumn="0" w:oddVBand="0" w:evenVBand="0" w:oddHBand="1" w:evenHBand="0" w:firstRowFirstColumn="0" w:firstRowLastColumn="0" w:lastRowFirstColumn="0" w:lastRowLastColumn="0"/>
          <w:trHeight w:val="7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0C980BFF"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25,2</w:t>
            </w:r>
          </w:p>
        </w:tc>
        <w:tc>
          <w:tcPr>
            <w:tcW w:w="1888" w:type="dxa"/>
          </w:tcPr>
          <w:p w14:paraId="4010FBB2"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6694AF22"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7A11E7" w14:paraId="1F0F6242"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7D752373"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25,4</w:t>
            </w:r>
          </w:p>
        </w:tc>
        <w:tc>
          <w:tcPr>
            <w:tcW w:w="1888" w:type="dxa"/>
          </w:tcPr>
          <w:p w14:paraId="11DDEDE3"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9FBE1BA"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7A11E7" w14:paraId="1735EB2A"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2C392E9B"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27,0</w:t>
            </w:r>
          </w:p>
        </w:tc>
        <w:tc>
          <w:tcPr>
            <w:tcW w:w="1888" w:type="dxa"/>
          </w:tcPr>
          <w:p w14:paraId="28BDC5BB"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13574D1C"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7A11E7" w14:paraId="4A905CD8"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0A8B6262"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28,7</w:t>
            </w:r>
          </w:p>
        </w:tc>
        <w:tc>
          <w:tcPr>
            <w:tcW w:w="1888" w:type="dxa"/>
          </w:tcPr>
          <w:p w14:paraId="2049FEF4"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51C696B4"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7A11E7" w14:paraId="6117C322"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1F46A210"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31,2</w:t>
            </w:r>
          </w:p>
        </w:tc>
        <w:tc>
          <w:tcPr>
            <w:tcW w:w="1888" w:type="dxa"/>
          </w:tcPr>
          <w:p w14:paraId="73C4003F"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414A792E"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7A11E7" w14:paraId="40BA9C90" w14:textId="77777777" w:rsidTr="00A37098">
        <w:trPr>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67A5DEFE"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32,3</w:t>
            </w:r>
          </w:p>
        </w:tc>
        <w:tc>
          <w:tcPr>
            <w:tcW w:w="1888" w:type="dxa"/>
          </w:tcPr>
          <w:p w14:paraId="6168A8D6"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7220F89"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7A11E7" w14:paraId="47F15E0C"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52151714"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33,8</w:t>
            </w:r>
          </w:p>
        </w:tc>
        <w:tc>
          <w:tcPr>
            <w:tcW w:w="1888" w:type="dxa"/>
          </w:tcPr>
          <w:p w14:paraId="0E234125"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7986EAF9"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bl>
    <w:p w14:paraId="11B1DB7D" w14:textId="77777777" w:rsidR="00961501" w:rsidRPr="007A11E7" w:rsidRDefault="00961501" w:rsidP="00961501">
      <w:pPr>
        <w:spacing w:line="276" w:lineRule="auto"/>
        <w:jc w:val="both"/>
        <w:rPr>
          <w:color w:val="000000" w:themeColor="text1"/>
          <w:sz w:val="26"/>
          <w:szCs w:val="26"/>
        </w:rPr>
      </w:pPr>
      <w:r w:rsidRPr="007A11E7">
        <w:rPr>
          <w:color w:val="000000" w:themeColor="text1"/>
          <w:sz w:val="26"/>
          <w:szCs w:val="26"/>
        </w:rPr>
        <w:t>- Vẽ đồ thị nhiệt độ của nước theo thời gian.</w:t>
      </w:r>
    </w:p>
    <w:p w14:paraId="6F3DF7D0" w14:textId="77777777" w:rsidR="00961501" w:rsidRPr="007A11E7" w:rsidRDefault="00961501" w:rsidP="00961501">
      <w:pPr>
        <w:spacing w:line="276" w:lineRule="auto"/>
        <w:jc w:val="center"/>
        <w:rPr>
          <w:color w:val="000000" w:themeColor="text1"/>
          <w:sz w:val="26"/>
          <w:szCs w:val="26"/>
        </w:rPr>
      </w:pPr>
      <w:r w:rsidRPr="007A11E7">
        <w:rPr>
          <w:noProof/>
          <w:color w:val="000000" w:themeColor="text1"/>
          <w:sz w:val="26"/>
          <w:szCs w:val="26"/>
        </w:rPr>
        <w:lastRenderedPageBreak/>
        <w:drawing>
          <wp:inline distT="0" distB="0" distL="0" distR="0" wp14:anchorId="290E22F1" wp14:editId="1E5F501E">
            <wp:extent cx="5186855" cy="3566131"/>
            <wp:effectExtent l="0" t="0" r="0" b="0"/>
            <wp:docPr id="688480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80005" name="Picture 11" descr="A graph with a red line and blue line&#10;&#10;Description automatically generated"/>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07796" cy="3580528"/>
                    </a:xfrm>
                    <a:prstGeom prst="rect">
                      <a:avLst/>
                    </a:prstGeom>
                    <a:noFill/>
                  </pic:spPr>
                </pic:pic>
              </a:graphicData>
            </a:graphic>
          </wp:inline>
        </w:drawing>
      </w:r>
    </w:p>
    <w:p w14:paraId="3758E99D" w14:textId="77777777" w:rsidR="00961501" w:rsidRPr="007A11E7" w:rsidRDefault="00961501" w:rsidP="00961501">
      <w:pPr>
        <w:spacing w:line="276" w:lineRule="auto"/>
        <w:jc w:val="both"/>
        <w:rPr>
          <w:color w:val="000000" w:themeColor="text1"/>
          <w:sz w:val="26"/>
          <w:szCs w:val="26"/>
        </w:rPr>
      </w:pPr>
      <w:r w:rsidRPr="007A11E7">
        <w:rPr>
          <w:color w:val="000000" w:themeColor="text1"/>
          <w:sz w:val="26"/>
          <w:szCs w:val="26"/>
        </w:rPr>
        <w:t>- Xác định nhiệt dung riêng của nước qua độ dốc của đồ thị.</w:t>
      </w:r>
    </w:p>
    <w:p w14:paraId="6906FA09" w14:textId="77777777" w:rsidR="00961501" w:rsidRPr="007A11E7" w:rsidRDefault="00961501" w:rsidP="00961501">
      <w:pPr>
        <w:spacing w:line="276" w:lineRule="auto"/>
        <w:jc w:val="both"/>
        <w:rPr>
          <w:color w:val="000000" w:themeColor="text1"/>
          <w:sz w:val="26"/>
          <w:szCs w:val="26"/>
        </w:rPr>
      </w:pPr>
      <w:r w:rsidRPr="007A11E7">
        <w:rPr>
          <w:noProof/>
          <w:color w:val="000000" w:themeColor="text1"/>
          <w:sz w:val="26"/>
          <w:szCs w:val="26"/>
        </w:rPr>
        <mc:AlternateContent>
          <mc:Choice Requires="wps">
            <w:drawing>
              <wp:anchor distT="0" distB="0" distL="114300" distR="114300" simplePos="0" relativeHeight="251661312" behindDoc="0" locked="0" layoutInCell="1" allowOverlap="1" wp14:anchorId="49915D33" wp14:editId="4E76E985">
                <wp:simplePos x="0" y="0"/>
                <wp:positionH relativeFrom="column">
                  <wp:posOffset>2713990</wp:posOffset>
                </wp:positionH>
                <wp:positionV relativeFrom="paragraph">
                  <wp:posOffset>207754</wp:posOffset>
                </wp:positionV>
                <wp:extent cx="725214" cy="409904"/>
                <wp:effectExtent l="0" t="0" r="17780" b="28575"/>
                <wp:wrapNone/>
                <wp:docPr id="135258302" name="Rectangle: Rounded Corners 12"/>
                <wp:cNvGraphicFramePr/>
                <a:graphic xmlns:a="http://schemas.openxmlformats.org/drawingml/2006/main">
                  <a:graphicData uri="http://schemas.microsoft.com/office/word/2010/wordprocessingShape">
                    <wps:wsp>
                      <wps:cNvSpPr/>
                      <wps:spPr>
                        <a:xfrm>
                          <a:off x="0" y="0"/>
                          <a:ext cx="725214" cy="409904"/>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374C62" id="Rectangle: Rounded Corners 12" o:spid="_x0000_s1026" style="position:absolute;margin-left:213.7pt;margin-top:16.35pt;width:57.1pt;height:32.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" filled="f" strokecolor="#5b9bd5 [3204]" strokeweight="1pt">
                <v:stroke joinstyle="miter"/>
              </v:roundrect>
            </w:pict>
          </mc:Fallback>
        </mc:AlternateContent>
      </w:r>
      <w:r w:rsidRPr="007A11E7">
        <w:rPr>
          <w:color w:val="000000" w:themeColor="text1"/>
          <w:sz w:val="26"/>
          <w:szCs w:val="26"/>
        </w:rPr>
        <w:t>- Xác định nhiệt dung riêng của nước bằng công thức:</w:t>
      </w:r>
    </w:p>
    <w:p w14:paraId="4BB3087B" w14:textId="77777777" w:rsidR="00961501" w:rsidRPr="007A11E7" w:rsidRDefault="00961501" w:rsidP="00961501">
      <w:pPr>
        <w:spacing w:line="276" w:lineRule="auto"/>
        <w:jc w:val="center"/>
        <w:rPr>
          <w:color w:val="000000" w:themeColor="text1"/>
          <w:sz w:val="26"/>
          <w:szCs w:val="26"/>
        </w:rPr>
      </w:pPr>
      <w:r w:rsidRPr="007A11E7">
        <w:rPr>
          <w:color w:val="000000" w:themeColor="text1"/>
          <w:position w:val="-24"/>
          <w:sz w:val="26"/>
          <w:szCs w:val="26"/>
        </w:rPr>
        <w:object w:dxaOrig="980" w:dyaOrig="620" w14:anchorId="365EF532">
          <v:shape id="_x0000_i1028" type="#_x0000_t75" alt="" style="width:50.25pt;height:27.85pt" o:ole="">
            <v:imagedata r:id="rId28" o:title=""/>
          </v:shape>
          <o:OLEObject Type="Embed" ProgID="Equation.DSMT4" ShapeID="_x0000_i1028" DrawAspect="Content" ObjectID="_1780664864" r:id="rId29"/>
        </w:object>
      </w:r>
    </w:p>
    <w:p w14:paraId="2E592F07" w14:textId="77777777" w:rsidR="00961501" w:rsidRPr="007A11E7" w:rsidRDefault="00961501" w:rsidP="00961501">
      <w:pPr>
        <w:tabs>
          <w:tab w:val="left" w:pos="1038"/>
        </w:tabs>
        <w:spacing w:line="276" w:lineRule="auto"/>
        <w:jc w:val="both"/>
        <w:rPr>
          <w:color w:val="000000" w:themeColor="text1"/>
          <w:sz w:val="26"/>
          <w:szCs w:val="26"/>
        </w:rPr>
      </w:pPr>
      <w:r w:rsidRPr="007A11E7">
        <w:rPr>
          <w:color w:val="000000" w:themeColor="text1"/>
          <w:sz w:val="26"/>
          <w:szCs w:val="26"/>
        </w:rPr>
        <w:t>-Tính sai số tuyệt đối của phép đo nhiệt dung riêng của nước.</w:t>
      </w:r>
    </w:p>
    <w:p w14:paraId="2E6DD8F0" w14:textId="77777777" w:rsidR="00961501" w:rsidRPr="007A11E7" w:rsidRDefault="00961501" w:rsidP="00961501">
      <w:pPr>
        <w:tabs>
          <w:tab w:val="left" w:pos="1038"/>
        </w:tabs>
        <w:spacing w:line="276" w:lineRule="auto"/>
        <w:rPr>
          <w:color w:val="000000" w:themeColor="text1"/>
          <w:sz w:val="26"/>
          <w:szCs w:val="26"/>
        </w:rPr>
      </w:pPr>
      <w:r w:rsidRPr="007A11E7">
        <w:rPr>
          <w:color w:val="000000" w:themeColor="text1"/>
          <w:sz w:val="26"/>
          <w:szCs w:val="26"/>
        </w:rPr>
        <w:t>- So sánh giá trị nhiệt dung riêng xác định bằng hai cách đã thực hiện.</w:t>
      </w:r>
    </w:p>
    <w:p w14:paraId="38DA02B8" w14:textId="1B530FD3" w:rsidR="00961501" w:rsidRPr="007A11E7" w:rsidRDefault="00961501" w:rsidP="00961501">
      <w:pPr>
        <w:spacing w:line="276" w:lineRule="auto"/>
        <w:jc w:val="both"/>
        <w:rPr>
          <w:color w:val="auto"/>
          <w:sz w:val="26"/>
          <w:szCs w:val="26"/>
        </w:rPr>
      </w:pPr>
    </w:p>
    <w:p w14:paraId="7740E9AC" w14:textId="77777777" w:rsidR="00AE2030" w:rsidRPr="007A11E7" w:rsidRDefault="00AE2030" w:rsidP="00AE2030">
      <w:pPr>
        <w:tabs>
          <w:tab w:val="left" w:pos="360"/>
        </w:tabs>
        <w:spacing w:line="276" w:lineRule="auto"/>
        <w:jc w:val="both"/>
        <w:rPr>
          <w:b/>
          <w:bCs/>
          <w:color w:val="0070C0"/>
          <w:sz w:val="26"/>
          <w:szCs w:val="26"/>
        </w:rPr>
      </w:pPr>
      <w:r w:rsidRPr="007A11E7">
        <w:rPr>
          <w:b/>
          <w:bCs/>
          <w:color w:val="0070C0"/>
          <w:sz w:val="26"/>
          <w:szCs w:val="26"/>
        </w:rPr>
        <w:t xml:space="preserve">II – BÀI TẬP LUYỆN TẬP </w:t>
      </w:r>
    </w:p>
    <w:p w14:paraId="7818709E" w14:textId="5C92D9A8" w:rsidR="00AE2030" w:rsidRPr="007A11E7" w:rsidRDefault="00AE2030" w:rsidP="00AE2030">
      <w:pPr>
        <w:spacing w:line="276" w:lineRule="auto"/>
        <w:rPr>
          <w:b/>
          <w:bCs/>
          <w:color w:val="C00000"/>
          <w:sz w:val="26"/>
          <w:szCs w:val="26"/>
        </w:rPr>
      </w:pPr>
      <w:r w:rsidRPr="007A11E7">
        <w:rPr>
          <w:b/>
          <w:bCs/>
          <w:color w:val="C00000"/>
          <w:sz w:val="26"/>
          <w:szCs w:val="26"/>
        </w:rPr>
        <w:t xml:space="preserve">1. Câu trắc nhiệm nhiều phương án lựa chọn ( 4,5 điểm ) </w:t>
      </w:r>
    </w:p>
    <w:p w14:paraId="1EA70F02" w14:textId="77777777" w:rsidR="00961501" w:rsidRPr="007A11E7" w:rsidRDefault="00961501" w:rsidP="00AE2030">
      <w:pPr>
        <w:tabs>
          <w:tab w:val="left" w:pos="360"/>
        </w:tabs>
        <w:spacing w:line="276" w:lineRule="auto"/>
        <w:rPr>
          <w:i/>
          <w:iCs/>
          <w:color w:val="000000" w:themeColor="text1"/>
          <w:sz w:val="26"/>
          <w:szCs w:val="26"/>
        </w:rPr>
      </w:pPr>
      <w:r w:rsidRPr="007A11E7">
        <w:rPr>
          <w:i/>
          <w:iCs/>
          <w:color w:val="000000" w:themeColor="text1"/>
          <w:sz w:val="26"/>
          <w:szCs w:val="26"/>
        </w:rPr>
        <w:t>Thí sinh trả lời từ câu 1 đến câu 18. Mỗi câu  hỏi thí sinh chỉ chọn một phương án.</w:t>
      </w:r>
    </w:p>
    <w:p w14:paraId="09F7821E" w14:textId="77777777" w:rsidR="00961501" w:rsidRPr="007A11E7" w:rsidRDefault="00961501" w:rsidP="00AE2030">
      <w:pPr>
        <w:tabs>
          <w:tab w:val="left" w:pos="360"/>
        </w:tabs>
        <w:spacing w:line="276" w:lineRule="auto"/>
        <w:rPr>
          <w:i/>
          <w:iCs/>
          <w:color w:val="000000" w:themeColor="text1"/>
          <w:sz w:val="26"/>
          <w:szCs w:val="26"/>
        </w:rPr>
      </w:pPr>
      <w:r w:rsidRPr="007A11E7">
        <w:rPr>
          <w:i/>
          <w:iCs/>
          <w:color w:val="000000" w:themeColor="text1"/>
          <w:sz w:val="26"/>
          <w:szCs w:val="26"/>
        </w:rPr>
        <w:t xml:space="preserve">(Mỗi câu trả lời </w:t>
      </w:r>
      <w:r w:rsidRPr="007A11E7">
        <w:rPr>
          <w:b/>
          <w:bCs/>
          <w:i/>
          <w:iCs/>
          <w:color w:val="000000" w:themeColor="text1"/>
          <w:sz w:val="26"/>
          <w:szCs w:val="26"/>
        </w:rPr>
        <w:t xml:space="preserve">đúng </w:t>
      </w:r>
      <w:r w:rsidRPr="007A11E7">
        <w:rPr>
          <w:i/>
          <w:iCs/>
          <w:color w:val="000000" w:themeColor="text1"/>
          <w:sz w:val="26"/>
          <w:szCs w:val="26"/>
        </w:rPr>
        <w:t>thí sinh được 0,25 điểm)</w:t>
      </w:r>
    </w:p>
    <w:p w14:paraId="774769D3" w14:textId="77777777" w:rsidR="00961501" w:rsidRPr="007A11E7" w:rsidRDefault="00961501" w:rsidP="00961501">
      <w:pPr>
        <w:spacing w:line="276" w:lineRule="auto"/>
        <w:ind w:left="-5" w:right="46"/>
        <w:rPr>
          <w:color w:val="000000" w:themeColor="text1"/>
          <w:sz w:val="26"/>
          <w:szCs w:val="26"/>
        </w:rPr>
      </w:pPr>
      <w:r w:rsidRPr="007A11E7">
        <w:rPr>
          <w:b/>
          <w:color w:val="000000" w:themeColor="text1"/>
          <w:sz w:val="26"/>
          <w:szCs w:val="26"/>
        </w:rPr>
        <w:t xml:space="preserve">Câu 1: </w:t>
      </w:r>
      <w:r w:rsidRPr="007A11E7">
        <w:rPr>
          <w:color w:val="000000" w:themeColor="text1"/>
          <w:sz w:val="26"/>
          <w:szCs w:val="26"/>
        </w:rPr>
        <w:t xml:space="preserve">Đơn vị nào sau đây là đơn vị của nhiệt nóng chảy riêng của vật rắn? </w:t>
      </w:r>
    </w:p>
    <w:p w14:paraId="09B3B4F3" w14:textId="3F7B8827" w:rsidR="00961501" w:rsidRPr="007A11E7" w:rsidRDefault="009344E7" w:rsidP="00961501">
      <w:pPr>
        <w:tabs>
          <w:tab w:val="left" w:pos="540"/>
          <w:tab w:val="center" w:pos="6988"/>
        </w:tabs>
        <w:spacing w:line="276" w:lineRule="auto"/>
        <w:ind w:left="90" w:firstLine="375"/>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 xml:space="preserve">Jun trên kilôgam độ (J/kg. độ) </w:t>
      </w:r>
      <w:r w:rsidR="00961501" w:rsidRPr="007A11E7">
        <w:rPr>
          <w:color w:val="000000" w:themeColor="text1"/>
          <w:sz w:val="26"/>
          <w:szCs w:val="26"/>
        </w:rPr>
        <w:tab/>
      </w:r>
    </w:p>
    <w:p w14:paraId="4E3173F7" w14:textId="07D6170B" w:rsidR="00961501" w:rsidRPr="007A11E7" w:rsidRDefault="009344E7" w:rsidP="00961501">
      <w:pPr>
        <w:tabs>
          <w:tab w:val="left" w:pos="540"/>
          <w:tab w:val="center" w:pos="6988"/>
        </w:tabs>
        <w:spacing w:line="276" w:lineRule="auto"/>
        <w:ind w:left="90" w:firstLine="375"/>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 xml:space="preserve">Jun trên kilôgam (J/ kg).   </w:t>
      </w:r>
    </w:p>
    <w:p w14:paraId="5A3AB294" w14:textId="77E3E30E" w:rsidR="00961501" w:rsidRPr="007A11E7" w:rsidRDefault="009344E7" w:rsidP="00961501">
      <w:pPr>
        <w:tabs>
          <w:tab w:val="left" w:pos="540"/>
          <w:tab w:val="center" w:pos="2835"/>
          <w:tab w:val="center" w:pos="6754"/>
        </w:tabs>
        <w:spacing w:line="276" w:lineRule="auto"/>
        <w:ind w:left="90" w:firstLine="375"/>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 xml:space="preserve">Jun  (J) </w:t>
      </w:r>
      <w:r w:rsidR="00961501" w:rsidRPr="007A11E7">
        <w:rPr>
          <w:color w:val="000000" w:themeColor="text1"/>
          <w:sz w:val="26"/>
          <w:szCs w:val="26"/>
        </w:rPr>
        <w:tab/>
        <w:t xml:space="preserve">  </w:t>
      </w:r>
      <w:r w:rsidR="00961501" w:rsidRPr="007A11E7">
        <w:rPr>
          <w:color w:val="000000" w:themeColor="text1"/>
          <w:sz w:val="26"/>
          <w:szCs w:val="26"/>
        </w:rPr>
        <w:tab/>
      </w:r>
    </w:p>
    <w:p w14:paraId="18E1CE88" w14:textId="7C1C9C40" w:rsidR="00961501" w:rsidRPr="007A11E7" w:rsidRDefault="009344E7" w:rsidP="00961501">
      <w:pPr>
        <w:tabs>
          <w:tab w:val="left" w:pos="540"/>
          <w:tab w:val="center" w:pos="2835"/>
          <w:tab w:val="center" w:pos="6754"/>
        </w:tabs>
        <w:spacing w:line="276" w:lineRule="auto"/>
        <w:ind w:left="90" w:firstLine="375"/>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 xml:space="preserve">Jun trên độ  (J/ độ). </w:t>
      </w:r>
    </w:p>
    <w:p w14:paraId="29BCE710" w14:textId="77777777" w:rsidR="00961501" w:rsidRPr="007A11E7" w:rsidRDefault="00961501" w:rsidP="00961501">
      <w:pPr>
        <w:spacing w:line="276" w:lineRule="auto"/>
        <w:ind w:left="-5" w:right="46"/>
        <w:rPr>
          <w:color w:val="000000" w:themeColor="text1"/>
          <w:sz w:val="26"/>
          <w:szCs w:val="26"/>
        </w:rPr>
      </w:pPr>
      <w:r w:rsidRPr="007A11E7">
        <w:rPr>
          <w:b/>
          <w:color w:val="000000" w:themeColor="text1"/>
          <w:sz w:val="26"/>
          <w:szCs w:val="26"/>
        </w:rPr>
        <w:t xml:space="preserve">Câu 2: </w:t>
      </w:r>
      <w:r w:rsidRPr="007A11E7">
        <w:rPr>
          <w:color w:val="000000" w:themeColor="text1"/>
          <w:sz w:val="26"/>
          <w:szCs w:val="26"/>
        </w:rPr>
        <w:t xml:space="preserve">Điều nào sau đây là </w:t>
      </w:r>
      <w:r w:rsidRPr="007A11E7">
        <w:rPr>
          <w:b/>
          <w:bCs/>
          <w:color w:val="000000" w:themeColor="text1"/>
          <w:sz w:val="26"/>
          <w:szCs w:val="26"/>
        </w:rPr>
        <w:t>đúng</w:t>
      </w:r>
      <w:r w:rsidRPr="007A11E7">
        <w:rPr>
          <w:color w:val="000000" w:themeColor="text1"/>
          <w:sz w:val="26"/>
          <w:szCs w:val="26"/>
        </w:rPr>
        <w:t xml:space="preserve"> khi nói về nhiệt nóng chảy riêng của chất rắn? </w:t>
      </w:r>
    </w:p>
    <w:tbl>
      <w:tblPr>
        <w:tblStyle w:val="TableGrid"/>
        <w:tblW w:w="10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9"/>
        <w:gridCol w:w="2284"/>
      </w:tblGrid>
      <w:tr w:rsidR="00961501" w:rsidRPr="007A11E7" w14:paraId="58655070" w14:textId="77777777" w:rsidTr="00A37098">
        <w:tc>
          <w:tcPr>
            <w:tcW w:w="7830" w:type="dxa"/>
          </w:tcPr>
          <w:p w14:paraId="4EF9185E" w14:textId="379313F7"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Nhiệt nóng chảy riêng của một chất có độ lớn bằng nhiệt lượng cần cung cấp để làm nóng chảy 1kg chất đó ở nhiệt độ nóng chảy</w:t>
            </w:r>
          </w:p>
          <w:p w14:paraId="4528B9E5" w14:textId="71D49E26"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 xml:space="preserve">Đơn vị của nhiệt nóng chảy riêng là Jun trên kilôgam (J/ kg). </w:t>
            </w:r>
          </w:p>
          <w:p w14:paraId="467067AC" w14:textId="6A66BD48"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 xml:space="preserve">Các chất khác nhau thì nhiệt nóng chảy riêng của chúng khác nhau. </w:t>
            </w:r>
          </w:p>
          <w:p w14:paraId="61461763" w14:textId="41CCF169"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 xml:space="preserve">Cả </w:t>
            </w:r>
            <w:r w:rsidRPr="007A11E7">
              <w:rPr>
                <w:b/>
                <w:bCs/>
                <w:caps/>
                <w:color w:val="000000" w:themeColor="text1"/>
                <w:sz w:val="26"/>
                <w:szCs w:val="26"/>
              </w:rPr>
              <w:t xml:space="preserve">A. B. </w:t>
            </w:r>
            <w:r w:rsidR="00961501" w:rsidRPr="007A11E7">
              <w:rPr>
                <w:bCs/>
                <w:color w:val="000000" w:themeColor="text1"/>
                <w:sz w:val="26"/>
                <w:szCs w:val="26"/>
              </w:rPr>
              <w:t>C</w:t>
            </w:r>
            <w:r w:rsidR="00961501" w:rsidRPr="007A11E7">
              <w:rPr>
                <w:color w:val="000000" w:themeColor="text1"/>
                <w:sz w:val="26"/>
                <w:szCs w:val="26"/>
              </w:rPr>
              <w:t xml:space="preserve"> đều đúng. </w:t>
            </w:r>
          </w:p>
        </w:tc>
        <w:tc>
          <w:tcPr>
            <w:tcW w:w="2273" w:type="dxa"/>
            <w:vAlign w:val="center"/>
          </w:tcPr>
          <w:p w14:paraId="58FC0C00" w14:textId="77777777" w:rsidR="00961501" w:rsidRPr="007A11E7" w:rsidRDefault="00961501" w:rsidP="00A37098">
            <w:pPr>
              <w:spacing w:line="276" w:lineRule="auto"/>
              <w:ind w:right="46"/>
              <w:jc w:val="center"/>
              <w:rPr>
                <w:b/>
                <w:caps/>
                <w:color w:val="000000" w:themeColor="text1"/>
                <w:sz w:val="26"/>
                <w:szCs w:val="26"/>
              </w:rPr>
            </w:pPr>
            <w:r w:rsidRPr="007A11E7">
              <w:rPr>
                <w:noProof/>
                <w:color w:val="000000" w:themeColor="text1"/>
                <w:sz w:val="26"/>
                <w:szCs w:val="26"/>
              </w:rPr>
              <w:drawing>
                <wp:inline distT="0" distB="0" distL="0" distR="0" wp14:anchorId="58620EB2" wp14:editId="39C0DD5A">
                  <wp:extent cx="1284527" cy="1040529"/>
                  <wp:effectExtent l="0" t="0" r="0" b="7620"/>
                  <wp:docPr id="1757734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34383"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l="9501" r="9501"/>
                          <a:stretch>
                            <a:fillRect/>
                          </a:stretch>
                        </pic:blipFill>
                        <pic:spPr bwMode="auto">
                          <a:xfrm>
                            <a:off x="0" y="0"/>
                            <a:ext cx="1284527" cy="10405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1CBBCDE" w14:textId="7390B5C8" w:rsidR="002B602E" w:rsidRPr="007A11E7" w:rsidRDefault="00961501" w:rsidP="00961501">
      <w:pPr>
        <w:spacing w:line="276" w:lineRule="auto"/>
        <w:ind w:left="-5" w:right="46"/>
        <w:rPr>
          <w:color w:val="000000" w:themeColor="text1"/>
          <w:sz w:val="26"/>
          <w:szCs w:val="26"/>
        </w:rPr>
      </w:pPr>
      <w:r w:rsidRPr="007A11E7">
        <w:rPr>
          <w:b/>
          <w:bCs/>
          <w:color w:val="000000" w:themeColor="text1"/>
          <w:sz w:val="26"/>
          <w:szCs w:val="26"/>
        </w:rPr>
        <w:t>Câu 3</w:t>
      </w:r>
      <w:r w:rsidRPr="007A11E7">
        <w:rPr>
          <w:color w:val="000000" w:themeColor="text1"/>
          <w:sz w:val="26"/>
          <w:szCs w:val="26"/>
        </w:rPr>
        <w:t>: Hãy sắp xếp các bước sau theo đúng thứ tự tiến hành thí nghiệm đo nhiệt dung riêng.</w:t>
      </w:r>
    </w:p>
    <w:p w14:paraId="119AA149" w14:textId="77777777" w:rsidR="002B602E" w:rsidRPr="007A11E7" w:rsidRDefault="002B602E">
      <w:pPr>
        <w:rPr>
          <w:color w:val="000000" w:themeColor="text1"/>
          <w:sz w:val="26"/>
          <w:szCs w:val="26"/>
        </w:rPr>
      </w:pPr>
      <w:r w:rsidRPr="007A11E7">
        <w:rPr>
          <w:color w:val="000000" w:themeColor="text1"/>
          <w:sz w:val="26"/>
          <w:szCs w:val="26"/>
        </w:rPr>
        <w:br w:type="page"/>
      </w:r>
    </w:p>
    <w:p w14:paraId="758E6A4B" w14:textId="77777777" w:rsidR="00961501" w:rsidRPr="007A11E7" w:rsidRDefault="00961501" w:rsidP="00961501">
      <w:pPr>
        <w:spacing w:line="276" w:lineRule="auto"/>
        <w:ind w:left="-5" w:right="46"/>
        <w:rPr>
          <w:color w:val="000000" w:themeColor="text1"/>
          <w:sz w:val="26"/>
          <w:szCs w:val="26"/>
        </w:rPr>
      </w:pPr>
    </w:p>
    <w:tbl>
      <w:tblPr>
        <w:tblStyle w:val="PlainTable13"/>
        <w:tblW w:w="0" w:type="auto"/>
        <w:jc w:val="center"/>
        <w:tblLook w:val="04A0" w:firstRow="1" w:lastRow="0" w:firstColumn="1" w:lastColumn="0" w:noHBand="0" w:noVBand="1"/>
      </w:tblPr>
      <w:tblGrid>
        <w:gridCol w:w="1101"/>
        <w:gridCol w:w="8079"/>
        <w:gridCol w:w="9"/>
      </w:tblGrid>
      <w:tr w:rsidR="00961501" w:rsidRPr="007A11E7" w14:paraId="293F78C8" w14:textId="77777777" w:rsidTr="00A370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34" w:type="dxa"/>
            <w:gridSpan w:val="3"/>
            <w:tcBorders>
              <w:top w:val="single" w:sz="4" w:space="0" w:color="BFBFBF"/>
              <w:left w:val="single" w:sz="4" w:space="0" w:color="BFBFBF"/>
              <w:bottom w:val="single" w:sz="4" w:space="0" w:color="BFBFBF"/>
              <w:right w:val="single" w:sz="4" w:space="0" w:color="BFBFBF"/>
            </w:tcBorders>
            <w:vAlign w:val="center"/>
            <w:hideMark/>
          </w:tcPr>
          <w:p w14:paraId="401964DE" w14:textId="77777777" w:rsidR="00961501" w:rsidRPr="007A11E7" w:rsidRDefault="00961501" w:rsidP="00A37098">
            <w:pPr>
              <w:spacing w:line="276" w:lineRule="auto"/>
              <w:jc w:val="center"/>
              <w:rPr>
                <w:rFonts w:ascii="Times New Roman" w:hAnsi="Times New Roman"/>
                <w:b w:val="0"/>
                <w:bCs w:val="0"/>
                <w:color w:val="000000" w:themeColor="text1"/>
                <w:sz w:val="26"/>
                <w:szCs w:val="26"/>
              </w:rPr>
            </w:pPr>
            <w:r w:rsidRPr="007A11E7">
              <w:rPr>
                <w:rFonts w:ascii="Times New Roman" w:hAnsi="Times New Roman"/>
                <w:b w:val="0"/>
                <w:bCs w:val="0"/>
                <w:color w:val="000000" w:themeColor="text1"/>
                <w:sz w:val="26"/>
                <w:szCs w:val="26"/>
              </w:rPr>
              <w:t>THÍ NGHIỆM ĐO NHIỆT DUNG RIÊNG CỦA NƯỚC</w:t>
            </w:r>
          </w:p>
        </w:tc>
      </w:tr>
      <w:tr w:rsidR="00961501" w:rsidRPr="007A11E7" w14:paraId="03ED7115" w14:textId="77777777" w:rsidTr="00A37098">
        <w:trPr>
          <w:gridAfter w:val="1"/>
          <w:cnfStyle w:val="000000100000" w:firstRow="0" w:lastRow="0" w:firstColumn="0" w:lastColumn="0" w:oddVBand="0" w:evenVBand="0" w:oddHBand="1" w:evenHBand="0" w:firstRowFirstColumn="0" w:firstRowLastColumn="0" w:lastRowFirstColumn="0" w:lastRowLastColumn="0"/>
          <w:wAfter w:w="9" w:type="dxa"/>
          <w:jc w:val="center"/>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BFBFBF"/>
              <w:left w:val="single" w:sz="4" w:space="0" w:color="BFBFBF"/>
              <w:bottom w:val="single" w:sz="4" w:space="0" w:color="BFBFBF"/>
              <w:right w:val="single" w:sz="4" w:space="0" w:color="BFBFBF"/>
            </w:tcBorders>
            <w:vAlign w:val="center"/>
            <w:hideMark/>
          </w:tcPr>
          <w:p w14:paraId="03096C39" w14:textId="77777777" w:rsidR="00961501" w:rsidRPr="007A11E7" w:rsidRDefault="00961501" w:rsidP="00A37098">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1.</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1B8978D6"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Tắt nguồn điện.</w:t>
            </w:r>
          </w:p>
        </w:tc>
      </w:tr>
      <w:tr w:rsidR="00961501" w:rsidRPr="007A11E7" w14:paraId="783BCFDC" w14:textId="77777777" w:rsidTr="00A37098">
        <w:trPr>
          <w:gridAfter w:val="1"/>
          <w:wAfter w:w="9" w:type="dxa"/>
          <w:jc w:val="center"/>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BFBFBF"/>
              <w:left w:val="single" w:sz="4" w:space="0" w:color="BFBFBF"/>
              <w:bottom w:val="single" w:sz="4" w:space="0" w:color="BFBFBF"/>
              <w:right w:val="single" w:sz="4" w:space="0" w:color="BFBFBF"/>
            </w:tcBorders>
            <w:vAlign w:val="center"/>
            <w:hideMark/>
          </w:tcPr>
          <w:p w14:paraId="4717D3BF" w14:textId="77777777" w:rsidR="00961501" w:rsidRPr="007A11E7" w:rsidRDefault="00961501" w:rsidP="00A37098">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2.</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78232B2A"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Khuấy liên tục để nước nóng đều. Cứ sau mỗi khoảng thời gian 1 phút đọc công suất dòng điện từ oát kế, nhiệt độ từ nhiệt kế rồi điền kết quả vào vở</w:t>
            </w:r>
          </w:p>
        </w:tc>
      </w:tr>
      <w:tr w:rsidR="00961501" w:rsidRPr="007A11E7" w14:paraId="32F6A7CB" w14:textId="77777777" w:rsidTr="00A37098">
        <w:trPr>
          <w:gridAfter w:val="1"/>
          <w:cnfStyle w:val="000000100000" w:firstRow="0" w:lastRow="0" w:firstColumn="0" w:lastColumn="0" w:oddVBand="0" w:evenVBand="0" w:oddHBand="1" w:evenHBand="0" w:firstRowFirstColumn="0" w:firstRowLastColumn="0" w:lastRowFirstColumn="0" w:lastRowLastColumn="0"/>
          <w:wAfter w:w="9" w:type="dxa"/>
          <w:jc w:val="center"/>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BFBFBF"/>
              <w:left w:val="single" w:sz="4" w:space="0" w:color="BFBFBF"/>
              <w:bottom w:val="single" w:sz="4" w:space="0" w:color="BFBFBF"/>
              <w:right w:val="single" w:sz="4" w:space="0" w:color="BFBFBF"/>
            </w:tcBorders>
            <w:vAlign w:val="center"/>
            <w:hideMark/>
          </w:tcPr>
          <w:p w14:paraId="29A21074" w14:textId="77777777" w:rsidR="00961501" w:rsidRPr="007A11E7" w:rsidRDefault="00961501" w:rsidP="00A37098">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3.</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495DEA69"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Nối oát kế với nhiệt lượng kế và nguồn điện.</w:t>
            </w:r>
          </w:p>
        </w:tc>
      </w:tr>
      <w:tr w:rsidR="00961501" w:rsidRPr="007A11E7" w14:paraId="48552E4E" w14:textId="77777777" w:rsidTr="00A37098">
        <w:trPr>
          <w:gridAfter w:val="1"/>
          <w:wAfter w:w="9" w:type="dxa"/>
          <w:jc w:val="center"/>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BFBFBF"/>
              <w:left w:val="single" w:sz="4" w:space="0" w:color="BFBFBF"/>
              <w:bottom w:val="single" w:sz="4" w:space="0" w:color="BFBFBF"/>
              <w:right w:val="single" w:sz="4" w:space="0" w:color="BFBFBF"/>
            </w:tcBorders>
            <w:vAlign w:val="center"/>
            <w:hideMark/>
          </w:tcPr>
          <w:p w14:paraId="3B8FF4EE" w14:textId="77777777" w:rsidR="00961501" w:rsidRPr="007A11E7" w:rsidRDefault="00961501" w:rsidP="00A37098">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4.</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1CB434AA"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Cắm đầu đo của nhiệt kế vào nhiệt kế vào nhiệt lượng kế vào nhiệt lượng kế</w:t>
            </w:r>
          </w:p>
        </w:tc>
      </w:tr>
      <w:tr w:rsidR="00961501" w:rsidRPr="007A11E7" w14:paraId="396B0072" w14:textId="77777777" w:rsidTr="00A37098">
        <w:trPr>
          <w:gridAfter w:val="1"/>
          <w:cnfStyle w:val="000000100000" w:firstRow="0" w:lastRow="0" w:firstColumn="0" w:lastColumn="0" w:oddVBand="0" w:evenVBand="0" w:oddHBand="1" w:evenHBand="0" w:firstRowFirstColumn="0" w:firstRowLastColumn="0" w:lastRowFirstColumn="0" w:lastRowLastColumn="0"/>
          <w:wAfter w:w="9" w:type="dxa"/>
          <w:jc w:val="center"/>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BFBFBF"/>
              <w:left w:val="single" w:sz="4" w:space="0" w:color="BFBFBF"/>
              <w:bottom w:val="single" w:sz="4" w:space="0" w:color="BFBFBF"/>
              <w:right w:val="single" w:sz="4" w:space="0" w:color="BFBFBF"/>
            </w:tcBorders>
            <w:vAlign w:val="center"/>
            <w:hideMark/>
          </w:tcPr>
          <w:p w14:paraId="06DE4A4B" w14:textId="77777777" w:rsidR="00961501" w:rsidRPr="007A11E7" w:rsidRDefault="00961501" w:rsidP="00A37098">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5.</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18D4DE90"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Bật nguồn điện</w:t>
            </w:r>
          </w:p>
        </w:tc>
      </w:tr>
      <w:tr w:rsidR="00961501" w:rsidRPr="007A11E7" w14:paraId="29C1B309" w14:textId="77777777" w:rsidTr="00A37098">
        <w:trPr>
          <w:gridAfter w:val="1"/>
          <w:wAfter w:w="9" w:type="dxa"/>
          <w:jc w:val="center"/>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BFBFBF"/>
              <w:left w:val="single" w:sz="4" w:space="0" w:color="BFBFBF"/>
              <w:bottom w:val="single" w:sz="4" w:space="0" w:color="BFBFBF"/>
              <w:right w:val="single" w:sz="4" w:space="0" w:color="BFBFBF"/>
            </w:tcBorders>
            <w:vAlign w:val="center"/>
            <w:hideMark/>
          </w:tcPr>
          <w:p w14:paraId="58FCEFDA" w14:textId="77777777" w:rsidR="00961501" w:rsidRPr="007A11E7" w:rsidRDefault="00961501" w:rsidP="00A37098">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6.</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7A8A613F"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Đổ một lượng nước vào bình nhiệt lượng kế, sao cho toàn bộ điện trở nhiệt chìm trong nước, xác định khối lượng nước này.</w:t>
            </w:r>
          </w:p>
        </w:tc>
      </w:tr>
    </w:tbl>
    <w:tbl>
      <w:tblPr>
        <w:tblStyle w:val="TableGrid"/>
        <w:tblW w:w="9636"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961501" w:rsidRPr="007A11E7" w14:paraId="1B2BE360" w14:textId="77777777" w:rsidTr="00A37098">
        <w:tc>
          <w:tcPr>
            <w:tcW w:w="4818" w:type="dxa"/>
            <w:vAlign w:val="center"/>
          </w:tcPr>
          <w:p w14:paraId="06FE3192" w14:textId="77777777" w:rsidR="00961501" w:rsidRPr="007A11E7" w:rsidRDefault="00961501" w:rsidP="00A37098">
            <w:pPr>
              <w:spacing w:line="276" w:lineRule="auto"/>
              <w:ind w:left="-5" w:right="46"/>
              <w:rPr>
                <w:color w:val="000000" w:themeColor="text1"/>
                <w:sz w:val="26"/>
                <w:szCs w:val="26"/>
              </w:rPr>
            </w:pPr>
            <w:r w:rsidRPr="007A11E7">
              <w:rPr>
                <w:b/>
                <w:caps/>
                <w:color w:val="000000" w:themeColor="text1"/>
                <w:sz w:val="26"/>
                <w:szCs w:val="26"/>
              </w:rPr>
              <w:t>A.</w:t>
            </w:r>
            <w:r w:rsidRPr="007A11E7">
              <w:rPr>
                <w:color w:val="000000" w:themeColor="text1"/>
                <w:sz w:val="26"/>
                <w:szCs w:val="26"/>
              </w:rPr>
              <w:tab/>
              <w:t xml:space="preserve">1-2-4-5-6-3. </w:t>
            </w:r>
          </w:p>
          <w:p w14:paraId="60C06496" w14:textId="77777777" w:rsidR="00961501" w:rsidRPr="007A11E7" w:rsidRDefault="00961501" w:rsidP="00A37098">
            <w:pPr>
              <w:spacing w:line="276" w:lineRule="auto"/>
              <w:ind w:right="46"/>
              <w:rPr>
                <w:color w:val="000000" w:themeColor="text1"/>
                <w:sz w:val="26"/>
                <w:szCs w:val="26"/>
              </w:rPr>
            </w:pPr>
            <w:r w:rsidRPr="007A11E7">
              <w:rPr>
                <w:b/>
                <w:caps/>
                <w:color w:val="000000" w:themeColor="text1"/>
                <w:sz w:val="26"/>
                <w:szCs w:val="26"/>
              </w:rPr>
              <w:t>B.</w:t>
            </w:r>
            <w:r w:rsidRPr="007A11E7">
              <w:rPr>
                <w:color w:val="000000" w:themeColor="text1"/>
                <w:sz w:val="26"/>
                <w:szCs w:val="26"/>
              </w:rPr>
              <w:tab/>
              <w:t xml:space="preserve">2-3-4-5-6-1 </w:t>
            </w:r>
          </w:p>
          <w:p w14:paraId="4FDFB152" w14:textId="77777777" w:rsidR="00961501" w:rsidRPr="007A11E7" w:rsidRDefault="00961501" w:rsidP="00A37098">
            <w:pPr>
              <w:spacing w:line="276" w:lineRule="auto"/>
              <w:ind w:right="46"/>
              <w:rPr>
                <w:color w:val="000000" w:themeColor="text1"/>
                <w:sz w:val="26"/>
                <w:szCs w:val="26"/>
              </w:rPr>
            </w:pPr>
            <w:r w:rsidRPr="007A11E7">
              <w:rPr>
                <w:b/>
                <w:caps/>
                <w:color w:val="000000" w:themeColor="text1"/>
                <w:sz w:val="26"/>
                <w:szCs w:val="26"/>
              </w:rPr>
              <w:t>C.</w:t>
            </w:r>
            <w:r w:rsidRPr="007A11E7">
              <w:rPr>
                <w:color w:val="000000" w:themeColor="text1"/>
                <w:sz w:val="26"/>
                <w:szCs w:val="26"/>
              </w:rPr>
              <w:tab/>
              <w:t>6-4-3-5-2-1</w:t>
            </w:r>
          </w:p>
          <w:p w14:paraId="53A28708" w14:textId="77777777" w:rsidR="00961501" w:rsidRPr="007A11E7" w:rsidRDefault="00961501" w:rsidP="00A37098">
            <w:pPr>
              <w:spacing w:line="276" w:lineRule="auto"/>
              <w:ind w:right="46"/>
              <w:rPr>
                <w:color w:val="000000" w:themeColor="text1"/>
                <w:sz w:val="26"/>
                <w:szCs w:val="26"/>
              </w:rPr>
            </w:pPr>
            <w:r w:rsidRPr="007A11E7">
              <w:rPr>
                <w:b/>
                <w:caps/>
                <w:color w:val="000000" w:themeColor="text1"/>
                <w:sz w:val="26"/>
                <w:szCs w:val="26"/>
              </w:rPr>
              <w:t>D.</w:t>
            </w:r>
            <w:r w:rsidRPr="007A11E7">
              <w:rPr>
                <w:color w:val="000000" w:themeColor="text1"/>
                <w:sz w:val="26"/>
                <w:szCs w:val="26"/>
              </w:rPr>
              <w:tab/>
              <w:t xml:space="preserve">6-5-4-3-2-1 </w:t>
            </w:r>
          </w:p>
          <w:p w14:paraId="1D231B7E" w14:textId="77777777" w:rsidR="00961501" w:rsidRPr="007A11E7" w:rsidRDefault="00961501" w:rsidP="00A37098">
            <w:pPr>
              <w:spacing w:line="276" w:lineRule="auto"/>
              <w:rPr>
                <w:b/>
                <w:bCs/>
                <w:color w:val="000000" w:themeColor="text1"/>
                <w:sz w:val="26"/>
                <w:szCs w:val="26"/>
              </w:rPr>
            </w:pPr>
          </w:p>
        </w:tc>
        <w:tc>
          <w:tcPr>
            <w:tcW w:w="4818" w:type="dxa"/>
            <w:vAlign w:val="center"/>
          </w:tcPr>
          <w:p w14:paraId="66E28597" w14:textId="77777777" w:rsidR="00961501" w:rsidRPr="007A11E7" w:rsidRDefault="00961501" w:rsidP="00A37098">
            <w:pPr>
              <w:spacing w:line="276" w:lineRule="auto"/>
              <w:jc w:val="center"/>
              <w:rPr>
                <w:b/>
                <w:bCs/>
                <w:color w:val="000000" w:themeColor="text1"/>
                <w:sz w:val="26"/>
                <w:szCs w:val="26"/>
              </w:rPr>
            </w:pPr>
            <w:r w:rsidRPr="007A11E7">
              <w:rPr>
                <w:noProof/>
                <w:color w:val="000000" w:themeColor="text1"/>
                <w:sz w:val="26"/>
                <w:szCs w:val="26"/>
              </w:rPr>
              <w:drawing>
                <wp:inline distT="0" distB="0" distL="0" distR="0" wp14:anchorId="14F18D2A" wp14:editId="11C13590">
                  <wp:extent cx="1202405" cy="1433015"/>
                  <wp:effectExtent l="0" t="0" r="0" b="0"/>
                  <wp:docPr id="1242051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hiệt dung riêng là gì? Công thức tính và nhiệt dung của từng chấ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02405" cy="1433015"/>
                          </a:xfrm>
                          <a:prstGeom prst="rect">
                            <a:avLst/>
                          </a:prstGeom>
                          <a:noFill/>
                          <a:ln>
                            <a:noFill/>
                          </a:ln>
                        </pic:spPr>
                      </pic:pic>
                    </a:graphicData>
                  </a:graphic>
                </wp:inline>
              </w:drawing>
            </w:r>
          </w:p>
        </w:tc>
      </w:tr>
    </w:tbl>
    <w:p w14:paraId="7DBE9477" w14:textId="77777777" w:rsidR="00961501" w:rsidRPr="007A11E7" w:rsidRDefault="00961501" w:rsidP="00961501">
      <w:pPr>
        <w:spacing w:line="276" w:lineRule="auto"/>
        <w:rPr>
          <w:color w:val="000000" w:themeColor="text1"/>
          <w:sz w:val="26"/>
          <w:szCs w:val="26"/>
        </w:rPr>
      </w:pPr>
      <w:r w:rsidRPr="007A11E7">
        <w:rPr>
          <w:b/>
          <w:bCs/>
          <w:color w:val="000000" w:themeColor="text1"/>
          <w:sz w:val="26"/>
          <w:szCs w:val="26"/>
        </w:rPr>
        <w:t xml:space="preserve">Câu 4: </w:t>
      </w:r>
      <w:r w:rsidRPr="007A11E7">
        <w:rPr>
          <w:color w:val="000000" w:themeColor="text1"/>
          <w:sz w:val="26"/>
          <w:szCs w:val="26"/>
        </w:rPr>
        <w:t>Nhiệt độ của vật nào tăng lên nhiều nhất khi ta thả rơi từ cùng 1 độ cao xuống đất 4 vật có cùng khối lượng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2348"/>
        <w:gridCol w:w="2526"/>
        <w:gridCol w:w="2536"/>
      </w:tblGrid>
      <w:tr w:rsidR="00961501" w:rsidRPr="007A11E7" w14:paraId="04FE0DA5" w14:textId="77777777" w:rsidTr="00A37098">
        <w:tc>
          <w:tcPr>
            <w:tcW w:w="2409" w:type="dxa"/>
            <w:vAlign w:val="center"/>
          </w:tcPr>
          <w:p w14:paraId="13529B16"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3C309CB8" wp14:editId="2FF91CA8">
                  <wp:extent cx="1123936" cy="914400"/>
                  <wp:effectExtent l="0" t="0" r="635" b="0"/>
                  <wp:docPr id="1826499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9764" name="Picture 3" descr="A close-up of a fuse&#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23936" cy="914400"/>
                          </a:xfrm>
                          <a:prstGeom prst="rect">
                            <a:avLst/>
                          </a:prstGeom>
                          <a:noFill/>
                          <a:ln>
                            <a:noFill/>
                          </a:ln>
                        </pic:spPr>
                      </pic:pic>
                    </a:graphicData>
                  </a:graphic>
                </wp:inline>
              </w:drawing>
            </w:r>
          </w:p>
        </w:tc>
        <w:tc>
          <w:tcPr>
            <w:tcW w:w="2409" w:type="dxa"/>
            <w:vAlign w:val="center"/>
          </w:tcPr>
          <w:p w14:paraId="63144639"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02CD1C65" wp14:editId="11C70D7C">
                  <wp:extent cx="1297580" cy="914400"/>
                  <wp:effectExtent l="0" t="0" r="0" b="0"/>
                  <wp:docPr id="1243958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97580" cy="914400"/>
                          </a:xfrm>
                          <a:prstGeom prst="rect">
                            <a:avLst/>
                          </a:prstGeom>
                          <a:noFill/>
                          <a:ln>
                            <a:noFill/>
                          </a:ln>
                        </pic:spPr>
                      </pic:pic>
                    </a:graphicData>
                  </a:graphic>
                </wp:inline>
              </w:drawing>
            </w:r>
          </w:p>
        </w:tc>
        <w:tc>
          <w:tcPr>
            <w:tcW w:w="2409" w:type="dxa"/>
            <w:vAlign w:val="center"/>
          </w:tcPr>
          <w:p w14:paraId="1BD6F17E"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1C5D09C5" wp14:editId="384C8C21">
                  <wp:extent cx="1466982" cy="914400"/>
                  <wp:effectExtent l="0" t="0" r="0" b="0"/>
                  <wp:docPr id="312377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ang Là Gì? Tính Chất, Phân Loại Và Những Ứng Dụ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66982" cy="914400"/>
                          </a:xfrm>
                          <a:prstGeom prst="rect">
                            <a:avLst/>
                          </a:prstGeom>
                          <a:noFill/>
                          <a:ln>
                            <a:noFill/>
                          </a:ln>
                        </pic:spPr>
                      </pic:pic>
                    </a:graphicData>
                  </a:graphic>
                </wp:inline>
              </w:drawing>
            </w:r>
          </w:p>
        </w:tc>
        <w:tc>
          <w:tcPr>
            <w:tcW w:w="2409" w:type="dxa"/>
            <w:vAlign w:val="center"/>
          </w:tcPr>
          <w:p w14:paraId="1FFB411F"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6BA8A55A" wp14:editId="3FDC65F5">
                  <wp:extent cx="1473693" cy="914400"/>
                  <wp:effectExtent l="0" t="0" r="0" b="0"/>
                  <wp:docPr id="693954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Độ bền của nhôm so với thép có gì đặc biệ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73693" cy="914400"/>
                          </a:xfrm>
                          <a:prstGeom prst="rect">
                            <a:avLst/>
                          </a:prstGeom>
                          <a:noFill/>
                          <a:ln>
                            <a:noFill/>
                          </a:ln>
                        </pic:spPr>
                      </pic:pic>
                    </a:graphicData>
                  </a:graphic>
                </wp:inline>
              </w:drawing>
            </w:r>
          </w:p>
        </w:tc>
      </w:tr>
      <w:tr w:rsidR="00961501" w:rsidRPr="007A11E7" w14:paraId="37D2A022" w14:textId="77777777" w:rsidTr="00A37098">
        <w:tc>
          <w:tcPr>
            <w:tcW w:w="2409" w:type="dxa"/>
            <w:vAlign w:val="center"/>
          </w:tcPr>
          <w:p w14:paraId="215E1C14" w14:textId="038BEADC"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Vật bằng chì, có dung nhiệt riêng là 120J/kg.K</w:t>
            </w:r>
          </w:p>
        </w:tc>
        <w:tc>
          <w:tcPr>
            <w:tcW w:w="2409" w:type="dxa"/>
            <w:vAlign w:val="center"/>
          </w:tcPr>
          <w:p w14:paraId="3267FA64" w14:textId="396E3586"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Vật bằng đồng, có nhiệt dung riêng là 380J/kg.K</w:t>
            </w:r>
          </w:p>
        </w:tc>
        <w:tc>
          <w:tcPr>
            <w:tcW w:w="2409" w:type="dxa"/>
            <w:vAlign w:val="center"/>
          </w:tcPr>
          <w:p w14:paraId="59FDA0F9" w14:textId="6227DF81"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Vật bằng gang, có nhiệt dung riêng là 550J/kg.K</w:t>
            </w:r>
          </w:p>
        </w:tc>
        <w:tc>
          <w:tcPr>
            <w:tcW w:w="2409" w:type="dxa"/>
            <w:vAlign w:val="center"/>
          </w:tcPr>
          <w:p w14:paraId="721557B5" w14:textId="767B1264"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Vật bằng nhôm, có nhiệt dung riêng là 880J/kg.K</w:t>
            </w:r>
          </w:p>
        </w:tc>
      </w:tr>
    </w:tbl>
    <w:p w14:paraId="2656090D"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5: </w:t>
      </w:r>
      <w:r w:rsidRPr="007A11E7">
        <w:rPr>
          <w:color w:val="000000" w:themeColor="text1"/>
          <w:sz w:val="26"/>
          <w:szCs w:val="26"/>
        </w:rPr>
        <w:t>Gọi t là nhiệt độ lúc sau, t</w:t>
      </w:r>
      <w:r w:rsidRPr="007A11E7">
        <w:rPr>
          <w:color w:val="000000" w:themeColor="text1"/>
          <w:sz w:val="26"/>
          <w:szCs w:val="26"/>
          <w:vertAlign w:val="subscript"/>
        </w:rPr>
        <w:t>0</w:t>
      </w:r>
      <w:r w:rsidRPr="007A11E7">
        <w:rPr>
          <w:color w:val="000000" w:themeColor="text1"/>
          <w:sz w:val="26"/>
          <w:szCs w:val="26"/>
        </w:rPr>
        <w:t> là nhiệt độ lúc đầu của vật. Công thức nào là công thức tính nhiệt lượng mà vật thu vào?</w:t>
      </w:r>
    </w:p>
    <w:p w14:paraId="4DA60340" w14:textId="5A27C692" w:rsidR="00961501" w:rsidRPr="007A11E7" w:rsidRDefault="00961501" w:rsidP="00961501">
      <w:pPr>
        <w:spacing w:line="276" w:lineRule="auto"/>
        <w:ind w:left="48" w:right="48"/>
        <w:jc w:val="both"/>
        <w:rPr>
          <w:color w:val="000000" w:themeColor="text1"/>
          <w:sz w:val="26"/>
          <w:szCs w:val="26"/>
        </w:rPr>
      </w:pPr>
      <w:r w:rsidRPr="007A11E7">
        <w:rPr>
          <w:b/>
          <w:caps/>
          <w:color w:val="000000" w:themeColor="text1"/>
          <w:sz w:val="26"/>
          <w:szCs w:val="26"/>
        </w:rPr>
        <w:tab/>
      </w:r>
      <w:r w:rsidR="009344E7" w:rsidRPr="007A11E7">
        <w:rPr>
          <w:b/>
          <w:caps/>
          <w:color w:val="000000" w:themeColor="text1"/>
          <w:sz w:val="26"/>
          <w:szCs w:val="26"/>
        </w:rPr>
        <w:t xml:space="preserve">A. </w:t>
      </w:r>
      <w:r w:rsidRPr="007A11E7">
        <w:rPr>
          <w:color w:val="000000" w:themeColor="text1"/>
          <w:sz w:val="26"/>
          <w:szCs w:val="26"/>
        </w:rPr>
        <w:t>Q = m(t – t</w:t>
      </w:r>
      <w:r w:rsidRPr="007A11E7">
        <w:rPr>
          <w:color w:val="000000" w:themeColor="text1"/>
          <w:sz w:val="26"/>
          <w:szCs w:val="26"/>
          <w:vertAlign w:val="subscript"/>
        </w:rPr>
        <w:t>0</w:t>
      </w:r>
      <w:r w:rsidRPr="007A11E7">
        <w:rPr>
          <w:color w:val="000000" w:themeColor="text1"/>
          <w:sz w:val="26"/>
          <w:szCs w:val="26"/>
        </w:rPr>
        <w:t>)</w:t>
      </w:r>
      <w:r w:rsidRPr="007A11E7">
        <w:rPr>
          <w:color w:val="000000" w:themeColor="text1"/>
          <w:sz w:val="26"/>
          <w:szCs w:val="26"/>
        </w:rPr>
        <w:tab/>
      </w:r>
      <w:r w:rsidRPr="007A11E7">
        <w:rPr>
          <w:color w:val="000000" w:themeColor="text1"/>
          <w:sz w:val="26"/>
          <w:szCs w:val="26"/>
        </w:rPr>
        <w:tab/>
      </w:r>
      <w:r w:rsidRPr="007A11E7">
        <w:rPr>
          <w:color w:val="000000" w:themeColor="text1"/>
          <w:sz w:val="26"/>
          <w:szCs w:val="26"/>
        </w:rPr>
        <w:tab/>
      </w:r>
      <w:r w:rsidRPr="007A11E7">
        <w:rPr>
          <w:color w:val="000000" w:themeColor="text1"/>
          <w:sz w:val="26"/>
          <w:szCs w:val="26"/>
        </w:rPr>
        <w:tab/>
      </w:r>
      <w:r w:rsidR="009344E7" w:rsidRPr="007A11E7">
        <w:rPr>
          <w:b/>
          <w:caps/>
          <w:color w:val="000000" w:themeColor="text1"/>
          <w:sz w:val="26"/>
          <w:szCs w:val="26"/>
        </w:rPr>
        <w:t xml:space="preserve">B. </w:t>
      </w:r>
      <w:r w:rsidRPr="007A11E7">
        <w:rPr>
          <w:color w:val="000000" w:themeColor="text1"/>
          <w:sz w:val="26"/>
          <w:szCs w:val="26"/>
        </w:rPr>
        <w:t>Q = mc(t</w:t>
      </w:r>
      <w:r w:rsidRPr="007A11E7">
        <w:rPr>
          <w:color w:val="000000" w:themeColor="text1"/>
          <w:sz w:val="26"/>
          <w:szCs w:val="26"/>
          <w:vertAlign w:val="subscript"/>
        </w:rPr>
        <w:t>0</w:t>
      </w:r>
      <w:r w:rsidRPr="007A11E7">
        <w:rPr>
          <w:color w:val="000000" w:themeColor="text1"/>
          <w:sz w:val="26"/>
          <w:szCs w:val="26"/>
        </w:rPr>
        <w:t> – t)</w:t>
      </w:r>
    </w:p>
    <w:p w14:paraId="74D78BAF" w14:textId="6DD5532F" w:rsidR="00961501" w:rsidRPr="007A11E7" w:rsidRDefault="009344E7" w:rsidP="00961501">
      <w:pPr>
        <w:spacing w:line="276" w:lineRule="auto"/>
        <w:ind w:left="48" w:right="48" w:firstLine="672"/>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Q = mc</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Q = mc(t – t</w:t>
      </w:r>
      <w:r w:rsidR="00961501" w:rsidRPr="007A11E7">
        <w:rPr>
          <w:color w:val="000000" w:themeColor="text1"/>
          <w:sz w:val="26"/>
          <w:szCs w:val="26"/>
          <w:vertAlign w:val="subscript"/>
        </w:rPr>
        <w:t>0</w:t>
      </w:r>
      <w:r w:rsidR="00961501" w:rsidRPr="007A11E7">
        <w:rPr>
          <w:color w:val="000000" w:themeColor="text1"/>
          <w:sz w:val="26"/>
          <w:szCs w:val="26"/>
        </w:rPr>
        <w:t>)</w:t>
      </w:r>
    </w:p>
    <w:p w14:paraId="0C16A5D3"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6: </w:t>
      </w:r>
      <w:r w:rsidRPr="007A11E7">
        <w:rPr>
          <w:color w:val="000000" w:themeColor="text1"/>
          <w:sz w:val="26"/>
          <w:szCs w:val="26"/>
        </w:rPr>
        <w:t>Nhiệt dung riêng của đồng lớn hơn chì. Vì vậy để tăng nhiệt độ của 3 kg đồng và 3 kg chì thêm 15°C thì:</w:t>
      </w:r>
    </w:p>
    <w:p w14:paraId="5BE43CD5" w14:textId="47E6F648"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Khối chì cần nhiều nhiệt lượng hơn khối đồng.</w:t>
      </w:r>
      <w:r w:rsidR="00961501" w:rsidRPr="007A11E7">
        <w:rPr>
          <w:noProof/>
          <w:sz w:val="26"/>
          <w:szCs w:val="26"/>
        </w:rPr>
        <w:t xml:space="preserve"> </w:t>
      </w:r>
    </w:p>
    <w:p w14:paraId="5DFEA586" w14:textId="02B324AB"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Khối đồng cần nhiều nhiệt lượng hơn khối chì.</w:t>
      </w:r>
    </w:p>
    <w:p w14:paraId="0D20DFF9" w14:textId="468C87BD"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Hai khối đều cần nhiệt lượng như nhau.</w:t>
      </w:r>
    </w:p>
    <w:p w14:paraId="413D0236" w14:textId="104B5C33"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Không khẳng định được.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0"/>
        <w:gridCol w:w="1971"/>
      </w:tblGrid>
      <w:tr w:rsidR="00961501" w:rsidRPr="007A11E7" w14:paraId="283A6D2A" w14:textId="77777777" w:rsidTr="00A37098">
        <w:tc>
          <w:tcPr>
            <w:tcW w:w="7770" w:type="dxa"/>
          </w:tcPr>
          <w:p w14:paraId="5C8AB8A4" w14:textId="446FB1AD" w:rsidR="00961501" w:rsidRPr="007A11E7" w:rsidRDefault="00961501" w:rsidP="00A37098">
            <w:pPr>
              <w:spacing w:line="276" w:lineRule="auto"/>
              <w:rPr>
                <w:color w:val="000000" w:themeColor="text1"/>
                <w:sz w:val="26"/>
                <w:szCs w:val="26"/>
              </w:rPr>
            </w:pPr>
            <w:r w:rsidRPr="007A11E7">
              <w:rPr>
                <w:b/>
                <w:color w:val="000000" w:themeColor="text1"/>
                <w:sz w:val="26"/>
                <w:szCs w:val="26"/>
              </w:rPr>
              <w:t xml:space="preserve">Câu 7: </w:t>
            </w:r>
            <w:r w:rsidRPr="007A11E7">
              <w:rPr>
                <w:color w:val="000000" w:themeColor="text1"/>
                <w:sz w:val="26"/>
                <w:szCs w:val="26"/>
              </w:rPr>
              <w:t>Thả một quả cầu nhôm có khối lượng 0,5kg được đun nóng tới 100°c vào một cốc nước ở 20°</w:t>
            </w:r>
            <w:r w:rsidR="009344E7" w:rsidRPr="007A11E7">
              <w:rPr>
                <w:b/>
                <w:bCs/>
                <w:caps/>
                <w:color w:val="000000" w:themeColor="text1"/>
                <w:sz w:val="26"/>
                <w:szCs w:val="26"/>
              </w:rPr>
              <w:t xml:space="preserve">C. </w:t>
            </w:r>
            <w:r w:rsidRPr="007A11E7">
              <w:rPr>
                <w:color w:val="000000" w:themeColor="text1"/>
                <w:sz w:val="26"/>
                <w:szCs w:val="26"/>
              </w:rPr>
              <w:t xml:space="preserve"> Sau một thời gian nhiệt độ của quả cầu và của nước đều bằng 35°</w:t>
            </w:r>
            <w:r w:rsidR="009344E7" w:rsidRPr="007A11E7">
              <w:rPr>
                <w:b/>
                <w:caps/>
                <w:color w:val="000000" w:themeColor="text1"/>
                <w:sz w:val="26"/>
                <w:szCs w:val="26"/>
              </w:rPr>
              <w:t xml:space="preserve">C. </w:t>
            </w:r>
            <w:r w:rsidRPr="007A11E7">
              <w:rPr>
                <w:color w:val="000000" w:themeColor="text1"/>
                <w:sz w:val="26"/>
                <w:szCs w:val="26"/>
              </w:rPr>
              <w:t xml:space="preserve"> Tính khối lượng nước, coi như chỉ có quả cầu và nước truyền nhiệt cho nhau, C</w:t>
            </w:r>
            <w:r w:rsidRPr="007A11E7">
              <w:rPr>
                <w:color w:val="000000" w:themeColor="text1"/>
                <w:sz w:val="26"/>
                <w:szCs w:val="26"/>
                <w:vertAlign w:val="subscript"/>
              </w:rPr>
              <w:t>Al</w:t>
            </w:r>
            <w:r w:rsidRPr="007A11E7">
              <w:rPr>
                <w:color w:val="000000" w:themeColor="text1"/>
                <w:sz w:val="26"/>
                <w:szCs w:val="26"/>
              </w:rPr>
              <w:t xml:space="preserve"> = 880 J/kg.K, C</w:t>
            </w:r>
            <w:r w:rsidRPr="007A11E7">
              <w:rPr>
                <w:color w:val="000000" w:themeColor="text1"/>
                <w:sz w:val="26"/>
                <w:szCs w:val="26"/>
                <w:vertAlign w:val="subscript"/>
              </w:rPr>
              <w:t>H2O</w:t>
            </w:r>
            <w:r w:rsidRPr="007A11E7">
              <w:rPr>
                <w:color w:val="000000" w:themeColor="text1"/>
                <w:sz w:val="26"/>
                <w:szCs w:val="26"/>
              </w:rPr>
              <w:t xml:space="preserve"> = 4200J/kg.K.</w:t>
            </w:r>
          </w:p>
          <w:p w14:paraId="50DA626A" w14:textId="6394B627" w:rsidR="00961501" w:rsidRPr="007A11E7" w:rsidRDefault="009344E7" w:rsidP="00A37098">
            <w:pPr>
              <w:spacing w:line="276" w:lineRule="auto"/>
              <w:ind w:left="720"/>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4,54 kg</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5,63kg</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p>
          <w:p w14:paraId="64FE597E" w14:textId="091F45F6" w:rsidR="00961501" w:rsidRPr="007A11E7" w:rsidRDefault="009344E7" w:rsidP="00A37098">
            <w:pPr>
              <w:spacing w:line="276" w:lineRule="auto"/>
              <w:ind w:left="720"/>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 xml:space="preserve"> 0,563kg</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0,454 kg</w:t>
            </w:r>
          </w:p>
        </w:tc>
        <w:tc>
          <w:tcPr>
            <w:tcW w:w="1971" w:type="dxa"/>
          </w:tcPr>
          <w:p w14:paraId="0CBC2093" w14:textId="77777777" w:rsidR="00961501" w:rsidRPr="007A11E7" w:rsidRDefault="00961501" w:rsidP="00A37098">
            <w:pPr>
              <w:spacing w:line="276" w:lineRule="auto"/>
              <w:jc w:val="center"/>
              <w:rPr>
                <w:b/>
                <w:color w:val="000000" w:themeColor="text1"/>
                <w:sz w:val="26"/>
                <w:szCs w:val="26"/>
              </w:rPr>
            </w:pPr>
            <w:r w:rsidRPr="007A11E7">
              <w:rPr>
                <w:noProof/>
                <w:sz w:val="26"/>
                <w:szCs w:val="26"/>
              </w:rPr>
              <w:drawing>
                <wp:inline distT="0" distB="0" distL="0" distR="0" wp14:anchorId="05403004" wp14:editId="0A7EABEC">
                  <wp:extent cx="971550" cy="1243046"/>
                  <wp:effectExtent l="0" t="0" r="0" b="0"/>
                  <wp:docPr id="824965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ai quả cầu có thể tích bằng nhau, làm bằng gỗ và nhôm được thả vào nước.  Giải"/>
                          <pic:cNvPicPr>
                            <a:picLocks noChangeAspect="1" noChangeArrowheads="1"/>
                          </pic:cNvPicPr>
                        </pic:nvPicPr>
                        <pic:blipFill rotWithShape="1">
                          <a:blip r:embed="rId36">
                            <a:extLst>
                              <a:ext uri="{BEBA8EAE-BF5A-486C-A8C5-ECC9F3942E4B}">
                                <a14:imgProps xmlns:a14="http://schemas.microsoft.com/office/drawing/2010/main">
                                  <a14:imgLayer r:embed="rId3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51118" t="2133" r="13419" b="31926"/>
                          <a:stretch/>
                        </pic:blipFill>
                        <pic:spPr bwMode="auto">
                          <a:xfrm>
                            <a:off x="0" y="0"/>
                            <a:ext cx="977757" cy="12509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5D85187A" w14:textId="77777777" w:rsidTr="00A37098">
        <w:tc>
          <w:tcPr>
            <w:tcW w:w="7770" w:type="dxa"/>
          </w:tcPr>
          <w:p w14:paraId="647A9BDA" w14:textId="358CA06B" w:rsidR="00961501" w:rsidRPr="007A11E7" w:rsidRDefault="00961501" w:rsidP="00A37098">
            <w:pPr>
              <w:spacing w:line="276" w:lineRule="auto"/>
              <w:ind w:left="48" w:right="48"/>
              <w:jc w:val="both"/>
              <w:rPr>
                <w:color w:val="000000" w:themeColor="text1"/>
                <w:sz w:val="26"/>
                <w:szCs w:val="26"/>
              </w:rPr>
            </w:pPr>
            <w:r w:rsidRPr="007A11E7">
              <w:rPr>
                <w:b/>
                <w:bCs/>
                <w:color w:val="000000" w:themeColor="text1"/>
                <w:sz w:val="26"/>
                <w:szCs w:val="26"/>
              </w:rPr>
              <w:lastRenderedPageBreak/>
              <w:t xml:space="preserve">Câu 8: </w:t>
            </w:r>
            <w:r w:rsidRPr="007A11E7">
              <w:rPr>
                <w:color w:val="000000" w:themeColor="text1"/>
                <w:sz w:val="26"/>
                <w:szCs w:val="26"/>
              </w:rPr>
              <w:t>Khối đồng có khối lượng 2 kg nhận nhiệt lượng 7600 J thì tăng thêm 10°</w:t>
            </w:r>
            <w:r w:rsidR="009344E7" w:rsidRPr="007A11E7">
              <w:rPr>
                <w:b/>
                <w:bCs/>
                <w:caps/>
                <w:color w:val="000000" w:themeColor="text1"/>
                <w:sz w:val="26"/>
                <w:szCs w:val="26"/>
              </w:rPr>
              <w:t xml:space="preserve">C. </w:t>
            </w:r>
            <w:r w:rsidRPr="007A11E7">
              <w:rPr>
                <w:color w:val="000000" w:themeColor="text1"/>
                <w:sz w:val="26"/>
                <w:szCs w:val="26"/>
              </w:rPr>
              <w:t>Nhiệt dung riêng của đồng hồ là:</w:t>
            </w:r>
          </w:p>
          <w:p w14:paraId="4EB9F1DB" w14:textId="7E196F3A"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380 J/kg.K         </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2500 J/kg.K         </w:t>
            </w:r>
          </w:p>
          <w:p w14:paraId="4E803B78" w14:textId="11B39127"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4200 J/kg.K         </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130 J/kg.K</w:t>
            </w:r>
          </w:p>
        </w:tc>
        <w:tc>
          <w:tcPr>
            <w:tcW w:w="1971" w:type="dxa"/>
          </w:tcPr>
          <w:p w14:paraId="28764D6D" w14:textId="77777777" w:rsidR="00961501" w:rsidRPr="007A11E7" w:rsidRDefault="00961501" w:rsidP="00A37098">
            <w:pPr>
              <w:spacing w:line="276" w:lineRule="auto"/>
              <w:rPr>
                <w:noProof/>
                <w:sz w:val="26"/>
                <w:szCs w:val="26"/>
              </w:rPr>
            </w:pPr>
            <w:r w:rsidRPr="007A11E7">
              <w:rPr>
                <w:noProof/>
                <w:sz w:val="26"/>
                <w:szCs w:val="26"/>
              </w:rPr>
              <w:drawing>
                <wp:inline distT="0" distB="0" distL="0" distR="0" wp14:anchorId="3896457E" wp14:editId="77F4B48F">
                  <wp:extent cx="1085193" cy="764732"/>
                  <wp:effectExtent l="0" t="0" r="1270" b="0"/>
                  <wp:docPr id="863396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91746" cy="769350"/>
                          </a:xfrm>
                          <a:prstGeom prst="rect">
                            <a:avLst/>
                          </a:prstGeom>
                          <a:noFill/>
                          <a:ln>
                            <a:noFill/>
                          </a:ln>
                        </pic:spPr>
                      </pic:pic>
                    </a:graphicData>
                  </a:graphic>
                </wp:inline>
              </w:drawing>
            </w:r>
          </w:p>
        </w:tc>
      </w:tr>
      <w:tr w:rsidR="00961501" w:rsidRPr="007A11E7" w14:paraId="6A5EF99E" w14:textId="77777777" w:rsidTr="00A37098">
        <w:tc>
          <w:tcPr>
            <w:tcW w:w="7770" w:type="dxa"/>
          </w:tcPr>
          <w:p w14:paraId="5608DDE8" w14:textId="6B40FF17" w:rsidR="00961501" w:rsidRPr="007A11E7" w:rsidRDefault="00961501" w:rsidP="00A37098">
            <w:pPr>
              <w:spacing w:line="276" w:lineRule="auto"/>
              <w:ind w:left="48" w:right="48"/>
              <w:jc w:val="both"/>
              <w:rPr>
                <w:color w:val="000000" w:themeColor="text1"/>
                <w:sz w:val="26"/>
                <w:szCs w:val="26"/>
              </w:rPr>
            </w:pPr>
            <w:r w:rsidRPr="007A11E7">
              <w:rPr>
                <w:b/>
                <w:bCs/>
                <w:color w:val="000000" w:themeColor="text1"/>
                <w:sz w:val="26"/>
                <w:szCs w:val="26"/>
              </w:rPr>
              <w:t xml:space="preserve">Câu 9: </w:t>
            </w:r>
            <w:r w:rsidRPr="007A11E7">
              <w:rPr>
                <w:color w:val="000000" w:themeColor="text1"/>
                <w:sz w:val="26"/>
                <w:szCs w:val="26"/>
              </w:rPr>
              <w:t>Một thác nước cao 126 m và độ chênh lệch nhiệt độ của nước ở đỉnh và chân thác là 0,3°</w:t>
            </w:r>
            <w:r w:rsidR="009344E7" w:rsidRPr="007A11E7">
              <w:rPr>
                <w:b/>
                <w:bCs/>
                <w:caps/>
                <w:color w:val="000000" w:themeColor="text1"/>
                <w:sz w:val="26"/>
                <w:szCs w:val="26"/>
              </w:rPr>
              <w:t xml:space="preserve">C. </w:t>
            </w:r>
            <w:r w:rsidRPr="007A11E7">
              <w:rPr>
                <w:color w:val="000000" w:themeColor="text1"/>
                <w:sz w:val="26"/>
                <w:szCs w:val="26"/>
              </w:rPr>
              <w:t>Giả thiết rằng khi chạm vào chân thác, toàn bộ động năng của nước chuyển hết thành nhiệt năng truyền cho nước. Hãy tính nhiệt dung riêng của nước.</w:t>
            </w:r>
          </w:p>
          <w:p w14:paraId="2D35E21A" w14:textId="44BC5CA8"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2500 J/kg.K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420 J/kg.K         </w:t>
            </w:r>
          </w:p>
          <w:p w14:paraId="072FCA9A" w14:textId="5A626E88"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4200 J.kg.K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480 J/kg.K</w:t>
            </w:r>
          </w:p>
        </w:tc>
        <w:tc>
          <w:tcPr>
            <w:tcW w:w="1971" w:type="dxa"/>
          </w:tcPr>
          <w:p w14:paraId="4F7C308A" w14:textId="77777777" w:rsidR="00961501" w:rsidRPr="007A11E7" w:rsidRDefault="00961501" w:rsidP="00A37098">
            <w:pPr>
              <w:spacing w:line="276" w:lineRule="auto"/>
              <w:rPr>
                <w:noProof/>
                <w:sz w:val="26"/>
                <w:szCs w:val="26"/>
              </w:rPr>
            </w:pPr>
            <w:r w:rsidRPr="007A11E7">
              <w:rPr>
                <w:noProof/>
              </w:rPr>
              <w:drawing>
                <wp:inline distT="0" distB="0" distL="0" distR="0" wp14:anchorId="01BFBE3A" wp14:editId="0EE9A7C4">
                  <wp:extent cx="1086485" cy="746958"/>
                  <wp:effectExtent l="0" t="0" r="0" b="0"/>
                  <wp:docPr id="21185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0989"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086485" cy="746958"/>
                          </a:xfrm>
                          <a:prstGeom prst="rect">
                            <a:avLst/>
                          </a:prstGeom>
                          <a:noFill/>
                          <a:ln>
                            <a:noFill/>
                          </a:ln>
                        </pic:spPr>
                      </pic:pic>
                    </a:graphicData>
                  </a:graphic>
                </wp:inline>
              </w:drawing>
            </w:r>
          </w:p>
        </w:tc>
      </w:tr>
      <w:tr w:rsidR="00961501" w:rsidRPr="007A11E7" w14:paraId="126A228B" w14:textId="77777777" w:rsidTr="00A37098">
        <w:tc>
          <w:tcPr>
            <w:tcW w:w="7770" w:type="dxa"/>
          </w:tcPr>
          <w:p w14:paraId="589B1A48" w14:textId="3C631DAE" w:rsidR="00961501" w:rsidRPr="007A11E7" w:rsidRDefault="00961501" w:rsidP="00A37098">
            <w:pPr>
              <w:spacing w:line="276" w:lineRule="auto"/>
              <w:ind w:left="48" w:right="48"/>
              <w:jc w:val="both"/>
              <w:rPr>
                <w:color w:val="000000" w:themeColor="text1"/>
                <w:sz w:val="26"/>
                <w:szCs w:val="26"/>
                <w:shd w:val="clear" w:color="auto" w:fill="FFFFFF"/>
              </w:rPr>
            </w:pPr>
            <w:r w:rsidRPr="007A11E7">
              <w:rPr>
                <w:b/>
                <w:bCs/>
                <w:color w:val="000000" w:themeColor="text1"/>
                <w:sz w:val="26"/>
                <w:szCs w:val="26"/>
              </w:rPr>
              <w:t xml:space="preserve">Câu 10: </w:t>
            </w:r>
            <w:r w:rsidRPr="007A11E7">
              <w:rPr>
                <w:color w:val="000000" w:themeColor="text1"/>
                <w:sz w:val="26"/>
                <w:szCs w:val="26"/>
                <w:shd w:val="clear" w:color="auto" w:fill="FFFFFF"/>
              </w:rPr>
              <w:t>Một khối chì có khối lượng 5 kg, nhiệt dung riêng là 130 J/kg.K. Sau khi nhận thêm 37,7 kJ thì nhiệt độ của nó là 90°</w:t>
            </w:r>
            <w:r w:rsidR="009344E7" w:rsidRPr="007A11E7">
              <w:rPr>
                <w:b/>
                <w:bCs/>
                <w:caps/>
                <w:color w:val="000000" w:themeColor="text1"/>
                <w:sz w:val="26"/>
                <w:szCs w:val="26"/>
                <w:shd w:val="clear" w:color="auto" w:fill="FFFFFF"/>
              </w:rPr>
              <w:t xml:space="preserve">C. </w:t>
            </w:r>
            <w:r w:rsidRPr="007A11E7">
              <w:rPr>
                <w:color w:val="000000" w:themeColor="text1"/>
                <w:sz w:val="26"/>
                <w:szCs w:val="26"/>
                <w:shd w:val="clear" w:color="auto" w:fill="FFFFFF"/>
              </w:rPr>
              <w:t>Hỏi nhiệt độ ban đầu của khối chì là bao nhiêu?</w:t>
            </w:r>
            <w:r w:rsidRPr="007A11E7">
              <w:rPr>
                <w:vanish/>
                <w:color w:val="000000" w:themeColor="text1"/>
                <w:sz w:val="26"/>
                <w:szCs w:val="26"/>
              </w:rPr>
              <w:t>Bottom of Form</w:t>
            </w:r>
          </w:p>
          <w:p w14:paraId="514C2DF9" w14:textId="47F7CF17" w:rsidR="00961501" w:rsidRPr="007A11E7" w:rsidRDefault="009344E7" w:rsidP="00A37098">
            <w:pPr>
              <w:spacing w:line="276" w:lineRule="auto"/>
              <w:ind w:left="48" w:right="48" w:firstLine="672"/>
              <w:jc w:val="both"/>
              <w:rPr>
                <w:color w:val="000000" w:themeColor="text1"/>
                <w:sz w:val="26"/>
                <w:szCs w:val="26"/>
                <w:shd w:val="clear" w:color="auto" w:fill="FFFFFF"/>
              </w:rPr>
            </w:pPr>
            <w:r w:rsidRPr="007A11E7">
              <w:rPr>
                <w:b/>
                <w:caps/>
                <w:color w:val="000000" w:themeColor="text1"/>
                <w:sz w:val="26"/>
                <w:szCs w:val="26"/>
                <w:shd w:val="clear" w:color="auto" w:fill="FFFFFF"/>
              </w:rPr>
              <w:t xml:space="preserve">A. </w:t>
            </w:r>
            <w:r w:rsidR="00961501" w:rsidRPr="007A11E7">
              <w:rPr>
                <w:color w:val="000000" w:themeColor="text1"/>
                <w:sz w:val="26"/>
                <w:szCs w:val="26"/>
                <w:shd w:val="clear" w:color="auto" w:fill="FFFFFF"/>
              </w:rPr>
              <w:t>32</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r w:rsidR="00961501" w:rsidRPr="007A11E7">
              <w:rPr>
                <w:color w:val="000000" w:themeColor="text1"/>
                <w:sz w:val="26"/>
                <w:szCs w:val="26"/>
                <w:shd w:val="clear" w:color="auto" w:fill="FFFFFF"/>
              </w:rPr>
              <w:tab/>
            </w:r>
            <w:r w:rsidRPr="007A11E7">
              <w:rPr>
                <w:b/>
                <w:caps/>
                <w:color w:val="000000" w:themeColor="text1"/>
                <w:sz w:val="26"/>
                <w:szCs w:val="26"/>
                <w:shd w:val="clear" w:color="auto" w:fill="FFFFFF"/>
              </w:rPr>
              <w:t xml:space="preserve">B. </w:t>
            </w:r>
            <w:r w:rsidR="00961501" w:rsidRPr="007A11E7">
              <w:rPr>
                <w:color w:val="000000" w:themeColor="text1"/>
                <w:sz w:val="26"/>
                <w:szCs w:val="26"/>
                <w:shd w:val="clear" w:color="auto" w:fill="FFFFFF"/>
              </w:rPr>
              <w:t>30</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r w:rsidR="00961501" w:rsidRPr="007A11E7">
              <w:rPr>
                <w:color w:val="000000" w:themeColor="text1"/>
                <w:sz w:val="26"/>
                <w:szCs w:val="26"/>
                <w:shd w:val="clear" w:color="auto" w:fill="FFFFFF"/>
              </w:rPr>
              <w:tab/>
            </w:r>
          </w:p>
          <w:p w14:paraId="728C7FEC" w14:textId="1C294FE0" w:rsidR="00961501" w:rsidRPr="007A11E7" w:rsidRDefault="009344E7" w:rsidP="00A37098">
            <w:pPr>
              <w:spacing w:line="276" w:lineRule="auto"/>
              <w:ind w:left="48" w:right="48" w:firstLine="672"/>
              <w:jc w:val="both"/>
              <w:rPr>
                <w:color w:val="000000" w:themeColor="text1"/>
                <w:sz w:val="26"/>
                <w:szCs w:val="26"/>
                <w:shd w:val="clear" w:color="auto" w:fill="FFFFFF"/>
              </w:rPr>
            </w:pPr>
            <w:r w:rsidRPr="007A11E7">
              <w:rPr>
                <w:b/>
                <w:caps/>
                <w:color w:val="000000" w:themeColor="text1"/>
                <w:sz w:val="26"/>
                <w:szCs w:val="26"/>
                <w:shd w:val="clear" w:color="auto" w:fill="FFFFFF"/>
              </w:rPr>
              <w:t xml:space="preserve">C. </w:t>
            </w:r>
            <w:r w:rsidR="00961501" w:rsidRPr="007A11E7">
              <w:rPr>
                <w:color w:val="000000" w:themeColor="text1"/>
                <w:sz w:val="26"/>
                <w:szCs w:val="26"/>
                <w:shd w:val="clear" w:color="auto" w:fill="FFFFFF"/>
              </w:rPr>
              <w:t>45</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r w:rsidR="00961501" w:rsidRPr="007A11E7">
              <w:rPr>
                <w:color w:val="000000" w:themeColor="text1"/>
                <w:sz w:val="26"/>
                <w:szCs w:val="26"/>
                <w:shd w:val="clear" w:color="auto" w:fill="FFFFFF"/>
              </w:rPr>
              <w:tab/>
            </w:r>
            <w:r w:rsidRPr="007A11E7">
              <w:rPr>
                <w:b/>
                <w:caps/>
                <w:color w:val="000000" w:themeColor="text1"/>
                <w:sz w:val="26"/>
                <w:szCs w:val="26"/>
                <w:shd w:val="clear" w:color="auto" w:fill="FFFFFF"/>
              </w:rPr>
              <w:t xml:space="preserve">D. </w:t>
            </w:r>
            <w:r w:rsidR="00961501" w:rsidRPr="007A11E7">
              <w:rPr>
                <w:color w:val="000000" w:themeColor="text1"/>
                <w:sz w:val="26"/>
                <w:szCs w:val="26"/>
                <w:shd w:val="clear" w:color="auto" w:fill="FFFFFF"/>
              </w:rPr>
              <w:t>50</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p>
        </w:tc>
        <w:tc>
          <w:tcPr>
            <w:tcW w:w="1971" w:type="dxa"/>
          </w:tcPr>
          <w:p w14:paraId="1314721B" w14:textId="77777777" w:rsidR="00961501" w:rsidRPr="007A11E7" w:rsidRDefault="00961501" w:rsidP="00A37098">
            <w:pPr>
              <w:spacing w:line="276" w:lineRule="auto"/>
              <w:rPr>
                <w:noProof/>
              </w:rPr>
            </w:pPr>
            <w:r w:rsidRPr="007A11E7">
              <w:rPr>
                <w:noProof/>
                <w:sz w:val="26"/>
                <w:szCs w:val="26"/>
              </w:rPr>
              <w:drawing>
                <wp:inline distT="0" distB="0" distL="0" distR="0" wp14:anchorId="4C893173" wp14:editId="463AF952">
                  <wp:extent cx="1114425" cy="959959"/>
                  <wp:effectExtent l="0" t="0" r="0" b="0"/>
                  <wp:docPr id="162394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Chì là gì? Tìm hiểu về cấu tạo, tính chất, ứng dụng trong cuộc sống"/>
                          <pic:cNvPicPr>
                            <a:picLocks noChangeAspect="1" noChangeArrowheads="1"/>
                          </pic:cNvPicPr>
                        </pic:nvPicPr>
                        <pic:blipFill rotWithShape="1">
                          <a:blip r:embed="rId40">
                            <a:extLst>
                              <a:ext uri="{28A0092B-C50C-407E-A947-70E740481C1C}">
                                <a14:useLocalDpi xmlns:a14="http://schemas.microsoft.com/office/drawing/2010/main" val="0"/>
                              </a:ext>
                            </a:extLst>
                          </a:blip>
                          <a:srcRect l="10646" r="11448"/>
                          <a:stretch/>
                        </pic:blipFill>
                        <pic:spPr bwMode="auto">
                          <a:xfrm>
                            <a:off x="0" y="0"/>
                            <a:ext cx="1115828" cy="9611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CBBF2D6" w14:textId="1FCB2B68"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11: </w:t>
      </w:r>
      <w:r w:rsidRPr="007A11E7">
        <w:rPr>
          <w:color w:val="000000" w:themeColor="text1"/>
          <w:sz w:val="26"/>
          <w:szCs w:val="26"/>
        </w:rPr>
        <w:t xml:space="preserve">Có 4 bình </w:t>
      </w:r>
      <w:r w:rsidR="009344E7" w:rsidRPr="007A11E7">
        <w:rPr>
          <w:b/>
          <w:bCs/>
          <w:caps/>
          <w:color w:val="000000" w:themeColor="text1"/>
          <w:sz w:val="26"/>
          <w:szCs w:val="26"/>
        </w:rPr>
        <w:t xml:space="preserve">A. B. C. </w:t>
      </w:r>
      <w:r w:rsidRPr="007A11E7">
        <w:rPr>
          <w:color w:val="000000" w:themeColor="text1"/>
          <w:sz w:val="26"/>
          <w:szCs w:val="26"/>
        </w:rPr>
        <w:t>D đều đựng nước ở cùng một nhiệt độ với thể tích tương ứng là 1 lít, 2 lít, 3 lít, 4 lít. Sau khi dùng các đèn cồn giống hệt nhau để đun các bình này trong 8 phút ta thấy các nhiệt độ trong các bình này khác nhau. Hỏi bình nào có nhiệt độ cao nhất?</w:t>
      </w:r>
    </w:p>
    <w:p w14:paraId="215FA208" w14:textId="77777777" w:rsidR="00961501" w:rsidRPr="007A11E7" w:rsidRDefault="00961501" w:rsidP="00961501">
      <w:pPr>
        <w:spacing w:line="276" w:lineRule="auto"/>
        <w:ind w:left="48" w:right="48"/>
        <w:jc w:val="center"/>
        <w:rPr>
          <w:color w:val="000000" w:themeColor="text1"/>
          <w:sz w:val="26"/>
          <w:szCs w:val="26"/>
        </w:rPr>
      </w:pPr>
      <w:r w:rsidRPr="007A11E7">
        <w:rPr>
          <w:noProof/>
        </w:rPr>
        <w:drawing>
          <wp:inline distT="0" distB="0" distL="0" distR="0" wp14:anchorId="5F7B91E2" wp14:editId="229875CD">
            <wp:extent cx="4114800" cy="974329"/>
            <wp:effectExtent l="0" t="0" r="0" b="0"/>
            <wp:docPr id="69396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ó 4 hình A, B, C, D đều đựng nước ở cùng một nhiệt độ. Sau khi"/>
                    <pic:cNvPicPr>
                      <a:picLocks noChangeAspect="1" noChangeArrowheads="1"/>
                    </pic:cNvPicPr>
                  </pic:nvPicPr>
                  <pic:blipFill rotWithShape="1">
                    <a:blip r:embed="rId41">
                      <a:extLst>
                        <a:ext uri="{BEBA8EAE-BF5A-486C-A8C5-ECC9F3942E4B}">
                          <a14:imgProps xmlns:a14="http://schemas.microsoft.com/office/drawing/2010/main">
                            <a14:imgLayer r:embed="rId4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4054" t="13605" r="4633" b="10204"/>
                    <a:stretch/>
                  </pic:blipFill>
                  <pic:spPr bwMode="auto">
                    <a:xfrm>
                      <a:off x="0" y="0"/>
                      <a:ext cx="4127031" cy="977225"/>
                    </a:xfrm>
                    <a:prstGeom prst="rect">
                      <a:avLst/>
                    </a:prstGeom>
                    <a:noFill/>
                    <a:ln>
                      <a:noFill/>
                    </a:ln>
                    <a:extLst>
                      <a:ext uri="{53640926-AAD7-44D8-BBD7-CCE9431645EC}">
                        <a14:shadowObscured xmlns:a14="http://schemas.microsoft.com/office/drawing/2010/main"/>
                      </a:ext>
                    </a:extLst>
                  </pic:spPr>
                </pic:pic>
              </a:graphicData>
            </a:graphic>
          </wp:inline>
        </w:drawing>
      </w:r>
    </w:p>
    <w:p w14:paraId="6CD7DFC6" w14:textId="69B02B82" w:rsidR="00961501" w:rsidRPr="007A11E7" w:rsidRDefault="009344E7" w:rsidP="00961501">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Bình A         </w:t>
      </w:r>
      <w:r w:rsidRPr="007A11E7">
        <w:rPr>
          <w:b/>
          <w:caps/>
          <w:color w:val="000000" w:themeColor="text1"/>
          <w:sz w:val="26"/>
          <w:szCs w:val="26"/>
        </w:rPr>
        <w:t xml:space="preserve">B. </w:t>
      </w:r>
      <w:r w:rsidR="00961501" w:rsidRPr="007A11E7">
        <w:rPr>
          <w:color w:val="000000" w:themeColor="text1"/>
          <w:sz w:val="26"/>
          <w:szCs w:val="26"/>
        </w:rPr>
        <w:t>Bình B         </w:t>
      </w:r>
      <w:r w:rsidRPr="007A11E7">
        <w:rPr>
          <w:b/>
          <w:caps/>
          <w:color w:val="000000" w:themeColor="text1"/>
          <w:sz w:val="26"/>
          <w:szCs w:val="26"/>
        </w:rPr>
        <w:t xml:space="preserve">C. </w:t>
      </w:r>
      <w:r w:rsidR="00961501" w:rsidRPr="007A11E7">
        <w:rPr>
          <w:color w:val="000000" w:themeColor="text1"/>
          <w:sz w:val="26"/>
          <w:szCs w:val="26"/>
        </w:rPr>
        <w:t>Bình C         </w:t>
      </w:r>
      <w:r w:rsidRPr="007A11E7">
        <w:rPr>
          <w:b/>
          <w:caps/>
          <w:color w:val="000000" w:themeColor="text1"/>
          <w:sz w:val="26"/>
          <w:szCs w:val="26"/>
        </w:rPr>
        <w:t xml:space="preserve">D. </w:t>
      </w:r>
      <w:r w:rsidR="00961501" w:rsidRPr="007A11E7">
        <w:rPr>
          <w:color w:val="000000" w:themeColor="text1"/>
          <w:sz w:val="26"/>
          <w:szCs w:val="26"/>
        </w:rPr>
        <w:t>Bình D</w:t>
      </w:r>
    </w:p>
    <w:p w14:paraId="30B0AB16"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12: </w:t>
      </w:r>
      <w:r w:rsidRPr="007A11E7">
        <w:rPr>
          <w:color w:val="000000" w:themeColor="text1"/>
          <w:sz w:val="26"/>
          <w:szCs w:val="26"/>
        </w:rPr>
        <w:t>Nhiệt lượng mà vật nhận được hay tỏa ra phụ thuộc vào:</w:t>
      </w:r>
    </w:p>
    <w:p w14:paraId="04A04416" w14:textId="30DC6785"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khối lượng</w:t>
      </w:r>
    </w:p>
    <w:p w14:paraId="1360B259" w14:textId="0BC882B3"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độ tăng nhiệt độ của vật</w:t>
      </w:r>
    </w:p>
    <w:p w14:paraId="7FA6B634" w14:textId="33945F74"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nhiệt dung riêng của chất làm nên vật</w:t>
      </w:r>
    </w:p>
    <w:p w14:paraId="39A8D9BC" w14:textId="6351B847"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Cả 3 phương án trên</w:t>
      </w:r>
    </w:p>
    <w:p w14:paraId="1DB5CA0E"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kern w:val="36"/>
          <w:sz w:val="26"/>
          <w:szCs w:val="26"/>
        </w:rPr>
        <w:t xml:space="preserve">Câu 13: </w:t>
      </w:r>
      <w:r w:rsidRPr="007A11E7">
        <w:rPr>
          <w:rFonts w:eastAsia="Times New Roman"/>
          <w:color w:val="222222"/>
          <w:sz w:val="26"/>
          <w:szCs w:val="26"/>
        </w:rPr>
        <w:t>J/kg.K là đơn vị của đại lượng nào dưới đây:</w:t>
      </w:r>
    </w:p>
    <w:p w14:paraId="62153CDF" w14:textId="1F5FF42A"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Nội năng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B. </w:t>
      </w:r>
      <w:r w:rsidR="00961501" w:rsidRPr="007A11E7">
        <w:rPr>
          <w:color w:val="000000"/>
          <w:sz w:val="26"/>
          <w:szCs w:val="26"/>
        </w:rPr>
        <w:t>Nhiệt dung riêng</w:t>
      </w:r>
    </w:p>
    <w:p w14:paraId="63CD2348" w14:textId="077676F1"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Nhiệt lượng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D. </w:t>
      </w:r>
      <w:r w:rsidR="00961501" w:rsidRPr="007A11E7">
        <w:rPr>
          <w:color w:val="000000"/>
          <w:sz w:val="26"/>
          <w:szCs w:val="26"/>
        </w:rPr>
        <w:t>Nhiệt năng</w:t>
      </w:r>
    </w:p>
    <w:p w14:paraId="4FCF6D0D"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lang w:val="it-IT"/>
        </w:rPr>
        <w:t xml:space="preserve">Câu 14: </w:t>
      </w:r>
      <w:r w:rsidRPr="007A11E7">
        <w:rPr>
          <w:rFonts w:eastAsia="Times New Roman"/>
          <w:color w:val="222222"/>
          <w:sz w:val="26"/>
          <w:szCs w:val="26"/>
        </w:rPr>
        <w:t>Nhiệt dung riêng của rượu là 2500J/kg.K. Điều đó có nghĩa là gì?</w:t>
      </w:r>
    </w:p>
    <w:p w14:paraId="63977B24" w14:textId="1728891E"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Để nâng 1kg rượu lên nhiệt độ bay hơi ta phải cung cấp cho nó một nhiệt lượng là 2500J</w:t>
      </w:r>
    </w:p>
    <w:p w14:paraId="455BF1BD" w14:textId="4B6FA32D"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B. </w:t>
      </w:r>
      <w:r w:rsidR="00961501" w:rsidRPr="007A11E7">
        <w:rPr>
          <w:color w:val="000000"/>
          <w:sz w:val="26"/>
          <w:szCs w:val="26"/>
        </w:rPr>
        <w:t>1kg rượu bị đông đặc thì giải phóng nhiệt lượng là 2500J</w:t>
      </w:r>
    </w:p>
    <w:p w14:paraId="7355BB72" w14:textId="47F115BF"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Để nâng 1kg rượu tăng lên 1 độ ta cần cung cấp cho nó nhiệt lượng là 2500J</w:t>
      </w:r>
    </w:p>
    <w:p w14:paraId="3B04F1CF" w14:textId="1504BBD3"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Nhiệt lượng có trong 1kg chất ấy ở nhiệt độ bình thường.</w:t>
      </w:r>
    </w:p>
    <w:p w14:paraId="47BD7388"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15: </w:t>
      </w:r>
      <w:r w:rsidRPr="007A11E7">
        <w:rPr>
          <w:rFonts w:eastAsia="Times New Roman"/>
          <w:color w:val="222222"/>
          <w:sz w:val="26"/>
          <w:szCs w:val="26"/>
        </w:rPr>
        <w:t>Trong công thức tính nhiệt lượng thu vào: </w:t>
      </w:r>
      <w:r w:rsidRPr="007A11E7">
        <w:rPr>
          <w:rFonts w:eastAsia="Times New Roman"/>
          <w:color w:val="222222"/>
          <w:sz w:val="26"/>
          <w:szCs w:val="26"/>
          <w:bdr w:val="none" w:sz="0" w:space="0" w:color="auto" w:frame="1"/>
        </w:rPr>
        <w:t>Q = mcΔt = mc(t</w:t>
      </w:r>
      <w:r w:rsidRPr="007A11E7">
        <w:rPr>
          <w:rFonts w:eastAsia="Times New Roman"/>
          <w:color w:val="222222"/>
          <w:sz w:val="26"/>
          <w:szCs w:val="26"/>
          <w:bdr w:val="none" w:sz="0" w:space="0" w:color="auto" w:frame="1"/>
          <w:vertAlign w:val="subscript"/>
        </w:rPr>
        <w:t>2</w:t>
      </w:r>
      <w:r w:rsidRPr="007A11E7">
        <w:rPr>
          <w:rFonts w:eastAsia="Times New Roman"/>
          <w:color w:val="222222"/>
          <w:sz w:val="26"/>
          <w:szCs w:val="26"/>
          <w:bdr w:val="none" w:sz="0" w:space="0" w:color="auto" w:frame="1"/>
        </w:rPr>
        <w:t xml:space="preserve"> − t</w:t>
      </w:r>
      <w:r w:rsidRPr="007A11E7">
        <w:rPr>
          <w:rFonts w:eastAsia="Times New Roman"/>
          <w:color w:val="222222"/>
          <w:sz w:val="26"/>
          <w:szCs w:val="26"/>
          <w:bdr w:val="none" w:sz="0" w:space="0" w:color="auto" w:frame="1"/>
          <w:vertAlign w:val="subscript"/>
        </w:rPr>
        <w:t>1</w:t>
      </w:r>
      <w:r w:rsidRPr="007A11E7">
        <w:rPr>
          <w:rFonts w:eastAsia="Times New Roman"/>
          <w:color w:val="222222"/>
          <w:sz w:val="26"/>
          <w:szCs w:val="26"/>
          <w:bdr w:val="none" w:sz="0" w:space="0" w:color="auto" w:frame="1"/>
        </w:rPr>
        <w:t>)</w:t>
      </w:r>
      <w:r w:rsidRPr="007A11E7">
        <w:rPr>
          <w:rFonts w:eastAsia="Times New Roman"/>
          <w:color w:val="222222"/>
          <w:sz w:val="26"/>
          <w:szCs w:val="26"/>
        </w:rPr>
        <w:t>, t</w:t>
      </w:r>
      <w:r w:rsidRPr="007A11E7">
        <w:rPr>
          <w:rFonts w:eastAsia="Times New Roman"/>
          <w:color w:val="222222"/>
          <w:sz w:val="26"/>
          <w:szCs w:val="26"/>
          <w:vertAlign w:val="subscript"/>
        </w:rPr>
        <w:t>2</w:t>
      </w:r>
      <w:r w:rsidRPr="007A11E7">
        <w:rPr>
          <w:rFonts w:eastAsia="Times New Roman"/>
          <w:color w:val="222222"/>
          <w:sz w:val="26"/>
          <w:szCs w:val="26"/>
        </w:rPr>
        <w:t> là:</w:t>
      </w:r>
    </w:p>
    <w:p w14:paraId="4A06005F" w14:textId="519685D9"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Nhiệt độ lúc đầu của vật.</w:t>
      </w:r>
    </w:p>
    <w:p w14:paraId="63491FCA" w14:textId="1C55DAE6"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B. </w:t>
      </w:r>
      <w:r w:rsidR="00961501" w:rsidRPr="007A11E7">
        <w:rPr>
          <w:color w:val="000000"/>
          <w:sz w:val="26"/>
          <w:szCs w:val="26"/>
        </w:rPr>
        <w:t>Nhiệt độ lúc sau của vật.</w:t>
      </w:r>
    </w:p>
    <w:p w14:paraId="07557C13" w14:textId="45628F2E"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Thời điểm bắt đầu vật nhận nhiệt lượng.</w:t>
      </w:r>
    </w:p>
    <w:p w14:paraId="7585A9C2" w14:textId="10F26E1D"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Thời điểm sau khi vật nhận nhiết lượng.</w:t>
      </w:r>
    </w:p>
    <w:p w14:paraId="23CE74E9"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16: </w:t>
      </w:r>
      <w:r w:rsidRPr="007A11E7">
        <w:rPr>
          <w:rFonts w:eastAsia="Times New Roman"/>
          <w:color w:val="222222"/>
          <w:sz w:val="26"/>
          <w:szCs w:val="26"/>
        </w:rPr>
        <w:t>Nhiệt dung riêng của đồng lớn hơn chì. Vì vậy để tăng nhiệt độ của 3kg đồng và 3kg chì thêm 15</w:t>
      </w:r>
      <w:r w:rsidRPr="007A11E7">
        <w:rPr>
          <w:rFonts w:eastAsia="Times New Roman"/>
          <w:color w:val="222222"/>
          <w:sz w:val="26"/>
          <w:szCs w:val="26"/>
          <w:vertAlign w:val="superscript"/>
        </w:rPr>
        <w:t>0</w:t>
      </w:r>
      <w:r w:rsidRPr="007A11E7">
        <w:rPr>
          <w:rFonts w:eastAsia="Times New Roman"/>
          <w:color w:val="222222"/>
          <w:sz w:val="26"/>
          <w:szCs w:val="26"/>
        </w:rPr>
        <w:t>C thì:</w:t>
      </w:r>
    </w:p>
    <w:p w14:paraId="4267C4D1" w14:textId="20908FAF"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Khối chì cần nhiều nhiệt lượng hơn khối đồng.</w:t>
      </w:r>
    </w:p>
    <w:p w14:paraId="21F66C48" w14:textId="42B63009"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lastRenderedPageBreak/>
        <w:t xml:space="preserve">B. </w:t>
      </w:r>
      <w:r w:rsidR="00961501" w:rsidRPr="007A11E7">
        <w:rPr>
          <w:color w:val="000000"/>
          <w:sz w:val="26"/>
          <w:szCs w:val="26"/>
        </w:rPr>
        <w:t>Khối đồng cần nhiều nhiệt lượng hơn khối chì.</w:t>
      </w:r>
    </w:p>
    <w:p w14:paraId="05A4BE48" w14:textId="50968774"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Hai khối đều cần nhiệt lượng như nhau.</w:t>
      </w:r>
    </w:p>
    <w:p w14:paraId="1C248582" w14:textId="548673E6"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Không khẳng định được.</w:t>
      </w:r>
    </w:p>
    <w:p w14:paraId="40228C4A" w14:textId="3D7258E8"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rStyle w:val="fontstyle01"/>
          <w:rFonts w:ascii="Times New Roman" w:hAnsi="Times New Roman"/>
          <w:b/>
          <w:bCs/>
          <w:color w:val="000000" w:themeColor="text1"/>
        </w:rPr>
        <w:t xml:space="preserve">Câu 17: </w:t>
      </w:r>
      <w:r w:rsidRPr="007A11E7">
        <w:rPr>
          <w:rFonts w:eastAsia="Times New Roman"/>
          <w:color w:val="222222"/>
          <w:sz w:val="26"/>
          <w:szCs w:val="26"/>
        </w:rPr>
        <w:t xml:space="preserve">Ba chất lỏng </w:t>
      </w:r>
      <w:r w:rsidR="009344E7" w:rsidRPr="007A11E7">
        <w:rPr>
          <w:rFonts w:eastAsia="Times New Roman"/>
          <w:b/>
          <w:bCs/>
          <w:caps/>
          <w:color w:val="222222"/>
          <w:sz w:val="26"/>
          <w:szCs w:val="26"/>
        </w:rPr>
        <w:t xml:space="preserve">A. B. </w:t>
      </w:r>
      <w:r w:rsidRPr="007A11E7">
        <w:rPr>
          <w:rFonts w:eastAsia="Times New Roman"/>
          <w:bCs/>
          <w:color w:val="222222"/>
          <w:sz w:val="26"/>
          <w:szCs w:val="26"/>
        </w:rPr>
        <w:t>C</w:t>
      </w:r>
      <w:r w:rsidRPr="007A11E7">
        <w:rPr>
          <w:rFonts w:eastAsia="Times New Roman"/>
          <w:color w:val="222222"/>
          <w:sz w:val="26"/>
          <w:szCs w:val="26"/>
        </w:rPr>
        <w:t xml:space="preserve"> đang ở nhiệt độ t</w:t>
      </w:r>
      <w:r w:rsidRPr="007A11E7">
        <w:rPr>
          <w:rFonts w:eastAsia="Times New Roman"/>
          <w:color w:val="222222"/>
          <w:sz w:val="26"/>
          <w:szCs w:val="26"/>
          <w:vertAlign w:val="subscript"/>
        </w:rPr>
        <w:t>A</w:t>
      </w:r>
      <w:r w:rsidRPr="007A11E7">
        <w:rPr>
          <w:rFonts w:eastAsia="Times New Roman"/>
          <w:color w:val="222222"/>
          <w:sz w:val="26"/>
          <w:szCs w:val="26"/>
        </w:rPr>
        <w:t>, t</w:t>
      </w:r>
      <w:r w:rsidRPr="007A11E7">
        <w:rPr>
          <w:rFonts w:eastAsia="Times New Roman"/>
          <w:color w:val="222222"/>
          <w:sz w:val="26"/>
          <w:szCs w:val="26"/>
          <w:vertAlign w:val="subscript"/>
        </w:rPr>
        <w:t>B</w:t>
      </w:r>
      <w:r w:rsidRPr="007A11E7">
        <w:rPr>
          <w:rFonts w:eastAsia="Times New Roman"/>
          <w:color w:val="222222"/>
          <w:sz w:val="26"/>
          <w:szCs w:val="26"/>
        </w:rPr>
        <w:t>, t</w:t>
      </w:r>
      <w:r w:rsidRPr="007A11E7">
        <w:rPr>
          <w:rFonts w:eastAsia="Times New Roman"/>
          <w:color w:val="222222"/>
          <w:sz w:val="26"/>
          <w:szCs w:val="26"/>
          <w:vertAlign w:val="subscript"/>
        </w:rPr>
        <w:t>C</w:t>
      </w:r>
      <w:r w:rsidRPr="007A11E7">
        <w:rPr>
          <w:rFonts w:eastAsia="Times New Roman"/>
          <w:color w:val="222222"/>
          <w:sz w:val="26"/>
          <w:szCs w:val="26"/>
        </w:rPr>
        <w:t> với t</w:t>
      </w:r>
      <w:r w:rsidRPr="007A11E7">
        <w:rPr>
          <w:rFonts w:eastAsia="Times New Roman"/>
          <w:color w:val="222222"/>
          <w:sz w:val="26"/>
          <w:szCs w:val="26"/>
          <w:vertAlign w:val="subscript"/>
        </w:rPr>
        <w:t>A</w:t>
      </w:r>
      <w:r w:rsidRPr="007A11E7">
        <w:rPr>
          <w:rFonts w:eastAsia="Times New Roman"/>
          <w:color w:val="222222"/>
          <w:sz w:val="26"/>
          <w:szCs w:val="26"/>
        </w:rPr>
        <w:t> &lt; t</w:t>
      </w:r>
      <w:r w:rsidRPr="007A11E7">
        <w:rPr>
          <w:rFonts w:eastAsia="Times New Roman"/>
          <w:color w:val="222222"/>
          <w:sz w:val="26"/>
          <w:szCs w:val="26"/>
          <w:vertAlign w:val="subscript"/>
        </w:rPr>
        <w:t>B</w:t>
      </w:r>
      <w:r w:rsidRPr="007A11E7">
        <w:rPr>
          <w:rFonts w:eastAsia="Times New Roman"/>
          <w:color w:val="222222"/>
          <w:sz w:val="26"/>
          <w:szCs w:val="26"/>
        </w:rPr>
        <w:t> &lt; t</w:t>
      </w:r>
      <w:r w:rsidRPr="007A11E7">
        <w:rPr>
          <w:rFonts w:eastAsia="Times New Roman"/>
          <w:color w:val="222222"/>
          <w:sz w:val="26"/>
          <w:szCs w:val="26"/>
          <w:vertAlign w:val="subscript"/>
        </w:rPr>
        <w:t>C</w:t>
      </w:r>
      <w:r w:rsidRPr="007A11E7">
        <w:rPr>
          <w:rFonts w:eastAsia="Times New Roman"/>
          <w:color w:val="222222"/>
          <w:sz w:val="26"/>
          <w:szCs w:val="26"/>
        </w:rPr>
        <w:t> được trộn lẫn với nhau. Chất lỏng nào tỏa nhiệt, chất lỏng nào thu nhiệt?</w:t>
      </w:r>
    </w:p>
    <w:p w14:paraId="086CD857" w14:textId="5392C183"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A tỏa nhiệt, B và C thu nhiệt</w:t>
      </w:r>
    </w:p>
    <w:p w14:paraId="52B432D5" w14:textId="5AFBFE30"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B. </w:t>
      </w:r>
      <w:r w:rsidR="00961501" w:rsidRPr="007A11E7">
        <w:rPr>
          <w:color w:val="000000"/>
          <w:sz w:val="26"/>
          <w:szCs w:val="26"/>
        </w:rPr>
        <w:t>A và B tỏa nhiệt, C thu nhiệt</w:t>
      </w:r>
    </w:p>
    <w:p w14:paraId="660EFC2E" w14:textId="10FEF18D"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C tỏa nhiệt, A và B thu nhiệt</w:t>
      </w:r>
    </w:p>
    <w:p w14:paraId="67ED52A4" w14:textId="6E95EEB0"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Chỉ khẳng định được sau khi tính được nhiệt độ khi cân bằng</w:t>
      </w:r>
    </w:p>
    <w:p w14:paraId="168846EE"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shd w:val="clear" w:color="auto" w:fill="FFFFFF"/>
        </w:rPr>
        <w:t xml:space="preserve">Câu 18: </w:t>
      </w:r>
      <w:r w:rsidRPr="007A11E7">
        <w:rPr>
          <w:rFonts w:eastAsia="Times New Roman"/>
          <w:color w:val="222222"/>
          <w:sz w:val="26"/>
          <w:szCs w:val="26"/>
        </w:rPr>
        <w:t>….. của một chất cho biết nhiệt lượng cần truyền cho 1kg chất đó để nhiệt độ tăng thêm 1</w:t>
      </w:r>
      <w:r w:rsidRPr="007A11E7">
        <w:rPr>
          <w:rFonts w:eastAsia="Times New Roman"/>
          <w:color w:val="222222"/>
          <w:sz w:val="26"/>
          <w:szCs w:val="26"/>
          <w:vertAlign w:val="superscript"/>
        </w:rPr>
        <w:t>0</w:t>
      </w:r>
      <w:r w:rsidRPr="007A11E7">
        <w:rPr>
          <w:rFonts w:eastAsia="Times New Roman"/>
          <w:color w:val="222222"/>
          <w:sz w:val="26"/>
          <w:szCs w:val="26"/>
        </w:rPr>
        <w:t>C(1K). Tìm từ thích hợp điền vào ô trống.</w:t>
      </w:r>
    </w:p>
    <w:p w14:paraId="0515DAC7" w14:textId="68DA7185"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Nhiệt dung riêng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B. </w:t>
      </w:r>
      <w:r w:rsidR="00961501" w:rsidRPr="007A11E7">
        <w:rPr>
          <w:color w:val="000000"/>
          <w:sz w:val="26"/>
          <w:szCs w:val="26"/>
        </w:rPr>
        <w:t>Nhiệt độ</w:t>
      </w:r>
    </w:p>
    <w:p w14:paraId="3276AE41" w14:textId="669AF9FF"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Nhiệt lượng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D. </w:t>
      </w:r>
      <w:r w:rsidR="00961501" w:rsidRPr="007A11E7">
        <w:rPr>
          <w:color w:val="000000"/>
          <w:sz w:val="26"/>
          <w:szCs w:val="26"/>
        </w:rPr>
        <w:t>Nội năng</w:t>
      </w:r>
    </w:p>
    <w:p w14:paraId="5AC3BF6F" w14:textId="0CE6D7CE" w:rsidR="00961501" w:rsidRPr="007A11E7" w:rsidRDefault="00961501" w:rsidP="00961501">
      <w:pPr>
        <w:spacing w:line="276" w:lineRule="auto"/>
        <w:jc w:val="both"/>
        <w:rPr>
          <w:color w:val="auto"/>
          <w:sz w:val="26"/>
          <w:szCs w:val="26"/>
        </w:rPr>
      </w:pPr>
    </w:p>
    <w:p w14:paraId="5CEDB4CD" w14:textId="2C59D255" w:rsidR="00AE2030" w:rsidRPr="007A11E7" w:rsidRDefault="00AE2030" w:rsidP="00961501">
      <w:pPr>
        <w:spacing w:line="276" w:lineRule="auto"/>
        <w:jc w:val="both"/>
        <w:rPr>
          <w:b/>
          <w:bCs/>
          <w:color w:val="C00000"/>
          <w:sz w:val="26"/>
          <w:szCs w:val="26"/>
        </w:rPr>
      </w:pPr>
      <w:r w:rsidRPr="007A11E7">
        <w:rPr>
          <w:b/>
          <w:bCs/>
          <w:color w:val="C00000"/>
          <w:sz w:val="26"/>
          <w:szCs w:val="26"/>
        </w:rPr>
        <w:t>2. Câu trắc nghiệm đúng sai ( 4 điểm )</w:t>
      </w:r>
    </w:p>
    <w:p w14:paraId="2293F0B3" w14:textId="77777777" w:rsidR="00961501" w:rsidRPr="007A11E7" w:rsidRDefault="00961501" w:rsidP="00AE2030">
      <w:pPr>
        <w:spacing w:line="276" w:lineRule="auto"/>
        <w:rPr>
          <w:rFonts w:eastAsia="Calibri"/>
          <w:bCs/>
          <w:i/>
          <w:iCs/>
          <w:color w:val="000000"/>
          <w:sz w:val="26"/>
          <w:szCs w:val="26"/>
          <w:lang w:val="fr-FR"/>
          <w14:ligatures w14:val="standardContextual"/>
        </w:rPr>
      </w:pPr>
      <w:r w:rsidRPr="007A11E7">
        <w:rPr>
          <w:rFonts w:eastAsia="Calibri"/>
          <w:bCs/>
          <w:i/>
          <w:iCs/>
          <w:color w:val="000000"/>
          <w:sz w:val="26"/>
          <w:szCs w:val="26"/>
          <w:lang w:val="fr-FR"/>
          <w14:ligatures w14:val="standardContextual"/>
        </w:rPr>
        <w:t xml:space="preserve">Thí sinh trả lời từ câu 1 đến câu 4. Trong mỗi ý a), b), c), d) ở mỗi câu, thí sinh chọn </w:t>
      </w:r>
      <w:r w:rsidRPr="007A11E7">
        <w:rPr>
          <w:rFonts w:eastAsia="Calibri"/>
          <w:b/>
          <w:i/>
          <w:iCs/>
          <w:color w:val="000000"/>
          <w:sz w:val="26"/>
          <w:szCs w:val="26"/>
          <w:lang w:val="fr-FR"/>
          <w14:ligatures w14:val="standardContextual"/>
        </w:rPr>
        <w:t xml:space="preserve">đúng </w:t>
      </w:r>
      <w:r w:rsidRPr="007A11E7">
        <w:rPr>
          <w:rFonts w:eastAsia="Calibri"/>
          <w:bCs/>
          <w:i/>
          <w:iCs/>
          <w:color w:val="000000"/>
          <w:sz w:val="26"/>
          <w:szCs w:val="26"/>
          <w:lang w:val="fr-FR"/>
          <w14:ligatures w14:val="standardContextual"/>
        </w:rPr>
        <w:t xml:space="preserve">hoặc </w:t>
      </w:r>
      <w:r w:rsidRPr="007A11E7">
        <w:rPr>
          <w:rFonts w:eastAsia="Calibri"/>
          <w:b/>
          <w:i/>
          <w:iCs/>
          <w:color w:val="000000"/>
          <w:sz w:val="26"/>
          <w:szCs w:val="26"/>
          <w:lang w:val="fr-FR"/>
          <w14:ligatures w14:val="standardContextual"/>
        </w:rPr>
        <w:t>sai.</w:t>
      </w:r>
    </w:p>
    <w:p w14:paraId="2085C1AB" w14:textId="77777777" w:rsidR="00961501" w:rsidRPr="007A11E7" w:rsidRDefault="00961501" w:rsidP="00961501">
      <w:pPr>
        <w:spacing w:line="276" w:lineRule="auto"/>
        <w:ind w:firstLine="284"/>
        <w:jc w:val="center"/>
        <w:rPr>
          <w:i/>
          <w:iCs/>
          <w:color w:val="auto"/>
          <w:sz w:val="26"/>
          <w:szCs w:val="26"/>
        </w:rPr>
      </w:pPr>
      <w:r w:rsidRPr="007A11E7">
        <w:rPr>
          <w:i/>
          <w:iCs/>
          <w:color w:val="auto"/>
          <w:sz w:val="26"/>
          <w:szCs w:val="26"/>
        </w:rPr>
        <w:t>Điểm tối đa của 01 câu hỏi là 1 điểm.</w:t>
      </w:r>
    </w:p>
    <w:p w14:paraId="46639144"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74C8B6DD"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531C4255"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7E298F11"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Thí sinh lựa chọn chính xác cả 04 ý trong 1 câu hỏi được 1 điểm.</w:t>
      </w:r>
    </w:p>
    <w:p w14:paraId="1B62775D" w14:textId="77777777" w:rsidR="00961501" w:rsidRPr="007A11E7" w:rsidRDefault="00961501" w:rsidP="00961501">
      <w:pPr>
        <w:spacing w:line="276" w:lineRule="auto"/>
        <w:jc w:val="both"/>
        <w:rPr>
          <w:color w:val="333333"/>
          <w:sz w:val="26"/>
          <w:szCs w:val="26"/>
          <w:shd w:val="clear" w:color="auto" w:fill="FFFFFF"/>
        </w:rPr>
      </w:pPr>
      <w:r w:rsidRPr="007A11E7">
        <w:rPr>
          <w:b/>
          <w:bCs/>
          <w:color w:val="333333"/>
          <w:sz w:val="26"/>
          <w:szCs w:val="26"/>
          <w:shd w:val="clear" w:color="auto" w:fill="FFFFFF"/>
        </w:rPr>
        <w:t xml:space="preserve">Câu 1. </w:t>
      </w:r>
      <w:r w:rsidRPr="007A11E7">
        <w:rPr>
          <w:color w:val="000000"/>
          <w:sz w:val="26"/>
          <w:szCs w:val="26"/>
          <w:shd w:val="clear" w:color="auto" w:fill="FFFFFF"/>
        </w:rPr>
        <w:t>Trong các phát biểu sau, phát biểu nào đúng, phát biểu nào sai?</w:t>
      </w:r>
    </w:p>
    <w:tbl>
      <w:tblPr>
        <w:tblStyle w:val="TableGrid"/>
        <w:tblW w:w="10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573"/>
        <w:gridCol w:w="3996"/>
      </w:tblGrid>
      <w:tr w:rsidR="00961501" w:rsidRPr="007A11E7" w14:paraId="0C644F69" w14:textId="77777777" w:rsidTr="00A37098">
        <w:tc>
          <w:tcPr>
            <w:tcW w:w="5580" w:type="dxa"/>
          </w:tcPr>
          <w:p w14:paraId="2B89EBC0" w14:textId="77777777" w:rsidR="00961501" w:rsidRPr="007A11E7" w:rsidRDefault="00961501" w:rsidP="00A37098">
            <w:pPr>
              <w:spacing w:line="276" w:lineRule="auto"/>
              <w:ind w:left="345"/>
              <w:jc w:val="both"/>
              <w:textAlignment w:val="baseline"/>
              <w:rPr>
                <w:color w:val="000000"/>
                <w:sz w:val="26"/>
                <w:szCs w:val="26"/>
              </w:rPr>
            </w:pPr>
            <w:r w:rsidRPr="007A11E7">
              <w:rPr>
                <w:b/>
                <w:bCs/>
                <w:color w:val="000000"/>
                <w:sz w:val="26"/>
                <w:szCs w:val="26"/>
              </w:rPr>
              <w:t>a)</w:t>
            </w:r>
            <w:r w:rsidRPr="007A11E7">
              <w:rPr>
                <w:color w:val="000000"/>
                <w:sz w:val="26"/>
                <w:szCs w:val="26"/>
              </w:rPr>
              <w:t xml:space="preserve"> Các dụng cụ thông dụng ở phòng thí nghiệm có thể dùng để thực hiện thí nghiệm đo nhiệt dung riêng là: </w:t>
            </w:r>
            <w:r w:rsidRPr="007A11E7">
              <w:rPr>
                <w:color w:val="212529"/>
                <w:sz w:val="26"/>
                <w:szCs w:val="26"/>
              </w:rPr>
              <w:t>Nhiệt lượng kế, Cân, Nhiệt kế, Nước nóng, Đồng hồ điện tử</w:t>
            </w:r>
          </w:p>
        </w:tc>
        <w:tc>
          <w:tcPr>
            <w:tcW w:w="573" w:type="dxa"/>
            <w:vAlign w:val="center"/>
          </w:tcPr>
          <w:p w14:paraId="6525EABB" w14:textId="443A646E" w:rsidR="00961501" w:rsidRPr="007A11E7" w:rsidRDefault="00961501" w:rsidP="00A37098">
            <w:pPr>
              <w:tabs>
                <w:tab w:val="left" w:pos="992"/>
              </w:tabs>
              <w:spacing w:line="276" w:lineRule="auto"/>
              <w:jc w:val="center"/>
              <w:rPr>
                <w:color w:val="auto"/>
                <w:sz w:val="26"/>
                <w:szCs w:val="26"/>
              </w:rPr>
            </w:pPr>
          </w:p>
        </w:tc>
        <w:tc>
          <w:tcPr>
            <w:tcW w:w="3996" w:type="dxa"/>
            <w:vMerge w:val="restart"/>
            <w:vAlign w:val="center"/>
          </w:tcPr>
          <w:p w14:paraId="7AAAFACC" w14:textId="77777777" w:rsidR="00961501" w:rsidRPr="007A11E7" w:rsidRDefault="00961501" w:rsidP="00A37098">
            <w:pPr>
              <w:tabs>
                <w:tab w:val="left" w:pos="992"/>
              </w:tabs>
              <w:spacing w:line="276" w:lineRule="auto"/>
              <w:jc w:val="center"/>
              <w:rPr>
                <w:color w:val="000000" w:themeColor="text1"/>
                <w:sz w:val="40"/>
                <w:szCs w:val="40"/>
                <w:lang w:val="vi-VN"/>
              </w:rPr>
            </w:pPr>
            <w:r w:rsidRPr="007A11E7">
              <w:rPr>
                <w:noProof/>
                <w:sz w:val="26"/>
                <w:szCs w:val="26"/>
              </w:rPr>
              <w:drawing>
                <wp:inline distT="0" distB="0" distL="0" distR="0" wp14:anchorId="76B8F9ED" wp14:editId="3158F88D">
                  <wp:extent cx="2392632" cy="1315268"/>
                  <wp:effectExtent l="0" t="0" r="8255" b="0"/>
                  <wp:docPr id="16425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94966" name="Picture 1" descr="A white box with black and red buttons and a black and red object with a black and red wire&#10;&#10;Description automatically generated with medium confidence"/>
                          <pic:cNvPicPr/>
                        </pic:nvPicPr>
                        <pic:blipFill>
                          <a:blip r:embed="rId24">
                            <a:extLst>
                              <a:ext uri="{BEBA8EAE-BF5A-486C-A8C5-ECC9F3942E4B}">
                                <a14:imgProps xmlns:a14="http://schemas.microsoft.com/office/drawing/2010/main">
                                  <a14:imgLayer r:embed="rId25">
                                    <a14:imgEffect>
                                      <a14:sharpenSoften amount="50000"/>
                                    </a14:imgEffect>
                                    <a14:imgEffect>
                                      <a14:brightnessContrast contrast="40000"/>
                                    </a14:imgEffect>
                                  </a14:imgLayer>
                                </a14:imgProps>
                              </a:ext>
                            </a:extLst>
                          </a:blip>
                          <a:stretch>
                            <a:fillRect/>
                          </a:stretch>
                        </pic:blipFill>
                        <pic:spPr>
                          <a:xfrm>
                            <a:off x="0" y="0"/>
                            <a:ext cx="2399307" cy="1318937"/>
                          </a:xfrm>
                          <a:prstGeom prst="rect">
                            <a:avLst/>
                          </a:prstGeom>
                        </pic:spPr>
                      </pic:pic>
                    </a:graphicData>
                  </a:graphic>
                </wp:inline>
              </w:drawing>
            </w:r>
          </w:p>
        </w:tc>
      </w:tr>
      <w:tr w:rsidR="00961501" w:rsidRPr="007A11E7" w14:paraId="1B616BCE" w14:textId="77777777" w:rsidTr="00A37098">
        <w:tc>
          <w:tcPr>
            <w:tcW w:w="5580" w:type="dxa"/>
          </w:tcPr>
          <w:p w14:paraId="7F4726D0" w14:textId="77777777" w:rsidR="00961501" w:rsidRPr="007A11E7" w:rsidRDefault="00961501" w:rsidP="00A37098">
            <w:pPr>
              <w:spacing w:line="276" w:lineRule="auto"/>
              <w:ind w:left="345"/>
              <w:jc w:val="both"/>
              <w:rPr>
                <w:color w:val="333333"/>
                <w:sz w:val="26"/>
                <w:szCs w:val="26"/>
                <w:shd w:val="clear" w:color="auto" w:fill="FFFFFF"/>
              </w:rPr>
            </w:pPr>
            <w:r w:rsidRPr="007A11E7">
              <w:rPr>
                <w:rFonts w:eastAsiaTheme="minorHAnsi"/>
                <w:b/>
                <w:bCs/>
                <w:color w:val="000000"/>
                <w:sz w:val="26"/>
                <w:szCs w:val="26"/>
              </w:rPr>
              <w:t xml:space="preserve">b) </w:t>
            </w:r>
            <w:r w:rsidRPr="007A11E7">
              <w:rPr>
                <w:rFonts w:eastAsiaTheme="minorHAnsi"/>
                <w:b/>
                <w:bCs/>
                <w:color w:val="000000"/>
                <w:sz w:val="26"/>
                <w:szCs w:val="26"/>
              </w:rPr>
              <w:tab/>
            </w:r>
            <w:r w:rsidRPr="007A11E7">
              <w:rPr>
                <w:color w:val="000000"/>
                <w:sz w:val="26"/>
                <w:szCs w:val="26"/>
              </w:rPr>
              <w:t>Khi thực hiện thí nghiệm đo nhiệt dung riêng, một trong các đại lượng cần đo là khối lượng kim loại m</w:t>
            </w:r>
            <w:r w:rsidRPr="007A11E7">
              <w:rPr>
                <w:color w:val="000000"/>
                <w:sz w:val="26"/>
                <w:szCs w:val="26"/>
                <w:vertAlign w:val="subscript"/>
              </w:rPr>
              <w:t>2</w:t>
            </w:r>
          </w:p>
        </w:tc>
        <w:tc>
          <w:tcPr>
            <w:tcW w:w="573" w:type="dxa"/>
            <w:vAlign w:val="center"/>
          </w:tcPr>
          <w:p w14:paraId="67A8F830" w14:textId="0F2BAE39" w:rsidR="00961501" w:rsidRPr="007A11E7" w:rsidRDefault="00961501" w:rsidP="00A37098">
            <w:pPr>
              <w:tabs>
                <w:tab w:val="left" w:pos="992"/>
              </w:tabs>
              <w:spacing w:line="276" w:lineRule="auto"/>
              <w:jc w:val="center"/>
              <w:rPr>
                <w:color w:val="auto"/>
                <w:sz w:val="26"/>
                <w:szCs w:val="26"/>
              </w:rPr>
            </w:pPr>
          </w:p>
        </w:tc>
        <w:tc>
          <w:tcPr>
            <w:tcW w:w="3996" w:type="dxa"/>
            <w:vMerge/>
          </w:tcPr>
          <w:p w14:paraId="584648BD" w14:textId="77777777" w:rsidR="00961501" w:rsidRPr="007A11E7" w:rsidRDefault="00961501" w:rsidP="00A37098">
            <w:pPr>
              <w:tabs>
                <w:tab w:val="left" w:pos="992"/>
              </w:tabs>
              <w:spacing w:line="276" w:lineRule="auto"/>
              <w:jc w:val="center"/>
              <w:rPr>
                <w:color w:val="000000" w:themeColor="text1"/>
                <w:sz w:val="40"/>
                <w:szCs w:val="40"/>
                <w:lang w:val="vi-VN"/>
              </w:rPr>
            </w:pPr>
          </w:p>
        </w:tc>
      </w:tr>
      <w:tr w:rsidR="00961501" w:rsidRPr="007A11E7" w14:paraId="012F6EF6" w14:textId="77777777" w:rsidTr="00A37098">
        <w:tc>
          <w:tcPr>
            <w:tcW w:w="5580" w:type="dxa"/>
          </w:tcPr>
          <w:p w14:paraId="03717BF5" w14:textId="77777777" w:rsidR="00961501" w:rsidRPr="007A11E7" w:rsidRDefault="00961501" w:rsidP="00A37098">
            <w:pPr>
              <w:spacing w:line="276" w:lineRule="auto"/>
              <w:ind w:left="345"/>
              <w:jc w:val="both"/>
              <w:rPr>
                <w:color w:val="333333"/>
                <w:sz w:val="26"/>
                <w:szCs w:val="26"/>
                <w:shd w:val="clear" w:color="auto" w:fill="FFFFFF"/>
              </w:rPr>
            </w:pPr>
            <w:r w:rsidRPr="007A11E7">
              <w:rPr>
                <w:rFonts w:eastAsiaTheme="minorHAnsi"/>
                <w:b/>
                <w:bCs/>
                <w:color w:val="000000"/>
                <w:sz w:val="26"/>
                <w:szCs w:val="26"/>
              </w:rPr>
              <w:t xml:space="preserve">c) </w:t>
            </w:r>
            <w:r w:rsidRPr="007A11E7">
              <w:rPr>
                <w:color w:val="000000"/>
                <w:sz w:val="26"/>
                <w:szCs w:val="26"/>
              </w:rPr>
              <w:t>Để khắc phục sai số của kết quả thí nghiệm, ta có thể làm giảm sai số dụng cụ</w:t>
            </w:r>
          </w:p>
        </w:tc>
        <w:tc>
          <w:tcPr>
            <w:tcW w:w="573" w:type="dxa"/>
            <w:vAlign w:val="center"/>
          </w:tcPr>
          <w:p w14:paraId="33AD095F" w14:textId="19C78784" w:rsidR="00961501" w:rsidRPr="007A11E7" w:rsidRDefault="00961501" w:rsidP="00A37098">
            <w:pPr>
              <w:tabs>
                <w:tab w:val="left" w:pos="992"/>
              </w:tabs>
              <w:spacing w:line="276" w:lineRule="auto"/>
              <w:jc w:val="center"/>
              <w:rPr>
                <w:color w:val="auto"/>
                <w:sz w:val="26"/>
                <w:szCs w:val="26"/>
              </w:rPr>
            </w:pPr>
          </w:p>
        </w:tc>
        <w:tc>
          <w:tcPr>
            <w:tcW w:w="3996" w:type="dxa"/>
            <w:vMerge/>
          </w:tcPr>
          <w:p w14:paraId="104D512A" w14:textId="77777777" w:rsidR="00961501" w:rsidRPr="007A11E7" w:rsidRDefault="00961501" w:rsidP="00A37098">
            <w:pPr>
              <w:tabs>
                <w:tab w:val="left" w:pos="992"/>
              </w:tabs>
              <w:spacing w:line="276" w:lineRule="auto"/>
              <w:jc w:val="center"/>
              <w:rPr>
                <w:color w:val="000000" w:themeColor="text1"/>
                <w:sz w:val="40"/>
                <w:szCs w:val="40"/>
                <w:lang w:val="vi-VN"/>
              </w:rPr>
            </w:pPr>
          </w:p>
        </w:tc>
      </w:tr>
      <w:tr w:rsidR="00961501" w:rsidRPr="007A11E7" w14:paraId="40A1503C" w14:textId="77777777" w:rsidTr="00A37098">
        <w:tc>
          <w:tcPr>
            <w:tcW w:w="5580" w:type="dxa"/>
          </w:tcPr>
          <w:p w14:paraId="13C07769" w14:textId="77777777" w:rsidR="00961501" w:rsidRPr="007A11E7" w:rsidRDefault="00961501" w:rsidP="00A37098">
            <w:pPr>
              <w:spacing w:line="276" w:lineRule="auto"/>
              <w:ind w:left="345"/>
              <w:jc w:val="both"/>
              <w:rPr>
                <w:color w:val="333333"/>
                <w:sz w:val="26"/>
                <w:szCs w:val="26"/>
                <w:shd w:val="clear" w:color="auto" w:fill="FFFFFF"/>
              </w:rPr>
            </w:pPr>
            <w:r w:rsidRPr="007A11E7">
              <w:rPr>
                <w:rFonts w:eastAsiaTheme="minorHAnsi"/>
                <w:b/>
                <w:bCs/>
                <w:color w:val="000000"/>
                <w:sz w:val="26"/>
                <w:szCs w:val="26"/>
              </w:rPr>
              <w:t xml:space="preserve">d) </w:t>
            </w:r>
            <w:r w:rsidRPr="007A11E7">
              <w:rPr>
                <w:color w:val="000000"/>
                <w:sz w:val="26"/>
                <w:szCs w:val="26"/>
                <w:shd w:val="clear" w:color="auto" w:fill="FFFFFF"/>
              </w:rPr>
              <w:t>Nước là chất có nhiệt dung riêng lớn hơn nhiều so với các chất lỏng thông thường khác. Cũng nhờ có nhiệt dung riêng lớn mà nước thường được dùng trong các thiết bị làm mát của động cơ nhiệt.</w:t>
            </w:r>
          </w:p>
        </w:tc>
        <w:tc>
          <w:tcPr>
            <w:tcW w:w="573" w:type="dxa"/>
            <w:vAlign w:val="center"/>
          </w:tcPr>
          <w:p w14:paraId="59B1B8C8" w14:textId="16A69F62" w:rsidR="00961501" w:rsidRPr="007A11E7" w:rsidRDefault="00961501" w:rsidP="00A37098">
            <w:pPr>
              <w:tabs>
                <w:tab w:val="left" w:pos="992"/>
              </w:tabs>
              <w:spacing w:line="276" w:lineRule="auto"/>
              <w:jc w:val="center"/>
              <w:rPr>
                <w:color w:val="auto"/>
                <w:sz w:val="26"/>
                <w:szCs w:val="26"/>
              </w:rPr>
            </w:pPr>
          </w:p>
        </w:tc>
        <w:tc>
          <w:tcPr>
            <w:tcW w:w="3996" w:type="dxa"/>
            <w:vMerge/>
          </w:tcPr>
          <w:p w14:paraId="120ABA7F" w14:textId="77777777" w:rsidR="00961501" w:rsidRPr="007A11E7" w:rsidRDefault="00961501" w:rsidP="00A37098">
            <w:pPr>
              <w:tabs>
                <w:tab w:val="left" w:pos="992"/>
              </w:tabs>
              <w:spacing w:line="276" w:lineRule="auto"/>
              <w:jc w:val="center"/>
              <w:rPr>
                <w:color w:val="000000" w:themeColor="text1"/>
                <w:sz w:val="40"/>
                <w:szCs w:val="40"/>
                <w:lang w:val="vi-VN"/>
              </w:rPr>
            </w:pPr>
          </w:p>
        </w:tc>
      </w:tr>
    </w:tbl>
    <w:p w14:paraId="078FED2F" w14:textId="77777777" w:rsidR="00961501" w:rsidRPr="007A11E7" w:rsidRDefault="00961501" w:rsidP="00961501">
      <w:pPr>
        <w:pStyle w:val="c2"/>
        <w:shd w:val="clear" w:color="auto" w:fill="FFFFFF"/>
        <w:spacing w:before="0" w:beforeAutospacing="0" w:after="0" w:afterAutospacing="0" w:line="276" w:lineRule="auto"/>
        <w:jc w:val="both"/>
        <w:rPr>
          <w:color w:val="000000"/>
          <w:sz w:val="26"/>
          <w:szCs w:val="26"/>
          <w:shd w:val="clear" w:color="auto" w:fill="FFFFFF"/>
        </w:rPr>
      </w:pPr>
      <w:r w:rsidRPr="007A11E7">
        <w:rPr>
          <w:rStyle w:val="c3"/>
          <w:b/>
          <w:bCs/>
          <w:color w:val="333333"/>
          <w:sz w:val="26"/>
          <w:szCs w:val="26"/>
        </w:rPr>
        <w:t xml:space="preserve">Câu 2: </w:t>
      </w:r>
      <w:r w:rsidRPr="007A11E7">
        <w:rPr>
          <w:color w:val="000000"/>
          <w:sz w:val="26"/>
          <w:szCs w:val="26"/>
          <w:shd w:val="clear" w:color="auto" w:fill="FFFFFF"/>
        </w:rPr>
        <w:t xml:space="preserve">Từ hệ thức (4.1):  </w:t>
      </w:r>
      <m:oMath>
        <m:r>
          <w:rPr>
            <w:rFonts w:ascii="Cambria Math" w:hAnsi="Cambria Math"/>
            <w:color w:val="000000"/>
            <w:sz w:val="26"/>
            <w:szCs w:val="26"/>
            <w:shd w:val="clear" w:color="auto" w:fill="FFFFFF"/>
          </w:rPr>
          <m:t>c=</m:t>
        </m:r>
        <m:f>
          <m:fPr>
            <m:ctrlPr>
              <w:rPr>
                <w:rFonts w:ascii="Cambria Math" w:hAnsi="Cambria Math"/>
                <w:i/>
                <w:color w:val="000000"/>
                <w:sz w:val="26"/>
                <w:szCs w:val="26"/>
              </w:rPr>
            </m:ctrlPr>
          </m:fPr>
          <m:num>
            <m:r>
              <w:rPr>
                <w:rFonts w:ascii="Cambria Math" w:hAnsi="Cambria Math"/>
                <w:color w:val="000000"/>
                <w:sz w:val="26"/>
                <w:szCs w:val="26"/>
              </w:rPr>
              <m:t>Q</m:t>
            </m:r>
          </m:num>
          <m:den>
            <m:r>
              <w:rPr>
                <w:rFonts w:ascii="Cambria Math" w:hAnsi="Cambria Math"/>
                <w:color w:val="000000"/>
                <w:sz w:val="26"/>
                <w:szCs w:val="26"/>
              </w:rPr>
              <m:t>m.∆t</m:t>
            </m:r>
          </m:den>
        </m:f>
      </m:oMath>
    </w:p>
    <w:tbl>
      <w:tblPr>
        <w:tblStyle w:val="TableGrid"/>
        <w:tblW w:w="8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7A11E7" w14:paraId="6C5C48C9" w14:textId="77777777" w:rsidTr="00A37098">
        <w:tc>
          <w:tcPr>
            <w:tcW w:w="8095" w:type="dxa"/>
          </w:tcPr>
          <w:p w14:paraId="378AE051" w14:textId="77777777" w:rsidR="00961501" w:rsidRPr="007A11E7" w:rsidRDefault="00961501" w:rsidP="00A37098">
            <w:pPr>
              <w:pStyle w:val="c2"/>
              <w:spacing w:before="0" w:beforeAutospacing="0" w:after="0" w:afterAutospacing="0" w:line="276" w:lineRule="auto"/>
              <w:jc w:val="both"/>
              <w:rPr>
                <w:color w:val="000000"/>
                <w:sz w:val="26"/>
                <w:szCs w:val="26"/>
                <w:shd w:val="clear" w:color="auto" w:fill="FFFFFF"/>
              </w:rPr>
            </w:pPr>
            <w:r w:rsidRPr="007A11E7">
              <w:rPr>
                <w:b/>
                <w:bCs/>
                <w:color w:val="000000"/>
                <w:sz w:val="26"/>
                <w:szCs w:val="26"/>
              </w:rPr>
              <w:t>a)</w:t>
            </w:r>
            <w:r w:rsidRPr="007A11E7">
              <w:rPr>
                <w:color w:val="000000"/>
                <w:sz w:val="26"/>
                <w:szCs w:val="26"/>
              </w:rPr>
              <w:t xml:space="preserve"> Đây là công thức tính nhiệt dung riêng</w:t>
            </w:r>
          </w:p>
        </w:tc>
        <w:tc>
          <w:tcPr>
            <w:tcW w:w="810" w:type="dxa"/>
            <w:vAlign w:val="center"/>
          </w:tcPr>
          <w:p w14:paraId="65CC5EC3" w14:textId="113D3092"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p>
        </w:tc>
      </w:tr>
      <w:tr w:rsidR="00961501" w:rsidRPr="007A11E7" w14:paraId="24C68277" w14:textId="77777777" w:rsidTr="00A37098">
        <w:tc>
          <w:tcPr>
            <w:tcW w:w="8095" w:type="dxa"/>
          </w:tcPr>
          <w:p w14:paraId="2B614114" w14:textId="77777777" w:rsidR="00961501" w:rsidRPr="007A11E7" w:rsidRDefault="00961501" w:rsidP="00A37098">
            <w:pPr>
              <w:pStyle w:val="c2"/>
              <w:spacing w:before="0" w:beforeAutospacing="0" w:after="0" w:afterAutospacing="0" w:line="276" w:lineRule="auto"/>
              <w:jc w:val="both"/>
              <w:rPr>
                <w:color w:val="000000"/>
                <w:sz w:val="26"/>
                <w:szCs w:val="26"/>
                <w:shd w:val="clear" w:color="auto" w:fill="FFFFFF"/>
              </w:rPr>
            </w:pPr>
            <w:r w:rsidRPr="007A11E7">
              <w:rPr>
                <w:b/>
                <w:bCs/>
                <w:color w:val="000000"/>
                <w:sz w:val="26"/>
                <w:szCs w:val="26"/>
                <w:shd w:val="clear" w:color="auto" w:fill="FFFFFF"/>
              </w:rPr>
              <w:t>b)</w:t>
            </w:r>
            <w:r w:rsidRPr="007A11E7">
              <w:rPr>
                <w:color w:val="000000"/>
                <w:sz w:val="26"/>
                <w:szCs w:val="26"/>
                <w:shd w:val="clear" w:color="auto" w:fill="FFFFFF"/>
              </w:rPr>
              <w:t xml:space="preserve"> Nhiệt lượng: là năng lượng mà vật thu khi thay đổi nhiệt độ. Đơn vị của nhiệt lượng là Joule (J).</w:t>
            </w:r>
          </w:p>
        </w:tc>
        <w:tc>
          <w:tcPr>
            <w:tcW w:w="810" w:type="dxa"/>
            <w:vAlign w:val="center"/>
          </w:tcPr>
          <w:p w14:paraId="4D0A720F" w14:textId="737D0CD4"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p>
        </w:tc>
      </w:tr>
      <w:tr w:rsidR="00961501" w:rsidRPr="007A11E7" w14:paraId="3A94C2DF" w14:textId="77777777" w:rsidTr="00A37098">
        <w:tc>
          <w:tcPr>
            <w:tcW w:w="8095" w:type="dxa"/>
          </w:tcPr>
          <w:p w14:paraId="6E87E0FA" w14:textId="77777777" w:rsidR="00961501" w:rsidRPr="007A11E7" w:rsidRDefault="00961501" w:rsidP="00A37098">
            <w:pPr>
              <w:pStyle w:val="NormalWeb"/>
              <w:shd w:val="clear" w:color="auto" w:fill="FFFFFF"/>
              <w:spacing w:line="276" w:lineRule="auto"/>
              <w:ind w:firstLine="0"/>
              <w:rPr>
                <w:rFonts w:eastAsia="Times New Roman"/>
                <w:color w:val="000000"/>
                <w:sz w:val="26"/>
                <w:szCs w:val="26"/>
              </w:rPr>
            </w:pPr>
            <w:r w:rsidRPr="007A11E7">
              <w:rPr>
                <w:b/>
                <w:bCs/>
                <w:color w:val="000000"/>
                <w:sz w:val="26"/>
                <w:szCs w:val="26"/>
              </w:rPr>
              <w:t>c)</w:t>
            </w:r>
            <w:r w:rsidRPr="007A11E7">
              <w:rPr>
                <w:color w:val="000000"/>
                <w:sz w:val="26"/>
                <w:szCs w:val="26"/>
              </w:rPr>
              <w:t xml:space="preserve"> </w:t>
            </w:r>
            <w:r w:rsidRPr="007A11E7">
              <w:rPr>
                <w:rFonts w:eastAsia="Times New Roman"/>
                <w:color w:val="000000"/>
                <w:sz w:val="26"/>
                <w:szCs w:val="26"/>
              </w:rPr>
              <w:t>Khối lượng: là lượng chất chứa trong vật. Đơn vị của khối lượng là kilôgam (kg).</w:t>
            </w:r>
          </w:p>
          <w:p w14:paraId="6DCEB72D" w14:textId="77777777" w:rsidR="00961501" w:rsidRPr="007A11E7" w:rsidRDefault="00961501" w:rsidP="00A37098">
            <w:pPr>
              <w:pStyle w:val="c2"/>
              <w:spacing w:before="0" w:beforeAutospacing="0" w:after="0" w:afterAutospacing="0" w:line="276" w:lineRule="auto"/>
              <w:jc w:val="both"/>
              <w:rPr>
                <w:color w:val="000000"/>
                <w:sz w:val="26"/>
                <w:szCs w:val="26"/>
                <w:shd w:val="clear" w:color="auto" w:fill="FFFFFF"/>
              </w:rPr>
            </w:pPr>
            <w:r w:rsidRPr="007A11E7">
              <w:rPr>
                <w:color w:val="000000"/>
                <w:sz w:val="26"/>
                <w:szCs w:val="26"/>
              </w:rPr>
              <w:t>- Độ chênh lệch nhiệt độ: là hiệu số giữa nhiệt độ đầu và nhiệt độ cuối của vật. Đơn vị của độ chênh lệch nhiệt độ là Kelvin (K).</w:t>
            </w:r>
          </w:p>
        </w:tc>
        <w:tc>
          <w:tcPr>
            <w:tcW w:w="810" w:type="dxa"/>
            <w:vAlign w:val="center"/>
          </w:tcPr>
          <w:p w14:paraId="2E5629F7" w14:textId="1F621F46"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p>
        </w:tc>
      </w:tr>
      <w:tr w:rsidR="00961501" w:rsidRPr="007A11E7" w14:paraId="6E0EBC71" w14:textId="77777777" w:rsidTr="00A37098">
        <w:tc>
          <w:tcPr>
            <w:tcW w:w="8095" w:type="dxa"/>
          </w:tcPr>
          <w:p w14:paraId="7804AC31" w14:textId="77777777" w:rsidR="00961501" w:rsidRPr="007A11E7" w:rsidRDefault="00961501" w:rsidP="00A37098">
            <w:pPr>
              <w:pStyle w:val="NormalWeb"/>
              <w:shd w:val="clear" w:color="auto" w:fill="FFFFFF"/>
              <w:spacing w:line="276" w:lineRule="auto"/>
              <w:ind w:firstLine="0"/>
              <w:rPr>
                <w:color w:val="000000"/>
                <w:sz w:val="26"/>
                <w:szCs w:val="26"/>
              </w:rPr>
            </w:pPr>
            <w:r w:rsidRPr="007A11E7">
              <w:rPr>
                <w:b/>
                <w:bCs/>
                <w:color w:val="000000"/>
                <w:sz w:val="26"/>
                <w:szCs w:val="26"/>
              </w:rPr>
              <w:lastRenderedPageBreak/>
              <w:t>d)</w:t>
            </w:r>
            <w:r w:rsidRPr="007A11E7">
              <w:rPr>
                <w:color w:val="000000"/>
                <w:sz w:val="26"/>
                <w:szCs w:val="26"/>
              </w:rPr>
              <w:t xml:space="preserve"> Do T(K) = 273 +t(</w:t>
            </w:r>
            <w:r w:rsidRPr="007A11E7">
              <w:rPr>
                <w:color w:val="000000"/>
                <w:sz w:val="26"/>
                <w:szCs w:val="26"/>
                <w:vertAlign w:val="superscript"/>
              </w:rPr>
              <w:t>0C</w:t>
            </w:r>
            <w:r w:rsidRPr="007A11E7">
              <w:rPr>
                <w:color w:val="000000"/>
                <w:sz w:val="26"/>
                <w:szCs w:val="26"/>
              </w:rPr>
              <w:t>)</w:t>
            </w:r>
          </w:p>
          <w:p w14:paraId="664EC311" w14:textId="77777777" w:rsidR="00961501" w:rsidRPr="007A11E7" w:rsidRDefault="00961501" w:rsidP="00A37098">
            <w:pPr>
              <w:pStyle w:val="NormalWeb"/>
              <w:shd w:val="clear" w:color="auto" w:fill="FFFFFF"/>
              <w:spacing w:line="276" w:lineRule="auto"/>
              <w:ind w:firstLine="0"/>
              <w:rPr>
                <w:color w:val="000000"/>
                <w:sz w:val="26"/>
                <w:szCs w:val="26"/>
              </w:rPr>
            </w:pPr>
            <w:r w:rsidRPr="007A11E7">
              <w:rPr>
                <w:color w:val="000000"/>
                <w:sz w:val="26"/>
                <w:szCs w:val="26"/>
              </w:rPr>
              <w:t xml:space="preserve">=&gt; </w:t>
            </w:r>
            <m:oMath>
              <m:r>
                <w:rPr>
                  <w:rFonts w:ascii="Cambria Math" w:hAnsi="Cambria Math"/>
                  <w:color w:val="000000"/>
                  <w:sz w:val="26"/>
                  <w:szCs w:val="26"/>
                </w:rPr>
                <m:t xml:space="preserve">∆T= </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r>
                <w:rPr>
                  <w:rFonts w:ascii="Cambria Math" w:hAnsi="Cambria Math"/>
                  <w:color w:val="000000"/>
                  <w:sz w:val="26"/>
                  <w:szCs w:val="26"/>
                </w:rPr>
                <m:t>=</m:t>
              </m:r>
              <m:d>
                <m:dPr>
                  <m:ctrlPr>
                    <w:rPr>
                      <w:rFonts w:ascii="Cambria Math" w:hAnsi="Cambria Math"/>
                      <w:i/>
                      <w:color w:val="000000"/>
                      <w:sz w:val="26"/>
                      <w:szCs w:val="26"/>
                    </w:rPr>
                  </m:ctrlPr>
                </m:dPr>
                <m:e>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-273</m:t>
                  </m:r>
                </m:e>
              </m:d>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r>
                <w:rPr>
                  <w:rFonts w:ascii="Cambria Math" w:hAnsi="Cambria Math"/>
                  <w:color w:val="000000"/>
                  <w:sz w:val="26"/>
                  <w:szCs w:val="26"/>
                </w:rPr>
                <m:t>-273)=</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oMath>
            <w:r w:rsidRPr="007A11E7">
              <w:rPr>
                <w:color w:val="000000"/>
                <w:sz w:val="26"/>
                <w:szCs w:val="26"/>
              </w:rPr>
              <w:t xml:space="preserve"> </w:t>
            </w:r>
          </w:p>
          <w:p w14:paraId="769E5956" w14:textId="77777777" w:rsidR="00961501" w:rsidRPr="007A11E7" w:rsidRDefault="00961501" w:rsidP="00A37098">
            <w:pPr>
              <w:pStyle w:val="NormalWeb"/>
              <w:shd w:val="clear" w:color="auto" w:fill="FFFFFF"/>
              <w:spacing w:line="276" w:lineRule="auto"/>
              <w:ind w:firstLine="0"/>
              <w:rPr>
                <w:color w:val="000000"/>
                <w:sz w:val="26"/>
                <w:szCs w:val="26"/>
              </w:rPr>
            </w:pPr>
            <w:r w:rsidRPr="007A11E7">
              <w:rPr>
                <w:color w:val="000000"/>
                <w:sz w:val="26"/>
                <w:szCs w:val="26"/>
              </w:rPr>
              <w:t>=&gt; Đơn vị của độ chênh lệch nhiệt độ là Kelvin (K)</w:t>
            </w:r>
          </w:p>
          <w:p w14:paraId="33D6233E" w14:textId="77777777" w:rsidR="00961501" w:rsidRPr="007A11E7" w:rsidRDefault="00961501" w:rsidP="00A37098">
            <w:pPr>
              <w:pStyle w:val="NormalWeb"/>
              <w:shd w:val="clear" w:color="auto" w:fill="FFFFFF"/>
              <w:spacing w:line="276" w:lineRule="auto"/>
              <w:ind w:firstLine="0"/>
              <w:rPr>
                <w:rFonts w:eastAsia="Times New Roman"/>
                <w:color w:val="000000"/>
                <w:sz w:val="26"/>
                <w:szCs w:val="26"/>
              </w:rPr>
            </w:pPr>
            <w:r w:rsidRPr="007A11E7">
              <w:rPr>
                <w:rFonts w:eastAsia="Times New Roman"/>
                <w:color w:val="000000"/>
                <w:sz w:val="26"/>
                <w:szCs w:val="26"/>
              </w:rPr>
              <w:t xml:space="preserve">Từ công thức trên, ta có </w:t>
            </w:r>
            <w:r w:rsidRPr="007A11E7">
              <w:rPr>
                <w:color w:val="000000"/>
                <w:sz w:val="26"/>
                <w:szCs w:val="26"/>
              </w:rPr>
              <w:t>đơn vị của c là:</w:t>
            </w:r>
          </w:p>
          <w:p w14:paraId="3912C3B0" w14:textId="77777777"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r w:rsidRPr="007A11E7">
              <w:rPr>
                <w:color w:val="000000"/>
                <w:sz w:val="26"/>
                <w:szCs w:val="26"/>
              </w:rPr>
              <w:t>c = J/kg.K</w:t>
            </w:r>
          </w:p>
        </w:tc>
        <w:tc>
          <w:tcPr>
            <w:tcW w:w="810" w:type="dxa"/>
            <w:vAlign w:val="center"/>
          </w:tcPr>
          <w:p w14:paraId="1FE9F954" w14:textId="12567675" w:rsidR="00961501" w:rsidRPr="007A11E7" w:rsidRDefault="00961501" w:rsidP="00A37098">
            <w:pPr>
              <w:pStyle w:val="c2"/>
              <w:tabs>
                <w:tab w:val="left" w:pos="166"/>
              </w:tabs>
              <w:spacing w:before="0" w:beforeAutospacing="0" w:after="0" w:afterAutospacing="0" w:line="276" w:lineRule="auto"/>
              <w:jc w:val="center"/>
              <w:rPr>
                <w:color w:val="000000"/>
                <w:sz w:val="26"/>
                <w:szCs w:val="26"/>
                <w:shd w:val="clear" w:color="auto" w:fill="FFFFFF"/>
              </w:rPr>
            </w:pPr>
          </w:p>
        </w:tc>
      </w:tr>
    </w:tbl>
    <w:p w14:paraId="46602C58" w14:textId="3B792E59" w:rsidR="00961501" w:rsidRPr="007A11E7" w:rsidRDefault="00961501" w:rsidP="00961501">
      <w:pPr>
        <w:spacing w:line="276" w:lineRule="auto"/>
        <w:jc w:val="both"/>
        <w:rPr>
          <w:color w:val="auto"/>
          <w:sz w:val="26"/>
          <w:szCs w:val="26"/>
        </w:rPr>
      </w:pPr>
      <w:r w:rsidRPr="007A11E7">
        <w:rPr>
          <w:b/>
          <w:bCs/>
          <w:color w:val="auto"/>
          <w:sz w:val="26"/>
          <w:szCs w:val="26"/>
        </w:rPr>
        <w:t>Câu 3:</w:t>
      </w:r>
      <w:r w:rsidRPr="007A11E7">
        <w:rPr>
          <w:color w:val="auto"/>
          <w:sz w:val="26"/>
          <w:szCs w:val="26"/>
        </w:rPr>
        <w:t xml:space="preserve"> Để xác định nhiệt dung riêng của một chất lỏng, người ta đổ chất lỏng đó vào 20g nước ở 100°</w:t>
      </w:r>
      <w:r w:rsidR="009344E7" w:rsidRPr="007A11E7">
        <w:rPr>
          <w:b/>
          <w:caps/>
          <w:color w:val="auto"/>
          <w:sz w:val="26"/>
          <w:szCs w:val="26"/>
        </w:rPr>
        <w:t xml:space="preserve">C. </w:t>
      </w:r>
      <w:r w:rsidRPr="007A11E7">
        <w:rPr>
          <w:color w:val="auto"/>
          <w:sz w:val="26"/>
          <w:szCs w:val="26"/>
        </w:rPr>
        <w:t>Khi có sự cân bằng nhiệt, nhiệt độ của hỗn hợp nước là 37,5°</w:t>
      </w:r>
      <w:r w:rsidRPr="007A11E7">
        <w:rPr>
          <w:caps/>
          <w:color w:val="auto"/>
          <w:sz w:val="26"/>
          <w:szCs w:val="26"/>
        </w:rPr>
        <w:t>c.</w:t>
      </w:r>
      <w:r w:rsidRPr="007A11E7">
        <w:rPr>
          <w:color w:val="auto"/>
          <w:sz w:val="26"/>
          <w:szCs w:val="26"/>
        </w:rPr>
        <w:t xml:space="preserve"> m = 140g. Biết nhiệt độ ban đầu của nó là 20</w:t>
      </w:r>
      <w:r w:rsidRPr="007A11E7">
        <w:rPr>
          <w:color w:val="auto"/>
          <w:sz w:val="26"/>
          <w:szCs w:val="26"/>
          <w:vertAlign w:val="superscript"/>
        </w:rPr>
        <w:t>0</w:t>
      </w:r>
      <w:r w:rsidRPr="007A11E7">
        <w:rPr>
          <w:color w:val="auto"/>
          <w:sz w:val="26"/>
          <w:szCs w:val="26"/>
        </w:rPr>
        <w:t>C, C</w:t>
      </w:r>
      <w:r w:rsidRPr="007A11E7">
        <w:rPr>
          <w:color w:val="auto"/>
          <w:sz w:val="26"/>
          <w:szCs w:val="26"/>
          <w:vertAlign w:val="subscript"/>
        </w:rPr>
        <w:t>H2O</w:t>
      </w:r>
      <w:r w:rsidRPr="007A11E7">
        <w:rPr>
          <w:color w:val="auto"/>
          <w:sz w:val="26"/>
          <w:szCs w:val="26"/>
        </w:rPr>
        <w:t xml:space="preserve"> = 4200 J/kg.K.</w:t>
      </w:r>
    </w:p>
    <w:tbl>
      <w:tblPr>
        <w:tblStyle w:val="TableGrid"/>
        <w:tblW w:w="0" w:type="auto"/>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4"/>
        <w:gridCol w:w="701"/>
        <w:gridCol w:w="2526"/>
      </w:tblGrid>
      <w:tr w:rsidR="009A59B6" w:rsidRPr="007A11E7" w14:paraId="465A2B13" w14:textId="77777777" w:rsidTr="00A37098">
        <w:tc>
          <w:tcPr>
            <w:tcW w:w="8326" w:type="dxa"/>
            <w:vAlign w:val="center"/>
          </w:tcPr>
          <w:p w14:paraId="7291F805" w14:textId="26419FF9"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Đổi 20g = 0,02kg</w:t>
            </w:r>
          </w:p>
        </w:tc>
        <w:tc>
          <w:tcPr>
            <w:tcW w:w="846" w:type="dxa"/>
            <w:vAlign w:val="center"/>
          </w:tcPr>
          <w:p w14:paraId="64E4BFAA" w14:textId="1A0B188F" w:rsidR="00961501" w:rsidRPr="007A11E7" w:rsidRDefault="00961501" w:rsidP="00A37098">
            <w:pPr>
              <w:spacing w:line="276" w:lineRule="auto"/>
              <w:jc w:val="center"/>
              <w:rPr>
                <w:color w:val="auto"/>
                <w:sz w:val="26"/>
                <w:szCs w:val="26"/>
              </w:rPr>
            </w:pPr>
          </w:p>
        </w:tc>
        <w:tc>
          <w:tcPr>
            <w:tcW w:w="839" w:type="dxa"/>
            <w:vMerge w:val="restart"/>
            <w:vAlign w:val="center"/>
          </w:tcPr>
          <w:p w14:paraId="3699D3AB" w14:textId="77777777" w:rsidR="00961501" w:rsidRPr="007A11E7" w:rsidRDefault="00961501" w:rsidP="00A37098">
            <w:pPr>
              <w:spacing w:line="276" w:lineRule="auto"/>
              <w:jc w:val="center"/>
              <w:rPr>
                <w:color w:val="auto"/>
                <w:sz w:val="40"/>
                <w:szCs w:val="40"/>
                <w:lang w:val="vi-VN"/>
              </w:rPr>
            </w:pPr>
            <w:r w:rsidRPr="007A11E7">
              <w:rPr>
                <w:noProof/>
                <w:color w:val="auto"/>
              </w:rPr>
              <w:drawing>
                <wp:inline distT="0" distB="0" distL="0" distR="0" wp14:anchorId="3D441203" wp14:editId="7773E04B">
                  <wp:extent cx="1466921" cy="1514475"/>
                  <wp:effectExtent l="0" t="0" r="0" b="0"/>
                  <wp:docPr id="58739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mium Vector | Glass jug and drinking glass with milk or water handdrawn  illustration line ar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6002" r="19201" b="6234"/>
                          <a:stretch/>
                        </pic:blipFill>
                        <pic:spPr bwMode="auto">
                          <a:xfrm>
                            <a:off x="0" y="0"/>
                            <a:ext cx="1473386" cy="15211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3A22691E" w14:textId="77777777" w:rsidTr="00A37098">
        <w:tc>
          <w:tcPr>
            <w:tcW w:w="8326" w:type="dxa"/>
            <w:vAlign w:val="center"/>
          </w:tcPr>
          <w:p w14:paraId="0C335D95" w14:textId="0EC29B74"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Nhiệt lượng tỏa ra:</w:t>
            </w:r>
          </w:p>
          <w:p w14:paraId="2999E343"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 xml:space="preserve"> (t</w:t>
            </w:r>
            <w:r w:rsidRPr="007A11E7">
              <w:rPr>
                <w:color w:val="auto"/>
                <w:sz w:val="26"/>
                <w:szCs w:val="26"/>
                <w:vertAlign w:val="subscript"/>
              </w:rPr>
              <w:t>2</w:t>
            </w:r>
            <w:r w:rsidRPr="007A11E7">
              <w:rPr>
                <w:color w:val="auto"/>
                <w:sz w:val="26"/>
                <w:szCs w:val="26"/>
              </w:rPr>
              <w:t xml:space="preserve"> − t) = 5250 (J)</w:t>
            </w:r>
          </w:p>
        </w:tc>
        <w:tc>
          <w:tcPr>
            <w:tcW w:w="846" w:type="dxa"/>
            <w:vAlign w:val="center"/>
          </w:tcPr>
          <w:p w14:paraId="0FB05BC8" w14:textId="36B9E650" w:rsidR="00961501" w:rsidRPr="007A11E7" w:rsidRDefault="00961501" w:rsidP="00A37098">
            <w:pPr>
              <w:spacing w:line="276" w:lineRule="auto"/>
              <w:jc w:val="center"/>
              <w:rPr>
                <w:color w:val="auto"/>
                <w:sz w:val="26"/>
                <w:szCs w:val="26"/>
              </w:rPr>
            </w:pPr>
          </w:p>
        </w:tc>
        <w:tc>
          <w:tcPr>
            <w:tcW w:w="839" w:type="dxa"/>
            <w:vMerge/>
            <w:vAlign w:val="center"/>
          </w:tcPr>
          <w:p w14:paraId="7BBDC458" w14:textId="77777777" w:rsidR="00961501" w:rsidRPr="007A11E7" w:rsidRDefault="00961501" w:rsidP="00A37098">
            <w:pPr>
              <w:spacing w:line="276" w:lineRule="auto"/>
              <w:jc w:val="center"/>
              <w:rPr>
                <w:color w:val="auto"/>
                <w:sz w:val="40"/>
                <w:szCs w:val="40"/>
                <w:lang w:val="vi-VN"/>
              </w:rPr>
            </w:pPr>
          </w:p>
        </w:tc>
      </w:tr>
      <w:tr w:rsidR="009A59B6" w:rsidRPr="007A11E7" w14:paraId="63A918EE" w14:textId="77777777" w:rsidTr="00A37098">
        <w:tc>
          <w:tcPr>
            <w:tcW w:w="8326" w:type="dxa"/>
            <w:vAlign w:val="center"/>
          </w:tcPr>
          <w:p w14:paraId="55277532" w14:textId="3E01F930"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Nhiệt lượng thu vào:</w:t>
            </w:r>
          </w:p>
          <w:p w14:paraId="65C7DC13"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t>Q</w:t>
            </w:r>
            <w:r w:rsidRPr="007A11E7">
              <w:rPr>
                <w:color w:val="auto"/>
                <w:sz w:val="26"/>
                <w:szCs w:val="26"/>
                <w:vertAlign w:val="subscript"/>
              </w:rPr>
              <w:t xml:space="preserve"> H2O</w:t>
            </w:r>
            <w:r w:rsidRPr="007A11E7">
              <w:rPr>
                <w:color w:val="auto"/>
                <w:sz w:val="26"/>
                <w:szCs w:val="26"/>
              </w:rPr>
              <w:t xml:space="preserve"> = m</w:t>
            </w:r>
            <w:r w:rsidRPr="007A11E7">
              <w:rPr>
                <w:color w:val="auto"/>
                <w:sz w:val="26"/>
                <w:szCs w:val="26"/>
              </w:rPr>
              <w:softHyphen/>
            </w:r>
            <w:r w:rsidRPr="007A11E7">
              <w:rPr>
                <w:color w:val="auto"/>
                <w:sz w:val="26"/>
                <w:szCs w:val="26"/>
                <w:vertAlign w:val="subscript"/>
              </w:rPr>
              <w:t>CL</w:t>
            </w:r>
            <w:r w:rsidRPr="007A11E7">
              <w:rPr>
                <w:color w:val="auto"/>
                <w:sz w:val="26"/>
                <w:szCs w:val="26"/>
              </w:rPr>
              <w:t xml:space="preserve"> C</w:t>
            </w:r>
            <w:r w:rsidRPr="007A11E7">
              <w:rPr>
                <w:color w:val="auto"/>
                <w:sz w:val="26"/>
                <w:szCs w:val="26"/>
                <w:vertAlign w:val="subscript"/>
              </w:rPr>
              <w:t>CL.</w:t>
            </w:r>
            <w:r w:rsidRPr="007A11E7">
              <w:rPr>
                <w:color w:val="auto"/>
                <w:sz w:val="26"/>
                <w:szCs w:val="26"/>
              </w:rPr>
              <w:t>(t – t</w:t>
            </w:r>
            <w:r w:rsidRPr="007A11E7">
              <w:rPr>
                <w:color w:val="auto"/>
                <w:sz w:val="26"/>
                <w:szCs w:val="26"/>
                <w:vertAlign w:val="subscript"/>
              </w:rPr>
              <w:t>1</w:t>
            </w:r>
            <w:r w:rsidRPr="007A11E7">
              <w:rPr>
                <w:color w:val="auto"/>
                <w:sz w:val="26"/>
                <w:szCs w:val="26"/>
              </w:rPr>
              <w:t>) = 21. C</w:t>
            </w:r>
            <w:r w:rsidRPr="007A11E7">
              <w:rPr>
                <w:color w:val="auto"/>
                <w:sz w:val="26"/>
                <w:szCs w:val="26"/>
                <w:vertAlign w:val="subscript"/>
              </w:rPr>
              <w:t>CL</w:t>
            </w:r>
            <w:r w:rsidRPr="007A11E7">
              <w:rPr>
                <w:color w:val="auto"/>
                <w:sz w:val="26"/>
                <w:szCs w:val="26"/>
              </w:rPr>
              <w:t xml:space="preserve"> (J)</w:t>
            </w:r>
          </w:p>
        </w:tc>
        <w:tc>
          <w:tcPr>
            <w:tcW w:w="846" w:type="dxa"/>
            <w:vAlign w:val="center"/>
          </w:tcPr>
          <w:p w14:paraId="3F52A7BC" w14:textId="14C56607" w:rsidR="00961501" w:rsidRPr="007A11E7" w:rsidRDefault="00961501" w:rsidP="00A37098">
            <w:pPr>
              <w:spacing w:line="276" w:lineRule="auto"/>
              <w:jc w:val="center"/>
              <w:rPr>
                <w:color w:val="auto"/>
                <w:sz w:val="26"/>
                <w:szCs w:val="26"/>
              </w:rPr>
            </w:pPr>
          </w:p>
        </w:tc>
        <w:tc>
          <w:tcPr>
            <w:tcW w:w="839" w:type="dxa"/>
            <w:vMerge/>
            <w:vAlign w:val="center"/>
          </w:tcPr>
          <w:p w14:paraId="60F9A12D" w14:textId="77777777" w:rsidR="00961501" w:rsidRPr="007A11E7" w:rsidRDefault="00961501" w:rsidP="00A37098">
            <w:pPr>
              <w:spacing w:line="276" w:lineRule="auto"/>
              <w:jc w:val="center"/>
              <w:rPr>
                <w:color w:val="auto"/>
                <w:sz w:val="40"/>
                <w:szCs w:val="40"/>
                <w:lang w:val="vi-VN"/>
              </w:rPr>
            </w:pPr>
          </w:p>
        </w:tc>
      </w:tr>
      <w:tr w:rsidR="009A59B6" w:rsidRPr="007A11E7" w14:paraId="070CE3C5" w14:textId="77777777" w:rsidTr="00A37098">
        <w:tc>
          <w:tcPr>
            <w:tcW w:w="8326" w:type="dxa"/>
            <w:vAlign w:val="center"/>
          </w:tcPr>
          <w:p w14:paraId="692E5DA4" w14:textId="720928FD"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Theo điều kiện cân bằng nhiệt:</w:t>
            </w:r>
          </w:p>
          <w:p w14:paraId="32CB4E18" w14:textId="77777777" w:rsidR="00961501" w:rsidRPr="007A11E7" w:rsidRDefault="00961501" w:rsidP="00A37098">
            <w:pPr>
              <w:spacing w:line="276" w:lineRule="auto"/>
              <w:jc w:val="center"/>
              <w:rPr>
                <w:color w:val="auto"/>
                <w:sz w:val="26"/>
                <w:szCs w:val="26"/>
              </w:rPr>
            </w:pPr>
            <w:r w:rsidRPr="007A11E7">
              <w:rPr>
                <w:color w:val="auto"/>
                <w:sz w:val="26"/>
                <w:szCs w:val="26"/>
              </w:rPr>
              <w:t>Q</w:t>
            </w:r>
            <w:r w:rsidRPr="007A11E7">
              <w:rPr>
                <w:color w:val="auto"/>
                <w:sz w:val="26"/>
                <w:szCs w:val="26"/>
                <w:vertAlign w:val="subscript"/>
              </w:rPr>
              <w:t>tỏa</w:t>
            </w:r>
            <w:r w:rsidRPr="007A11E7">
              <w:rPr>
                <w:color w:val="auto"/>
                <w:sz w:val="26"/>
                <w:szCs w:val="26"/>
              </w:rPr>
              <w:t xml:space="preserve"> = Q</w:t>
            </w:r>
            <w:r w:rsidRPr="007A11E7">
              <w:rPr>
                <w:color w:val="auto"/>
                <w:sz w:val="26"/>
                <w:szCs w:val="26"/>
                <w:vertAlign w:val="subscript"/>
              </w:rPr>
              <w:t>thu</w:t>
            </w:r>
            <w:r w:rsidRPr="007A11E7">
              <w:rPr>
                <w:color w:val="auto"/>
                <w:sz w:val="26"/>
                <w:szCs w:val="26"/>
              </w:rPr>
              <w:t xml:space="preserve"> →5250 = 21.C</w:t>
            </w:r>
            <w:r w:rsidRPr="007A11E7">
              <w:rPr>
                <w:color w:val="auto"/>
                <w:sz w:val="26"/>
                <w:szCs w:val="26"/>
                <w:vertAlign w:val="subscript"/>
              </w:rPr>
              <w:t>CL</w:t>
            </w:r>
            <w:r w:rsidRPr="007A11E7">
              <w:rPr>
                <w:color w:val="auto"/>
                <w:sz w:val="26"/>
                <w:szCs w:val="26"/>
              </w:rPr>
              <w:t xml:space="preserve"> → C</w:t>
            </w:r>
            <w:r w:rsidRPr="007A11E7">
              <w:rPr>
                <w:color w:val="auto"/>
                <w:sz w:val="26"/>
                <w:szCs w:val="26"/>
                <w:vertAlign w:val="subscript"/>
              </w:rPr>
              <w:t>CL</w:t>
            </w:r>
            <w:r w:rsidRPr="007A11E7">
              <w:rPr>
                <w:color w:val="auto"/>
                <w:sz w:val="26"/>
                <w:szCs w:val="26"/>
              </w:rPr>
              <w:t xml:space="preserve"> = 250( J/Kg.K )</w:t>
            </w:r>
          </w:p>
        </w:tc>
        <w:tc>
          <w:tcPr>
            <w:tcW w:w="846" w:type="dxa"/>
            <w:vAlign w:val="center"/>
          </w:tcPr>
          <w:p w14:paraId="3C7FCFAD" w14:textId="73E7E1A6" w:rsidR="00961501" w:rsidRPr="007A11E7" w:rsidRDefault="00961501" w:rsidP="00A37098">
            <w:pPr>
              <w:spacing w:line="276" w:lineRule="auto"/>
              <w:jc w:val="center"/>
              <w:rPr>
                <w:color w:val="auto"/>
                <w:sz w:val="26"/>
                <w:szCs w:val="26"/>
              </w:rPr>
            </w:pPr>
          </w:p>
        </w:tc>
        <w:tc>
          <w:tcPr>
            <w:tcW w:w="839" w:type="dxa"/>
            <w:vMerge/>
            <w:vAlign w:val="center"/>
          </w:tcPr>
          <w:p w14:paraId="0E4EFB57" w14:textId="77777777" w:rsidR="00961501" w:rsidRPr="007A11E7" w:rsidRDefault="00961501" w:rsidP="00A37098">
            <w:pPr>
              <w:spacing w:line="276" w:lineRule="auto"/>
              <w:jc w:val="center"/>
              <w:rPr>
                <w:color w:val="auto"/>
                <w:sz w:val="40"/>
                <w:szCs w:val="40"/>
                <w:lang w:val="vi-VN"/>
              </w:rPr>
            </w:pPr>
          </w:p>
        </w:tc>
      </w:tr>
    </w:tbl>
    <w:p w14:paraId="148AA1A9" w14:textId="4E34614C" w:rsidR="00961501" w:rsidRPr="007A11E7" w:rsidRDefault="00961501" w:rsidP="00961501">
      <w:pPr>
        <w:spacing w:line="276" w:lineRule="auto"/>
        <w:jc w:val="both"/>
        <w:rPr>
          <w:color w:val="auto"/>
          <w:sz w:val="26"/>
          <w:szCs w:val="26"/>
        </w:rPr>
      </w:pPr>
      <w:r w:rsidRPr="007A11E7">
        <w:rPr>
          <w:b/>
          <w:bCs/>
          <w:color w:val="auto"/>
          <w:sz w:val="26"/>
          <w:szCs w:val="26"/>
        </w:rPr>
        <w:t xml:space="preserve">Câu 4: </w:t>
      </w:r>
      <w:r w:rsidRPr="007A11E7">
        <w:rPr>
          <w:color w:val="auto"/>
          <w:sz w:val="26"/>
          <w:szCs w:val="26"/>
        </w:rPr>
        <w:t>Một ấm đun nước bằng nhôm có m = 350g, chứa 2,75kg nước được đun trên bếp. Khi nhận được nhiệt lượng 650KJ thì ấm đạt đến nhiệt độ 60°</w:t>
      </w:r>
      <w:r w:rsidR="009344E7" w:rsidRPr="007A11E7">
        <w:rPr>
          <w:b/>
          <w:bCs/>
          <w:caps/>
          <w:color w:val="auto"/>
          <w:sz w:val="26"/>
          <w:szCs w:val="26"/>
        </w:rPr>
        <w:t xml:space="preserve">C. </w:t>
      </w:r>
      <w:r w:rsidRPr="007A11E7">
        <w:rPr>
          <w:color w:val="auto"/>
          <w:sz w:val="26"/>
          <w:szCs w:val="26"/>
        </w:rPr>
        <w:t>Hỏi nhiệt độ ban đầu của ấm, biết C</w:t>
      </w:r>
      <w:r w:rsidRPr="007A11E7">
        <w:rPr>
          <w:color w:val="auto"/>
          <w:sz w:val="26"/>
          <w:szCs w:val="26"/>
          <w:vertAlign w:val="subscript"/>
        </w:rPr>
        <w:t>Al</w:t>
      </w:r>
      <w:r w:rsidRPr="007A11E7">
        <w:rPr>
          <w:color w:val="auto"/>
          <w:sz w:val="26"/>
          <w:szCs w:val="26"/>
        </w:rPr>
        <w:t xml:space="preserve"> = 880 J/kg.K, C</w:t>
      </w:r>
      <w:r w:rsidRPr="007A11E7">
        <w:rPr>
          <w:color w:val="auto"/>
          <w:sz w:val="26"/>
          <w:szCs w:val="26"/>
          <w:vertAlign w:val="subscript"/>
        </w:rPr>
        <w:t>H2O</w:t>
      </w:r>
      <w:r w:rsidRPr="007A11E7">
        <w:rPr>
          <w:color w:val="auto"/>
          <w:sz w:val="26"/>
          <w:szCs w:val="26"/>
        </w:rPr>
        <w:t xml:space="preserve"> = 4190 J/kg.K.</w:t>
      </w:r>
    </w:p>
    <w:tbl>
      <w:tblPr>
        <w:tblStyle w:val="TableGrid"/>
        <w:tblW w:w="1001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4"/>
        <w:gridCol w:w="698"/>
        <w:gridCol w:w="2089"/>
      </w:tblGrid>
      <w:tr w:rsidR="009A59B6" w:rsidRPr="007A11E7" w14:paraId="48A0EDD5" w14:textId="77777777" w:rsidTr="00A37098">
        <w:tc>
          <w:tcPr>
            <w:tcW w:w="8419" w:type="dxa"/>
          </w:tcPr>
          <w:p w14:paraId="25688080" w14:textId="0DB9CE85" w:rsidR="00961501" w:rsidRPr="007A11E7" w:rsidRDefault="004F359D" w:rsidP="004F359D">
            <w:pPr>
              <w:spacing w:line="276" w:lineRule="auto"/>
              <w:ind w:left="720" w:hanging="360"/>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Đổi 350g = 0,35kg</w:t>
            </w:r>
          </w:p>
        </w:tc>
        <w:tc>
          <w:tcPr>
            <w:tcW w:w="802" w:type="dxa"/>
            <w:vAlign w:val="center"/>
          </w:tcPr>
          <w:p w14:paraId="35167981" w14:textId="21C8859B" w:rsidR="00961501" w:rsidRPr="007A11E7" w:rsidRDefault="00961501" w:rsidP="00A37098">
            <w:pPr>
              <w:spacing w:line="276" w:lineRule="auto"/>
              <w:jc w:val="center"/>
              <w:rPr>
                <w:color w:val="auto"/>
                <w:sz w:val="26"/>
                <w:szCs w:val="26"/>
              </w:rPr>
            </w:pPr>
          </w:p>
        </w:tc>
        <w:tc>
          <w:tcPr>
            <w:tcW w:w="790" w:type="dxa"/>
            <w:vMerge w:val="restart"/>
            <w:vAlign w:val="center"/>
          </w:tcPr>
          <w:p w14:paraId="3A401CE2" w14:textId="77777777" w:rsidR="00961501" w:rsidRPr="007A11E7" w:rsidRDefault="00961501" w:rsidP="00A37098">
            <w:pPr>
              <w:spacing w:line="276" w:lineRule="auto"/>
              <w:jc w:val="center"/>
              <w:rPr>
                <w:color w:val="auto"/>
                <w:sz w:val="40"/>
                <w:szCs w:val="40"/>
                <w:lang w:val="vi-VN"/>
              </w:rPr>
            </w:pPr>
            <w:r w:rsidRPr="007A11E7">
              <w:rPr>
                <w:noProof/>
                <w:color w:val="auto"/>
              </w:rPr>
              <w:drawing>
                <wp:inline distT="0" distB="0" distL="0" distR="0" wp14:anchorId="337089F8" wp14:editId="7F69B825">
                  <wp:extent cx="1189372" cy="1390650"/>
                  <wp:effectExtent l="0" t="0" r="0" b="0"/>
                  <wp:docPr id="1495692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Ấm Đun Nước Trên Bếp Gas Được Cách Ly Trên Nền Trắng Vector Minh Họa Ấm Trà  Xanh Với Hơi Nước Trên Nồi Theo Phong Cách Phẳng Hoạt Hình Hình minh họa"/>
                          <pic:cNvPicPr>
                            <a:picLocks noChangeAspect="1" noChangeArrowheads="1"/>
                          </pic:cNvPicPr>
                        </pic:nvPicPr>
                        <pic:blipFill rotWithShape="1">
                          <a:blip r:embed="rId44">
                            <a:extLst>
                              <a:ext uri="{28A0092B-C50C-407E-A947-70E740481C1C}">
                                <a14:useLocalDpi xmlns:a14="http://schemas.microsoft.com/office/drawing/2010/main" val="0"/>
                              </a:ext>
                            </a:extLst>
                          </a:blip>
                          <a:srcRect l="23009" t="12304" r="19468" b="8115"/>
                          <a:stretch/>
                        </pic:blipFill>
                        <pic:spPr bwMode="auto">
                          <a:xfrm>
                            <a:off x="0" y="0"/>
                            <a:ext cx="1193175" cy="13950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6BA52F2B" w14:textId="77777777" w:rsidTr="00A37098">
        <w:tc>
          <w:tcPr>
            <w:tcW w:w="8419" w:type="dxa"/>
          </w:tcPr>
          <w:p w14:paraId="60D0D526" w14:textId="1129E074" w:rsidR="00961501" w:rsidRPr="007A11E7" w:rsidRDefault="004F359D" w:rsidP="004F359D">
            <w:pPr>
              <w:spacing w:line="276" w:lineRule="auto"/>
              <w:ind w:left="720" w:hanging="360"/>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 xml:space="preserve">Nhiệt lượng thu vào: </w:t>
            </w:r>
          </w:p>
          <w:p w14:paraId="468E0BAA" w14:textId="77777777" w:rsidR="00961501" w:rsidRPr="007A11E7" w:rsidRDefault="00961501" w:rsidP="00A37098">
            <w:pPr>
              <w:spacing w:line="276" w:lineRule="auto"/>
              <w:ind w:left="360" w:firstLine="442"/>
              <w:jc w:val="both"/>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 xml:space="preserve"> (t – t</w:t>
            </w:r>
            <w:r w:rsidRPr="007A11E7">
              <w:rPr>
                <w:color w:val="auto"/>
                <w:sz w:val="26"/>
                <w:szCs w:val="26"/>
                <w:vertAlign w:val="subscript"/>
              </w:rPr>
              <w:t>1</w:t>
            </w:r>
            <w:r w:rsidRPr="007A11E7">
              <w:rPr>
                <w:color w:val="auto"/>
                <w:sz w:val="26"/>
                <w:szCs w:val="26"/>
              </w:rPr>
              <w:t>) = 691350 − 11522,5t</w:t>
            </w:r>
            <w:r w:rsidRPr="007A11E7">
              <w:rPr>
                <w:color w:val="auto"/>
                <w:sz w:val="26"/>
                <w:szCs w:val="26"/>
                <w:vertAlign w:val="subscript"/>
              </w:rPr>
              <w:t>1</w:t>
            </w:r>
          </w:p>
          <w:p w14:paraId="52625212" w14:textId="77777777" w:rsidR="00961501" w:rsidRPr="007A11E7" w:rsidRDefault="00961501" w:rsidP="00A37098">
            <w:pPr>
              <w:spacing w:line="276" w:lineRule="auto"/>
              <w:ind w:left="360" w:firstLine="442"/>
              <w:jc w:val="both"/>
              <w:rPr>
                <w:color w:val="auto"/>
                <w:sz w:val="26"/>
                <w:szCs w:val="26"/>
              </w:rPr>
            </w:pPr>
            <w:r w:rsidRPr="007A11E7">
              <w:rPr>
                <w:color w:val="auto"/>
                <w:sz w:val="26"/>
                <w:szCs w:val="26"/>
              </w:rPr>
              <w:t>Q</w:t>
            </w:r>
            <w:r w:rsidRPr="007A11E7">
              <w:rPr>
                <w:color w:val="auto"/>
                <w:sz w:val="26"/>
                <w:szCs w:val="26"/>
                <w:vertAlign w:val="subscript"/>
              </w:rPr>
              <w:t>Al</w:t>
            </w:r>
            <w:r w:rsidRPr="007A11E7">
              <w:rPr>
                <w:color w:val="auto"/>
                <w:sz w:val="26"/>
                <w:szCs w:val="26"/>
              </w:rPr>
              <w:t xml:space="preserve"> = m</w:t>
            </w:r>
            <w:r w:rsidRPr="007A11E7">
              <w:rPr>
                <w:color w:val="auto"/>
                <w:sz w:val="26"/>
                <w:szCs w:val="26"/>
                <w:vertAlign w:val="subscript"/>
              </w:rPr>
              <w:t>Al</w:t>
            </w:r>
            <w:r w:rsidRPr="007A11E7">
              <w:rPr>
                <w:color w:val="auto"/>
                <w:sz w:val="26"/>
                <w:szCs w:val="26"/>
              </w:rPr>
              <w:t>.C</w:t>
            </w:r>
            <w:r w:rsidRPr="007A11E7">
              <w:rPr>
                <w:color w:val="auto"/>
                <w:sz w:val="26"/>
                <w:szCs w:val="26"/>
                <w:vertAlign w:val="subscript"/>
              </w:rPr>
              <w:t>Al</w:t>
            </w:r>
            <w:r w:rsidRPr="007A11E7">
              <w:rPr>
                <w:color w:val="auto"/>
                <w:sz w:val="26"/>
                <w:szCs w:val="26"/>
              </w:rPr>
              <w:t>(t – t</w:t>
            </w:r>
            <w:r w:rsidRPr="007A11E7">
              <w:rPr>
                <w:color w:val="auto"/>
                <w:sz w:val="26"/>
                <w:szCs w:val="26"/>
                <w:vertAlign w:val="subscript"/>
              </w:rPr>
              <w:t>1</w:t>
            </w:r>
            <w:r w:rsidRPr="007A11E7">
              <w:rPr>
                <w:color w:val="auto"/>
                <w:sz w:val="26"/>
                <w:szCs w:val="26"/>
              </w:rPr>
              <w:t xml:space="preserve"> ) = 19320 − 322t</w:t>
            </w:r>
            <w:r w:rsidRPr="007A11E7">
              <w:rPr>
                <w:color w:val="auto"/>
                <w:sz w:val="26"/>
                <w:szCs w:val="26"/>
                <w:vertAlign w:val="subscript"/>
              </w:rPr>
              <w:t>1</w:t>
            </w:r>
          </w:p>
        </w:tc>
        <w:tc>
          <w:tcPr>
            <w:tcW w:w="802" w:type="dxa"/>
            <w:vAlign w:val="center"/>
          </w:tcPr>
          <w:p w14:paraId="20F36A29" w14:textId="24BA5F28" w:rsidR="00961501" w:rsidRPr="007A11E7" w:rsidRDefault="00961501" w:rsidP="00A37098">
            <w:pPr>
              <w:spacing w:line="276" w:lineRule="auto"/>
              <w:jc w:val="center"/>
              <w:rPr>
                <w:color w:val="auto"/>
                <w:sz w:val="26"/>
                <w:szCs w:val="26"/>
              </w:rPr>
            </w:pPr>
          </w:p>
        </w:tc>
        <w:tc>
          <w:tcPr>
            <w:tcW w:w="790" w:type="dxa"/>
            <w:vMerge/>
          </w:tcPr>
          <w:p w14:paraId="353C76C5" w14:textId="77777777" w:rsidR="00961501" w:rsidRPr="007A11E7" w:rsidRDefault="00961501" w:rsidP="00A37098">
            <w:pPr>
              <w:spacing w:line="276" w:lineRule="auto"/>
              <w:rPr>
                <w:color w:val="auto"/>
                <w:sz w:val="40"/>
                <w:szCs w:val="40"/>
                <w:lang w:val="vi-VN"/>
              </w:rPr>
            </w:pPr>
          </w:p>
        </w:tc>
      </w:tr>
      <w:tr w:rsidR="009A59B6" w:rsidRPr="007A11E7" w14:paraId="47388610" w14:textId="77777777" w:rsidTr="00A37098">
        <w:tc>
          <w:tcPr>
            <w:tcW w:w="8419" w:type="dxa"/>
          </w:tcPr>
          <w:p w14:paraId="3B0F6907" w14:textId="09BBB363" w:rsidR="00961501" w:rsidRPr="007A11E7" w:rsidRDefault="004F359D" w:rsidP="004F359D">
            <w:pPr>
              <w:spacing w:line="276" w:lineRule="auto"/>
              <w:ind w:left="720" w:hanging="360"/>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 xml:space="preserve">Nhiệt lượng ấm nhôm đựng nước nhận được : </w:t>
            </w:r>
          </w:p>
          <w:p w14:paraId="593CF44E" w14:textId="77777777" w:rsidR="00961501" w:rsidRPr="007A11E7" w:rsidRDefault="00961501" w:rsidP="00A37098">
            <w:pPr>
              <w:pStyle w:val="ListParagraph"/>
              <w:spacing w:after="0" w:line="276" w:lineRule="auto"/>
              <w:ind w:hanging="368"/>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H2O</w:t>
            </w:r>
            <w:r w:rsidRPr="007A11E7">
              <w:rPr>
                <w:rFonts w:ascii="Times New Roman" w:hAnsi="Times New Roman" w:cs="Times New Roman"/>
                <w:sz w:val="26"/>
                <w:szCs w:val="26"/>
              </w:rPr>
              <w:t xml:space="preserve"> + Q</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 xml:space="preserve"> = 650.103 → t = 5 °C</w:t>
            </w:r>
          </w:p>
        </w:tc>
        <w:tc>
          <w:tcPr>
            <w:tcW w:w="802" w:type="dxa"/>
            <w:vAlign w:val="center"/>
          </w:tcPr>
          <w:p w14:paraId="1275281C" w14:textId="1CE13ED3" w:rsidR="00961501" w:rsidRPr="007A11E7" w:rsidRDefault="00961501" w:rsidP="00A37098">
            <w:pPr>
              <w:spacing w:line="276" w:lineRule="auto"/>
              <w:jc w:val="center"/>
              <w:rPr>
                <w:color w:val="auto"/>
                <w:sz w:val="26"/>
                <w:szCs w:val="26"/>
              </w:rPr>
            </w:pPr>
          </w:p>
        </w:tc>
        <w:tc>
          <w:tcPr>
            <w:tcW w:w="790" w:type="dxa"/>
            <w:vMerge/>
          </w:tcPr>
          <w:p w14:paraId="3390707F" w14:textId="77777777" w:rsidR="00961501" w:rsidRPr="007A11E7" w:rsidRDefault="00961501" w:rsidP="00A37098">
            <w:pPr>
              <w:spacing w:line="276" w:lineRule="auto"/>
              <w:rPr>
                <w:color w:val="auto"/>
                <w:sz w:val="40"/>
                <w:szCs w:val="40"/>
                <w:lang w:val="vi-VN"/>
              </w:rPr>
            </w:pPr>
          </w:p>
        </w:tc>
      </w:tr>
      <w:tr w:rsidR="009A59B6" w:rsidRPr="007A11E7" w14:paraId="16994E22" w14:textId="77777777" w:rsidTr="00A37098">
        <w:tc>
          <w:tcPr>
            <w:tcW w:w="8419" w:type="dxa"/>
          </w:tcPr>
          <w:p w14:paraId="5E7BEA0E" w14:textId="77777777" w:rsidR="00961501" w:rsidRPr="007A11E7" w:rsidRDefault="00961501" w:rsidP="00A37098">
            <w:pPr>
              <w:spacing w:line="276" w:lineRule="auto"/>
              <w:ind w:left="712" w:hanging="360"/>
              <w:jc w:val="both"/>
              <w:rPr>
                <w:color w:val="auto"/>
                <w:sz w:val="26"/>
                <w:szCs w:val="26"/>
              </w:rPr>
            </w:pPr>
            <w:r w:rsidRPr="007A11E7">
              <w:rPr>
                <w:rFonts w:eastAsiaTheme="minorHAnsi"/>
                <w:b/>
                <w:bCs/>
                <w:color w:val="auto"/>
                <w:sz w:val="26"/>
                <w:szCs w:val="26"/>
              </w:rPr>
              <w:t>d)</w:t>
            </w:r>
            <w:r w:rsidRPr="007A11E7">
              <w:rPr>
                <w:rFonts w:eastAsiaTheme="minorHAnsi"/>
                <w:b/>
                <w:bCs/>
                <w:color w:val="auto"/>
                <w:sz w:val="26"/>
                <w:szCs w:val="26"/>
              </w:rPr>
              <w:tab/>
            </w:r>
            <w:r w:rsidRPr="007A11E7">
              <w:rPr>
                <w:color w:val="auto"/>
                <w:sz w:val="26"/>
                <w:szCs w:val="26"/>
              </w:rPr>
              <w:t>Nếu thay âm đồng bằng ấm nhôm thì thời gian đun lượng nước trên như nhau</w:t>
            </w:r>
          </w:p>
        </w:tc>
        <w:tc>
          <w:tcPr>
            <w:tcW w:w="802" w:type="dxa"/>
            <w:vAlign w:val="center"/>
          </w:tcPr>
          <w:p w14:paraId="52CEF78C" w14:textId="0833EE76" w:rsidR="00961501" w:rsidRPr="007A11E7" w:rsidRDefault="00961501" w:rsidP="00A37098">
            <w:pPr>
              <w:spacing w:line="276" w:lineRule="auto"/>
              <w:jc w:val="center"/>
              <w:rPr>
                <w:color w:val="auto"/>
                <w:sz w:val="26"/>
                <w:szCs w:val="26"/>
              </w:rPr>
            </w:pPr>
          </w:p>
        </w:tc>
        <w:tc>
          <w:tcPr>
            <w:tcW w:w="790" w:type="dxa"/>
            <w:vMerge/>
          </w:tcPr>
          <w:p w14:paraId="68FB953E" w14:textId="77777777" w:rsidR="00961501" w:rsidRPr="007A11E7" w:rsidRDefault="00961501" w:rsidP="00A37098">
            <w:pPr>
              <w:spacing w:line="276" w:lineRule="auto"/>
              <w:rPr>
                <w:color w:val="auto"/>
                <w:sz w:val="40"/>
                <w:szCs w:val="40"/>
                <w:lang w:val="vi-VN"/>
              </w:rPr>
            </w:pPr>
          </w:p>
        </w:tc>
      </w:tr>
    </w:tbl>
    <w:p w14:paraId="33F3111A" w14:textId="50AFDF33" w:rsidR="00961501" w:rsidRPr="007A11E7" w:rsidRDefault="00961501" w:rsidP="00961501">
      <w:pPr>
        <w:spacing w:line="276" w:lineRule="auto"/>
        <w:jc w:val="both"/>
        <w:rPr>
          <w:color w:val="auto"/>
          <w:sz w:val="26"/>
          <w:szCs w:val="26"/>
        </w:rPr>
      </w:pPr>
    </w:p>
    <w:p w14:paraId="456E1711" w14:textId="6515BC58" w:rsidR="00AE2030" w:rsidRPr="007A11E7" w:rsidRDefault="00AE2030" w:rsidP="00961501">
      <w:pPr>
        <w:spacing w:line="276" w:lineRule="auto"/>
        <w:jc w:val="both"/>
        <w:rPr>
          <w:b/>
          <w:bCs/>
          <w:color w:val="C00000"/>
          <w:sz w:val="26"/>
          <w:szCs w:val="26"/>
        </w:rPr>
      </w:pPr>
      <w:r w:rsidRPr="007A11E7">
        <w:rPr>
          <w:b/>
          <w:bCs/>
          <w:color w:val="C00000"/>
          <w:sz w:val="26"/>
          <w:szCs w:val="26"/>
        </w:rPr>
        <w:t>3. Câu trắc nghiệm trả lời ngắn ( 1,5 điểm )</w:t>
      </w:r>
    </w:p>
    <w:p w14:paraId="5800C8CC" w14:textId="1E54D8E4" w:rsidR="00961501" w:rsidRPr="007A11E7" w:rsidRDefault="00961501" w:rsidP="00AE2030">
      <w:pPr>
        <w:spacing w:line="276" w:lineRule="auto"/>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w:t>
      </w:r>
      <w:r w:rsidR="00AE2030" w:rsidRPr="007A11E7">
        <w:rPr>
          <w:rFonts w:eastAsia="Calibri"/>
          <w:i/>
          <w:iCs/>
          <w:color w:val="auto"/>
          <w:sz w:val="26"/>
          <w:szCs w:val="26"/>
          <w:lang w:val="pt-BR"/>
          <w14:ligatures w14:val="standardContextual"/>
        </w:rPr>
        <w:t xml:space="preserve">. </w:t>
      </w:r>
      <w:r w:rsidRPr="007A11E7">
        <w:rPr>
          <w:rFonts w:eastAsia="Calibri"/>
          <w:i/>
          <w:iCs/>
          <w:color w:val="auto"/>
          <w:sz w:val="26"/>
          <w:szCs w:val="26"/>
          <w:lang w:val="pt-BR"/>
          <w14:ligatures w14:val="standardContextual"/>
        </w:rPr>
        <w:t xml:space="preserve">Mỗi câu trả lời </w:t>
      </w:r>
      <w:r w:rsidRPr="007A11E7">
        <w:rPr>
          <w:rFonts w:eastAsia="Calibri"/>
          <w:b/>
          <w:bCs/>
          <w:i/>
          <w:iCs/>
          <w:color w:val="auto"/>
          <w:sz w:val="26"/>
          <w:szCs w:val="26"/>
          <w:lang w:val="pt-BR"/>
          <w14:ligatures w14:val="standardContextual"/>
        </w:rPr>
        <w:t>đúng</w:t>
      </w:r>
      <w:r w:rsidRPr="007A11E7">
        <w:rPr>
          <w:rFonts w:eastAsia="Calibri"/>
          <w:i/>
          <w:iCs/>
          <w:color w:val="auto"/>
          <w:sz w:val="26"/>
          <w:szCs w:val="26"/>
          <w:lang w:val="pt-BR"/>
          <w14:ligatures w14:val="standardContextual"/>
        </w:rPr>
        <w:t xml:space="preserve"> thí sinh được 0,25 điểm</w:t>
      </w:r>
    </w:p>
    <w:tbl>
      <w:tblPr>
        <w:tblStyle w:val="TableGrid"/>
        <w:tblW w:w="981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1000"/>
        <w:gridCol w:w="1710"/>
      </w:tblGrid>
      <w:tr w:rsidR="00961501" w:rsidRPr="007A11E7" w14:paraId="62949909" w14:textId="77777777" w:rsidTr="00A37098">
        <w:tc>
          <w:tcPr>
            <w:tcW w:w="7105" w:type="dxa"/>
          </w:tcPr>
          <w:p w14:paraId="31240C28" w14:textId="77777777" w:rsidR="00961501" w:rsidRPr="007A11E7" w:rsidRDefault="00961501" w:rsidP="00A37098">
            <w:pPr>
              <w:spacing w:line="276" w:lineRule="auto"/>
              <w:jc w:val="both"/>
              <w:textAlignment w:val="baseline"/>
              <w:rPr>
                <w:color w:val="auto"/>
                <w:sz w:val="26"/>
                <w:szCs w:val="26"/>
                <w:shd w:val="clear" w:color="auto" w:fill="FFFFFF"/>
              </w:rPr>
            </w:pPr>
            <w:r w:rsidRPr="007A11E7">
              <w:rPr>
                <w:b/>
                <w:bCs/>
                <w:color w:val="auto"/>
                <w:sz w:val="26"/>
                <w:szCs w:val="26"/>
                <w:shd w:val="clear" w:color="auto" w:fill="FFFFFF"/>
              </w:rPr>
              <w:t xml:space="preserve">Câu 1: </w:t>
            </w:r>
            <w:r w:rsidRPr="007A11E7">
              <w:rPr>
                <w:color w:val="auto"/>
                <w:sz w:val="26"/>
                <w:szCs w:val="26"/>
                <w:shd w:val="clear" w:color="auto" w:fill="FFFFFF"/>
              </w:rPr>
              <w:t>Người ta thả một miếng nhôm khối lượng 500g và 500g nước. Miếng nhôm nguội đi từ 80</w:t>
            </w:r>
            <w:r w:rsidRPr="007A11E7">
              <w:rPr>
                <w:color w:val="auto"/>
                <w:sz w:val="26"/>
                <w:szCs w:val="26"/>
                <w:shd w:val="clear" w:color="auto" w:fill="FFFFFF"/>
                <w:vertAlign w:val="superscript"/>
              </w:rPr>
              <w:t>0</w:t>
            </w:r>
            <w:r w:rsidRPr="007A11E7">
              <w:rPr>
                <w:color w:val="auto"/>
                <w:sz w:val="26"/>
                <w:szCs w:val="26"/>
                <w:shd w:val="clear" w:color="auto" w:fill="FFFFFF"/>
              </w:rPr>
              <w:t xml:space="preserve"> xuống 20</w:t>
            </w:r>
            <w:r w:rsidRPr="007A11E7">
              <w:rPr>
                <w:color w:val="auto"/>
                <w:sz w:val="26"/>
                <w:szCs w:val="26"/>
                <w:shd w:val="clear" w:color="auto" w:fill="FFFFFF"/>
                <w:vertAlign w:val="superscript"/>
              </w:rPr>
              <w:t>0</w:t>
            </w:r>
            <w:r w:rsidRPr="007A11E7">
              <w:rPr>
                <w:color w:val="auto"/>
                <w:sz w:val="26"/>
                <w:szCs w:val="26"/>
                <w:shd w:val="clear" w:color="auto" w:fill="FFFFFF"/>
              </w:rPr>
              <w:t>. Hỏi nước nhận một lượng nhiệt bằng bao nhiêu kJ? Cho c</w:t>
            </w:r>
            <w:r w:rsidRPr="007A11E7">
              <w:rPr>
                <w:color w:val="auto"/>
                <w:sz w:val="26"/>
                <w:szCs w:val="26"/>
                <w:shd w:val="clear" w:color="auto" w:fill="FFFFFF"/>
                <w:vertAlign w:val="subscript"/>
              </w:rPr>
              <w:t xml:space="preserve">nước </w:t>
            </w:r>
            <w:r w:rsidRPr="007A11E7">
              <w:rPr>
                <w:color w:val="auto"/>
                <w:sz w:val="26"/>
                <w:szCs w:val="26"/>
                <w:shd w:val="clear" w:color="auto" w:fill="FFFFFF"/>
              </w:rPr>
              <w:t xml:space="preserve"> = 4200J/kg.K; c</w:t>
            </w:r>
            <w:r w:rsidRPr="007A11E7">
              <w:rPr>
                <w:color w:val="auto"/>
                <w:sz w:val="26"/>
                <w:szCs w:val="26"/>
                <w:shd w:val="clear" w:color="auto" w:fill="FFFFFF"/>
                <w:vertAlign w:val="subscript"/>
              </w:rPr>
              <w:t>Al</w:t>
            </w:r>
            <w:r w:rsidRPr="007A11E7">
              <w:rPr>
                <w:color w:val="auto"/>
                <w:sz w:val="26"/>
                <w:szCs w:val="26"/>
                <w:shd w:val="clear" w:color="auto" w:fill="FFFFFF"/>
              </w:rPr>
              <w:t xml:space="preserve"> = 880 J/kg.K</w:t>
            </w:r>
          </w:p>
        </w:tc>
        <w:tc>
          <w:tcPr>
            <w:tcW w:w="2710" w:type="dxa"/>
            <w:gridSpan w:val="2"/>
            <w:vAlign w:val="center"/>
          </w:tcPr>
          <w:p w14:paraId="4EF33066" w14:textId="77777777" w:rsidR="00961501" w:rsidRPr="007A11E7" w:rsidRDefault="00961501" w:rsidP="00A37098">
            <w:pPr>
              <w:spacing w:line="276" w:lineRule="auto"/>
              <w:jc w:val="center"/>
              <w:rPr>
                <w:rFonts w:eastAsia="Calibri"/>
                <w:color w:val="auto"/>
                <w:sz w:val="26"/>
                <w:szCs w:val="26"/>
                <w:lang w:val="pt-BR"/>
                <w14:ligatures w14:val="standardContextual"/>
              </w:rPr>
            </w:pPr>
            <w:r w:rsidRPr="007A11E7">
              <w:rPr>
                <w:noProof/>
              </w:rPr>
              <w:drawing>
                <wp:inline distT="0" distB="0" distL="0" distR="0" wp14:anchorId="66757296" wp14:editId="111429FB">
                  <wp:extent cx="1362075" cy="840047"/>
                  <wp:effectExtent l="0" t="0" r="0" b="0"/>
                  <wp:docPr id="168799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rung Quốc 1070 Tấm nhôm nguyên chất Các nhà cung cấp Nhà máy Các nhà sản  xuất"/>
                          <pic:cNvPicPr>
                            <a:picLocks noChangeAspect="1" noChangeArrowheads="1"/>
                          </pic:cNvPicPr>
                        </pic:nvPicPr>
                        <pic:blipFill rotWithShape="1">
                          <a:blip r:embed="rId45" cstate="print">
                            <a:extLst>
                              <a:ext uri="{BEBA8EAE-BF5A-486C-A8C5-ECC9F3942E4B}">
                                <a14:imgProps xmlns:a14="http://schemas.microsoft.com/office/drawing/2010/main">
                                  <a14:imgLayer r:embed="rId46">
                                    <a14:imgEffect>
                                      <a14:sharpenSoften amount="50000"/>
                                    </a14:imgEffect>
                                  </a14:imgLayer>
                                </a14:imgProps>
                              </a:ext>
                              <a:ext uri="{28A0092B-C50C-407E-A947-70E740481C1C}">
                                <a14:useLocalDpi xmlns:a14="http://schemas.microsoft.com/office/drawing/2010/main" val="0"/>
                              </a:ext>
                            </a:extLst>
                          </a:blip>
                          <a:srcRect l="1276" t="24256" r="2128" b="16170"/>
                          <a:stretch/>
                        </pic:blipFill>
                        <pic:spPr bwMode="auto">
                          <a:xfrm>
                            <a:off x="0" y="0"/>
                            <a:ext cx="1389081" cy="8567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3307B2C7" w14:textId="77777777" w:rsidTr="00A37098">
        <w:tc>
          <w:tcPr>
            <w:tcW w:w="7105" w:type="dxa"/>
            <w:vAlign w:val="center"/>
          </w:tcPr>
          <w:p w14:paraId="79BFE241" w14:textId="010A392C" w:rsidR="00961501" w:rsidRPr="007A11E7" w:rsidRDefault="00961501" w:rsidP="00A37098">
            <w:pPr>
              <w:spacing w:line="276" w:lineRule="auto"/>
              <w:jc w:val="both"/>
              <w:textAlignment w:val="baseline"/>
              <w:rPr>
                <w:b/>
                <w:bCs/>
                <w:color w:val="auto"/>
                <w:sz w:val="26"/>
                <w:szCs w:val="26"/>
                <w:shd w:val="clear" w:color="auto" w:fill="FFFFFF"/>
              </w:rPr>
            </w:pPr>
            <w:r w:rsidRPr="007A11E7">
              <w:rPr>
                <w:b/>
                <w:bCs/>
                <w:color w:val="auto"/>
                <w:sz w:val="26"/>
                <w:szCs w:val="26"/>
                <w:shd w:val="clear" w:color="auto" w:fill="FFFFFF"/>
              </w:rPr>
              <w:t xml:space="preserve">Câu 2: </w:t>
            </w:r>
            <w:r w:rsidRPr="007A11E7">
              <w:rPr>
                <w:color w:val="auto"/>
                <w:sz w:val="26"/>
                <w:szCs w:val="26"/>
                <w:shd w:val="clear" w:color="auto" w:fill="FFFFFF"/>
              </w:rPr>
              <w:t>Đổ 738g nước ở 15</w:t>
            </w:r>
            <w:r w:rsidRPr="007A11E7">
              <w:rPr>
                <w:color w:val="auto"/>
                <w:sz w:val="26"/>
                <w:szCs w:val="26"/>
                <w:shd w:val="clear" w:color="auto" w:fill="FFFFFF"/>
                <w:vertAlign w:val="superscript"/>
              </w:rPr>
              <w:t>0</w:t>
            </w:r>
            <w:r w:rsidRPr="007A11E7">
              <w:rPr>
                <w:color w:val="auto"/>
                <w:sz w:val="26"/>
                <w:szCs w:val="26"/>
                <w:shd w:val="clear" w:color="auto" w:fill="FFFFFF"/>
              </w:rPr>
              <w:t>C vào 1 nhiệt lượng kế bằng Cu có khối lượng 100g rồi thả vào đó một miếng Cu 200g ở 100</w:t>
            </w:r>
            <w:r w:rsidRPr="007A11E7">
              <w:rPr>
                <w:color w:val="auto"/>
                <w:sz w:val="26"/>
                <w:szCs w:val="26"/>
                <w:shd w:val="clear" w:color="auto" w:fill="FFFFFF"/>
                <w:vertAlign w:val="superscript"/>
              </w:rPr>
              <w:t>0</w:t>
            </w:r>
            <w:r w:rsidR="009344E7" w:rsidRPr="007A11E7">
              <w:rPr>
                <w:b/>
                <w:color w:val="auto"/>
                <w:sz w:val="26"/>
                <w:szCs w:val="26"/>
                <w:shd w:val="clear" w:color="auto" w:fill="FFFFFF"/>
              </w:rPr>
              <w:t xml:space="preserve">C. </w:t>
            </w:r>
            <w:r w:rsidRPr="007A11E7">
              <w:rPr>
                <w:color w:val="auto"/>
                <w:sz w:val="26"/>
                <w:szCs w:val="26"/>
                <w:shd w:val="clear" w:color="auto" w:fill="FFFFFF"/>
              </w:rPr>
              <w:t>Tính nhiệt dung riêng của đồng theo J/kg.K. Cho nhiệt độ khi cân bằng là 17</w:t>
            </w:r>
            <w:r w:rsidRPr="007A11E7">
              <w:rPr>
                <w:color w:val="auto"/>
                <w:sz w:val="26"/>
                <w:szCs w:val="26"/>
                <w:shd w:val="clear" w:color="auto" w:fill="FFFFFF"/>
                <w:vertAlign w:val="superscript"/>
              </w:rPr>
              <w:t>0</w:t>
            </w:r>
            <w:r w:rsidRPr="007A11E7">
              <w:rPr>
                <w:color w:val="auto"/>
                <w:sz w:val="26"/>
                <w:szCs w:val="26"/>
                <w:shd w:val="clear" w:color="auto" w:fill="FFFFFF"/>
              </w:rPr>
              <w:t>C</w:t>
            </w:r>
          </w:p>
        </w:tc>
        <w:tc>
          <w:tcPr>
            <w:tcW w:w="2710" w:type="dxa"/>
            <w:gridSpan w:val="2"/>
            <w:vAlign w:val="center"/>
          </w:tcPr>
          <w:p w14:paraId="5157DEB5" w14:textId="77777777" w:rsidR="00961501" w:rsidRPr="007A11E7" w:rsidRDefault="00961501" w:rsidP="00A37098">
            <w:pPr>
              <w:spacing w:line="276" w:lineRule="auto"/>
              <w:jc w:val="center"/>
              <w:rPr>
                <w:noProof/>
              </w:rPr>
            </w:pPr>
            <w:r w:rsidRPr="007A11E7">
              <w:rPr>
                <w:noProof/>
              </w:rPr>
              <w:drawing>
                <wp:inline distT="0" distB="0" distL="0" distR="0" wp14:anchorId="706A93A0" wp14:editId="43AE63BA">
                  <wp:extent cx="1304207" cy="1666875"/>
                  <wp:effectExtent l="0" t="0" r="0" b="0"/>
                  <wp:docPr id="1913689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hiệt lượng kế là gì? Cấu tạo, nguyên lý hoạt động của nhiệt lượng kế"/>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5036" t="3990" r="16804" b="5205"/>
                          <a:stretch/>
                        </pic:blipFill>
                        <pic:spPr bwMode="auto">
                          <a:xfrm>
                            <a:off x="0" y="0"/>
                            <a:ext cx="1313002" cy="16781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409A4D7A" w14:textId="77777777" w:rsidTr="00A37098">
        <w:tc>
          <w:tcPr>
            <w:tcW w:w="8105" w:type="dxa"/>
            <w:gridSpan w:val="2"/>
          </w:tcPr>
          <w:p w14:paraId="49623AC8" w14:textId="337833DE" w:rsidR="00961501" w:rsidRPr="007A11E7" w:rsidRDefault="00961501" w:rsidP="00A37098">
            <w:pPr>
              <w:spacing w:line="276" w:lineRule="auto"/>
              <w:jc w:val="both"/>
              <w:textAlignment w:val="baseline"/>
              <w:rPr>
                <w:color w:val="auto"/>
                <w:sz w:val="26"/>
                <w:szCs w:val="26"/>
                <w:shd w:val="clear" w:color="auto" w:fill="FFFFFF"/>
              </w:rPr>
            </w:pPr>
            <w:r w:rsidRPr="007A11E7">
              <w:rPr>
                <w:b/>
                <w:bCs/>
                <w:color w:val="auto"/>
                <w:sz w:val="26"/>
                <w:szCs w:val="26"/>
                <w:shd w:val="clear" w:color="auto" w:fill="FFFFFF"/>
              </w:rPr>
              <w:lastRenderedPageBreak/>
              <w:t xml:space="preserve">Câu 3: </w:t>
            </w:r>
            <w:r w:rsidRPr="007A11E7">
              <w:rPr>
                <w:color w:val="auto"/>
                <w:sz w:val="26"/>
                <w:szCs w:val="26"/>
                <w:shd w:val="clear" w:color="auto" w:fill="FFFFFF"/>
              </w:rPr>
              <w:t>Một bình nhôm có khối lượng 200g, chứa 300g nước ở nhiệt độ 20</w:t>
            </w:r>
            <w:r w:rsidRPr="007A11E7">
              <w:rPr>
                <w:color w:val="auto"/>
                <w:sz w:val="26"/>
                <w:szCs w:val="26"/>
                <w:shd w:val="clear" w:color="auto" w:fill="FFFFFF"/>
                <w:vertAlign w:val="superscript"/>
              </w:rPr>
              <w:t>o</w:t>
            </w:r>
            <w:r w:rsidR="009344E7" w:rsidRPr="007A11E7">
              <w:rPr>
                <w:b/>
                <w:color w:val="auto"/>
                <w:sz w:val="26"/>
                <w:szCs w:val="26"/>
                <w:shd w:val="clear" w:color="auto" w:fill="FFFFFF"/>
              </w:rPr>
              <w:t xml:space="preserve">C. </w:t>
            </w:r>
            <w:r w:rsidRPr="007A11E7">
              <w:rPr>
                <w:color w:val="auto"/>
                <w:sz w:val="26"/>
                <w:szCs w:val="26"/>
                <w:shd w:val="clear" w:color="auto" w:fill="FFFFFF"/>
              </w:rPr>
              <w:t>Thả một cục nước đá khối lượng 50g ở nhiệt độ 0</w:t>
            </w:r>
            <w:r w:rsidRPr="007A11E7">
              <w:rPr>
                <w:color w:val="auto"/>
                <w:sz w:val="26"/>
                <w:szCs w:val="26"/>
                <w:shd w:val="clear" w:color="auto" w:fill="FFFFFF"/>
                <w:vertAlign w:val="superscript"/>
              </w:rPr>
              <w:t>o</w:t>
            </w:r>
            <w:r w:rsidRPr="007A11E7">
              <w:rPr>
                <w:color w:val="auto"/>
                <w:sz w:val="26"/>
                <w:szCs w:val="26"/>
                <w:shd w:val="clear" w:color="auto" w:fill="FFFFFF"/>
              </w:rPr>
              <w:t>C vào bình nhôm ở trên. Tinh nhiệt độ trong bình nhôm khi xảy ra hiện tượng cân bằng nhiệt coi nhiệt độ truyền ra ngoài môi trường là không đáng kể. Cho nhiệt dung riêng của nước đá và của nước là 4200J/kgK; nhiệt dung riêng của nhôm 880J/kgK. (Làm tròn 1 số thập phân)</w:t>
            </w:r>
          </w:p>
        </w:tc>
        <w:tc>
          <w:tcPr>
            <w:tcW w:w="1710" w:type="dxa"/>
            <w:vAlign w:val="center"/>
          </w:tcPr>
          <w:p w14:paraId="5875F73A" w14:textId="77777777" w:rsidR="00961501" w:rsidRPr="007A11E7" w:rsidRDefault="00961501" w:rsidP="00A37098">
            <w:pPr>
              <w:spacing w:line="276" w:lineRule="auto"/>
              <w:jc w:val="center"/>
              <w:textAlignment w:val="baseline"/>
              <w:rPr>
                <w:color w:val="auto"/>
                <w:sz w:val="26"/>
                <w:szCs w:val="26"/>
                <w:shd w:val="clear" w:color="auto" w:fill="FFFFFF"/>
              </w:rPr>
            </w:pPr>
            <w:r w:rsidRPr="007A11E7">
              <w:rPr>
                <w:noProof/>
                <w:color w:val="auto"/>
                <w:sz w:val="26"/>
                <w:szCs w:val="26"/>
                <w:shd w:val="clear" w:color="auto" w:fill="FFFFFF"/>
              </w:rPr>
              <w:drawing>
                <wp:inline distT="0" distB="0" distL="0" distR="0" wp14:anchorId="1434A121" wp14:editId="42161833">
                  <wp:extent cx="393700" cy="1219200"/>
                  <wp:effectExtent l="0" t="0" r="6350" b="0"/>
                  <wp:docPr id="122158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87527" name="Picture 5" descr="A close up of a can&#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3779" cy="1250412"/>
                          </a:xfrm>
                          <a:prstGeom prst="rect">
                            <a:avLst/>
                          </a:prstGeom>
                          <a:noFill/>
                        </pic:spPr>
                      </pic:pic>
                    </a:graphicData>
                  </a:graphic>
                </wp:inline>
              </w:drawing>
            </w:r>
          </w:p>
        </w:tc>
      </w:tr>
    </w:tbl>
    <w:p w14:paraId="7A9B2040" w14:textId="27B4AE90" w:rsidR="00961501" w:rsidRPr="007A11E7" w:rsidRDefault="00961501" w:rsidP="00961501">
      <w:pPr>
        <w:spacing w:line="276" w:lineRule="auto"/>
        <w:jc w:val="both"/>
        <w:rPr>
          <w:color w:val="auto"/>
          <w:sz w:val="26"/>
          <w:szCs w:val="26"/>
        </w:rPr>
      </w:pPr>
      <w:r w:rsidRPr="007A11E7">
        <w:rPr>
          <w:b/>
          <w:bCs/>
          <w:color w:val="auto"/>
          <w:sz w:val="26"/>
          <w:szCs w:val="26"/>
        </w:rPr>
        <w:t xml:space="preserve">Câu 4: </w:t>
      </w:r>
      <w:r w:rsidRPr="007A11E7">
        <w:rPr>
          <w:color w:val="auto"/>
          <w:sz w:val="26"/>
          <w:szCs w:val="26"/>
        </w:rPr>
        <w:t>Một bình nhôm khối lượng 0,5 kg chứa 4 kg nước ở nhiệt độ 20 </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Người ta thả vào bình một miếng sắt có khối lượng 0,2 kg đã được nung nóng tới 500 </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Xác định nhiệt độ của nước theo độ C khi bắt đầu có sự cân bằng nhiệt (Làm tròn đến 1 chữ số thập phân). Cho nhiệt dung riêng của nhôm là 896 J/kg.K; của nước là 4,18.10</w:t>
      </w:r>
      <w:r w:rsidRPr="007A11E7">
        <w:rPr>
          <w:color w:val="auto"/>
          <w:sz w:val="26"/>
          <w:szCs w:val="26"/>
          <w:vertAlign w:val="superscript"/>
        </w:rPr>
        <w:t>3</w:t>
      </w:r>
      <w:r w:rsidRPr="007A11E7">
        <w:rPr>
          <w:color w:val="auto"/>
          <w:sz w:val="26"/>
          <w:szCs w:val="26"/>
        </w:rPr>
        <w:t> J/kg.K; của sắt là 0,46.10</w:t>
      </w:r>
      <w:r w:rsidRPr="007A11E7">
        <w:rPr>
          <w:color w:val="auto"/>
          <w:sz w:val="26"/>
          <w:szCs w:val="26"/>
          <w:vertAlign w:val="superscript"/>
        </w:rPr>
        <w:t>3</w:t>
      </w:r>
      <w:r w:rsidRPr="007A11E7">
        <w:rPr>
          <w:color w:val="auto"/>
          <w:sz w:val="26"/>
          <w:szCs w:val="26"/>
        </w:rPr>
        <w:t> J/kg.K</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9"/>
        <w:gridCol w:w="1462"/>
      </w:tblGrid>
      <w:tr w:rsidR="00961501" w:rsidRPr="007A11E7" w14:paraId="1782D8EF" w14:textId="77777777" w:rsidTr="00A37098">
        <w:tc>
          <w:tcPr>
            <w:tcW w:w="8269" w:type="dxa"/>
            <w:vAlign w:val="center"/>
          </w:tcPr>
          <w:p w14:paraId="2C313CC6" w14:textId="77777777" w:rsidR="00961501" w:rsidRPr="007A11E7" w:rsidRDefault="00961501" w:rsidP="00A37098">
            <w:pPr>
              <w:spacing w:line="276" w:lineRule="auto"/>
              <w:jc w:val="both"/>
              <w:rPr>
                <w:color w:val="auto"/>
                <w:sz w:val="26"/>
                <w:szCs w:val="26"/>
              </w:rPr>
            </w:pPr>
            <w:r w:rsidRPr="007A11E7">
              <w:rPr>
                <w:b/>
                <w:bCs/>
                <w:color w:val="auto"/>
                <w:sz w:val="26"/>
                <w:szCs w:val="26"/>
              </w:rPr>
              <w:t xml:space="preserve">Câu 5: </w:t>
            </w:r>
            <w:r w:rsidRPr="007A11E7">
              <w:rPr>
                <w:color w:val="auto"/>
                <w:sz w:val="26"/>
                <w:szCs w:val="26"/>
              </w:rPr>
              <w:t>Người ta thả miếng đồng m = 0,5kg vào 500g nước. Miếng đồng nguội đi từ 80°C đến 20°C Hỏi nước nóng lên thêm bao nhiêu độ C (Làm tròn đến 1 chữ số thập phân)? Lấy C</w:t>
            </w:r>
            <w:r w:rsidRPr="007A11E7">
              <w:rPr>
                <w:color w:val="auto"/>
                <w:sz w:val="26"/>
                <w:szCs w:val="26"/>
                <w:vertAlign w:val="subscript"/>
              </w:rPr>
              <w:t>Cu</w:t>
            </w:r>
            <w:r w:rsidRPr="007A11E7">
              <w:rPr>
                <w:color w:val="auto"/>
                <w:sz w:val="26"/>
                <w:szCs w:val="26"/>
              </w:rPr>
              <w:t xml:space="preserve"> = 380J/kg.K, </w:t>
            </w:r>
            <w:r w:rsidRPr="007A11E7">
              <w:rPr>
                <w:color w:val="auto"/>
                <w:position w:val="-14"/>
                <w:sz w:val="26"/>
                <w:szCs w:val="26"/>
              </w:rPr>
              <w:object w:dxaOrig="495" w:dyaOrig="375" w14:anchorId="73F13E1A">
                <v:shape id="_x0000_i1029" type="#_x0000_t75" alt="" style="width:21.75pt;height:21.75pt" o:ole="">
                  <v:imagedata r:id="rId49" o:title=""/>
                </v:shape>
                <o:OLEObject Type="Embed" ProgID="Equation.DSMT4" ShapeID="_x0000_i1029" DrawAspect="Content" ObjectID="_1780664865" r:id="rId50"/>
              </w:object>
            </w:r>
            <w:r w:rsidRPr="007A11E7">
              <w:rPr>
                <w:color w:val="auto"/>
                <w:sz w:val="26"/>
                <w:szCs w:val="26"/>
              </w:rPr>
              <w:t xml:space="preserve"> = 4190 J/kg.K.</w:t>
            </w:r>
          </w:p>
        </w:tc>
        <w:tc>
          <w:tcPr>
            <w:tcW w:w="1462" w:type="dxa"/>
          </w:tcPr>
          <w:p w14:paraId="77F545C7" w14:textId="77777777" w:rsidR="00961501" w:rsidRPr="007A11E7" w:rsidRDefault="00961501" w:rsidP="00A37098">
            <w:pPr>
              <w:spacing w:line="276" w:lineRule="auto"/>
              <w:jc w:val="both"/>
              <w:rPr>
                <w:color w:val="auto"/>
                <w:sz w:val="26"/>
                <w:szCs w:val="26"/>
              </w:rPr>
            </w:pPr>
            <w:r w:rsidRPr="007A11E7">
              <w:rPr>
                <w:noProof/>
              </w:rPr>
              <w:drawing>
                <wp:inline distT="0" distB="0" distL="0" distR="0" wp14:anchorId="64AB329E" wp14:editId="16C1CC4A">
                  <wp:extent cx="732879" cy="1104900"/>
                  <wp:effectExtent l="0" t="0" r="0" b="0"/>
                  <wp:docPr id="581535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ý thuyết Sự bảo toàn năng lượng trong các hiện tượng cơ và nhiệt (mới 2023  + Bài Tập) - Vật lí 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129" t="17477" r="13921" b="2647"/>
                          <a:stretch/>
                        </pic:blipFill>
                        <pic:spPr bwMode="auto">
                          <a:xfrm>
                            <a:off x="0" y="0"/>
                            <a:ext cx="743829" cy="11214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1C90332" w14:textId="71F40F1C" w:rsidR="00961501" w:rsidRPr="007A11E7" w:rsidRDefault="00961501" w:rsidP="00961501">
      <w:pPr>
        <w:spacing w:line="276" w:lineRule="auto"/>
        <w:jc w:val="both"/>
        <w:textAlignment w:val="baseline"/>
        <w:rPr>
          <w:color w:val="auto"/>
          <w:sz w:val="26"/>
          <w:szCs w:val="26"/>
        </w:rPr>
      </w:pPr>
      <w:r w:rsidRPr="007A11E7">
        <w:rPr>
          <w:b/>
          <w:bCs/>
          <w:color w:val="auto"/>
          <w:sz w:val="26"/>
          <w:szCs w:val="26"/>
        </w:rPr>
        <w:t xml:space="preserve">Câu 6: </w:t>
      </w:r>
      <w:r w:rsidRPr="007A11E7">
        <w:rPr>
          <w:color w:val="auto"/>
          <w:sz w:val="26"/>
          <w:szCs w:val="26"/>
        </w:rPr>
        <w:t>100g chì được truyền nhiệt lượng 260J thì tăng nhiệt độ từ 15</w:t>
      </w:r>
      <w:r w:rsidRPr="007A11E7">
        <w:rPr>
          <w:color w:val="auto"/>
          <w:sz w:val="26"/>
          <w:szCs w:val="26"/>
          <w:vertAlign w:val="superscript"/>
        </w:rPr>
        <w:t>o</w:t>
      </w:r>
      <w:r w:rsidRPr="007A11E7">
        <w:rPr>
          <w:color w:val="auto"/>
          <w:sz w:val="26"/>
          <w:szCs w:val="26"/>
        </w:rPr>
        <w:t>C lên 35</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Tìm nhiệt dung riêng của chì theo J/kg.K</w:t>
      </w:r>
    </w:p>
    <w:p w14:paraId="678C5BBF" w14:textId="77777777" w:rsidR="00961501" w:rsidRPr="007A11E7" w:rsidRDefault="00961501" w:rsidP="00961501">
      <w:pPr>
        <w:spacing w:line="276" w:lineRule="auto"/>
        <w:jc w:val="both"/>
        <w:textAlignment w:val="baseline"/>
        <w:rPr>
          <w:color w:val="auto"/>
          <w:sz w:val="26"/>
          <w:szCs w:val="26"/>
        </w:rPr>
      </w:pPr>
    </w:p>
    <w:p w14:paraId="36D8FA8A" w14:textId="77777777" w:rsidR="00AE2030" w:rsidRPr="007A11E7" w:rsidRDefault="00AE2030">
      <w:pPr>
        <w:rPr>
          <w:b/>
          <w:color w:val="FF0000"/>
          <w:sz w:val="40"/>
          <w:szCs w:val="40"/>
        </w:rPr>
      </w:pPr>
      <w:r w:rsidRPr="007A11E7">
        <w:rPr>
          <w:b/>
          <w:color w:val="FF0000"/>
          <w:sz w:val="40"/>
          <w:szCs w:val="40"/>
        </w:rPr>
        <w:br w:type="page"/>
      </w:r>
    </w:p>
    <w:p w14:paraId="252060D2" w14:textId="47197637" w:rsidR="00AE2030" w:rsidRPr="007A11E7" w:rsidRDefault="00AE2030" w:rsidP="00AE2030">
      <w:pPr>
        <w:tabs>
          <w:tab w:val="left" w:pos="360"/>
        </w:tabs>
        <w:spacing w:line="276" w:lineRule="auto"/>
        <w:jc w:val="center"/>
        <w:rPr>
          <w:b/>
          <w:color w:val="FF0000"/>
          <w:sz w:val="40"/>
          <w:szCs w:val="40"/>
        </w:rPr>
      </w:pPr>
      <w:r w:rsidRPr="007A11E7">
        <w:rPr>
          <w:b/>
          <w:color w:val="FF0000"/>
          <w:sz w:val="40"/>
          <w:szCs w:val="40"/>
        </w:rPr>
        <w:lastRenderedPageBreak/>
        <w:t>HƯỚNG DẪN GIẢI</w:t>
      </w:r>
    </w:p>
    <w:p w14:paraId="662F2ADC" w14:textId="77777777" w:rsidR="00AE2030" w:rsidRPr="007A11E7" w:rsidRDefault="00AE2030" w:rsidP="00AE2030">
      <w:pPr>
        <w:spacing w:line="276" w:lineRule="auto"/>
        <w:rPr>
          <w:b/>
          <w:bCs/>
          <w:color w:val="C00000"/>
          <w:sz w:val="26"/>
          <w:szCs w:val="26"/>
        </w:rPr>
      </w:pPr>
      <w:r w:rsidRPr="007A11E7">
        <w:rPr>
          <w:b/>
          <w:bCs/>
          <w:color w:val="C00000"/>
          <w:sz w:val="26"/>
          <w:szCs w:val="26"/>
        </w:rPr>
        <w:t xml:space="preserve">1. Câu trắc nhiệm nhiều phương án lựa chọn ( 4,5 điểm ) </w:t>
      </w:r>
    </w:p>
    <w:p w14:paraId="731A23C1" w14:textId="29C9286B" w:rsidR="00961501" w:rsidRPr="007A11E7" w:rsidRDefault="00961501" w:rsidP="00961501">
      <w:pPr>
        <w:spacing w:line="276" w:lineRule="auto"/>
        <w:jc w:val="both"/>
        <w:rPr>
          <w:color w:val="auto"/>
          <w:sz w:val="26"/>
          <w:szCs w:val="26"/>
        </w:rPr>
      </w:pPr>
    </w:p>
    <w:p w14:paraId="4CDAAA82" w14:textId="77777777" w:rsidR="00961501" w:rsidRPr="007A11E7" w:rsidRDefault="00961501" w:rsidP="00961501">
      <w:pPr>
        <w:tabs>
          <w:tab w:val="left" w:pos="360"/>
        </w:tabs>
        <w:spacing w:line="276" w:lineRule="auto"/>
        <w:jc w:val="center"/>
        <w:rPr>
          <w:i/>
          <w:iCs/>
          <w:color w:val="000000" w:themeColor="text1"/>
          <w:sz w:val="26"/>
          <w:szCs w:val="26"/>
        </w:rPr>
      </w:pPr>
      <w:r w:rsidRPr="007A11E7">
        <w:rPr>
          <w:i/>
          <w:iCs/>
          <w:color w:val="000000" w:themeColor="text1"/>
          <w:sz w:val="26"/>
          <w:szCs w:val="26"/>
        </w:rPr>
        <w:t>Thí sinh trả lời từ câu 1 đến câu 18. Mỗi câu  hỏi thí sinh chỉ chọn một phương án.</w:t>
      </w:r>
    </w:p>
    <w:p w14:paraId="7BCC1FC1" w14:textId="77777777" w:rsidR="00961501" w:rsidRPr="007A11E7" w:rsidRDefault="00961501" w:rsidP="00961501">
      <w:pPr>
        <w:tabs>
          <w:tab w:val="left" w:pos="360"/>
        </w:tabs>
        <w:spacing w:line="276" w:lineRule="auto"/>
        <w:jc w:val="center"/>
        <w:rPr>
          <w:i/>
          <w:iCs/>
          <w:color w:val="000000" w:themeColor="text1"/>
          <w:sz w:val="26"/>
          <w:szCs w:val="26"/>
        </w:rPr>
      </w:pPr>
      <w:r w:rsidRPr="007A11E7">
        <w:rPr>
          <w:i/>
          <w:iCs/>
          <w:color w:val="000000" w:themeColor="text1"/>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7A11E7" w14:paraId="2DBABD4C"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0EB29D8"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38B131B0"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00CC0E33"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F49652A"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Đáp án</w:t>
            </w:r>
          </w:p>
        </w:tc>
      </w:tr>
      <w:tr w:rsidR="00961501" w:rsidRPr="007A11E7" w14:paraId="5AE85C3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FCE50F"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1</w:t>
            </w:r>
          </w:p>
        </w:tc>
        <w:tc>
          <w:tcPr>
            <w:tcW w:w="0" w:type="auto"/>
            <w:tcBorders>
              <w:bottom w:val="single" w:sz="8" w:space="0" w:color="000000"/>
              <w:right w:val="single" w:sz="8" w:space="0" w:color="000000"/>
            </w:tcBorders>
            <w:vAlign w:val="center"/>
          </w:tcPr>
          <w:p w14:paraId="53EC6DD7" w14:textId="77777777" w:rsidR="00961501" w:rsidRPr="007A11E7" w:rsidRDefault="00961501" w:rsidP="00A37098">
            <w:pPr>
              <w:spacing w:line="276" w:lineRule="auto"/>
              <w:jc w:val="center"/>
              <w:rPr>
                <w:color w:val="auto"/>
                <w:sz w:val="26"/>
                <w:szCs w:val="26"/>
              </w:rPr>
            </w:pPr>
            <w:r w:rsidRPr="007A11E7">
              <w:rPr>
                <w:color w:val="auto"/>
                <w:sz w:val="26"/>
                <w:szCs w:val="26"/>
              </w:rPr>
              <w:t>B</w:t>
            </w:r>
          </w:p>
        </w:tc>
        <w:tc>
          <w:tcPr>
            <w:tcW w:w="0" w:type="auto"/>
            <w:tcBorders>
              <w:bottom w:val="single" w:sz="8" w:space="0" w:color="000000"/>
              <w:right w:val="single" w:sz="8" w:space="0" w:color="000000"/>
            </w:tcBorders>
            <w:vAlign w:val="center"/>
          </w:tcPr>
          <w:p w14:paraId="303EBD3A"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10</w:t>
            </w:r>
          </w:p>
        </w:tc>
        <w:tc>
          <w:tcPr>
            <w:tcW w:w="0" w:type="auto"/>
            <w:tcBorders>
              <w:bottom w:val="single" w:sz="8" w:space="0" w:color="000000"/>
              <w:right w:val="single" w:sz="8" w:space="0" w:color="000000"/>
            </w:tcBorders>
            <w:vAlign w:val="center"/>
          </w:tcPr>
          <w:p w14:paraId="71EE3807"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r>
      <w:tr w:rsidR="00961501" w:rsidRPr="007A11E7" w14:paraId="726689DC"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2613E1"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2</w:t>
            </w:r>
          </w:p>
        </w:tc>
        <w:tc>
          <w:tcPr>
            <w:tcW w:w="0" w:type="auto"/>
            <w:tcBorders>
              <w:bottom w:val="single" w:sz="8" w:space="0" w:color="000000"/>
              <w:right w:val="single" w:sz="8" w:space="0" w:color="000000"/>
            </w:tcBorders>
            <w:vAlign w:val="center"/>
          </w:tcPr>
          <w:p w14:paraId="12D5622D"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c>
          <w:tcPr>
            <w:tcW w:w="0" w:type="auto"/>
            <w:tcBorders>
              <w:bottom w:val="single" w:sz="8" w:space="0" w:color="000000"/>
              <w:right w:val="single" w:sz="8" w:space="0" w:color="000000"/>
            </w:tcBorders>
            <w:vAlign w:val="center"/>
          </w:tcPr>
          <w:p w14:paraId="1F241E1C"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11</w:t>
            </w:r>
          </w:p>
        </w:tc>
        <w:tc>
          <w:tcPr>
            <w:tcW w:w="0" w:type="auto"/>
            <w:tcBorders>
              <w:bottom w:val="single" w:sz="8" w:space="0" w:color="000000"/>
              <w:right w:val="single" w:sz="8" w:space="0" w:color="000000"/>
            </w:tcBorders>
            <w:vAlign w:val="center"/>
          </w:tcPr>
          <w:p w14:paraId="47A3CFC5"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r>
      <w:tr w:rsidR="00961501" w:rsidRPr="007A11E7" w14:paraId="46FC13F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C3C032"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3</w:t>
            </w:r>
          </w:p>
        </w:tc>
        <w:tc>
          <w:tcPr>
            <w:tcW w:w="0" w:type="auto"/>
            <w:tcBorders>
              <w:bottom w:val="single" w:sz="8" w:space="0" w:color="000000"/>
              <w:right w:val="single" w:sz="8" w:space="0" w:color="000000"/>
            </w:tcBorders>
            <w:vAlign w:val="center"/>
          </w:tcPr>
          <w:p w14:paraId="0AB12100"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c>
          <w:tcPr>
            <w:tcW w:w="0" w:type="auto"/>
            <w:tcBorders>
              <w:bottom w:val="single" w:sz="8" w:space="0" w:color="000000"/>
              <w:right w:val="single" w:sz="8" w:space="0" w:color="000000"/>
            </w:tcBorders>
            <w:vAlign w:val="center"/>
          </w:tcPr>
          <w:p w14:paraId="484BA084"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12</w:t>
            </w:r>
          </w:p>
        </w:tc>
        <w:tc>
          <w:tcPr>
            <w:tcW w:w="0" w:type="auto"/>
            <w:tcBorders>
              <w:bottom w:val="single" w:sz="8" w:space="0" w:color="000000"/>
              <w:right w:val="single" w:sz="8" w:space="0" w:color="000000"/>
            </w:tcBorders>
            <w:vAlign w:val="center"/>
          </w:tcPr>
          <w:p w14:paraId="1859C58B"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r>
      <w:tr w:rsidR="00961501" w:rsidRPr="007A11E7" w14:paraId="76906CC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9642CB"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4</w:t>
            </w:r>
          </w:p>
        </w:tc>
        <w:tc>
          <w:tcPr>
            <w:tcW w:w="0" w:type="auto"/>
            <w:tcBorders>
              <w:bottom w:val="single" w:sz="8" w:space="0" w:color="000000"/>
              <w:right w:val="single" w:sz="8" w:space="0" w:color="000000"/>
            </w:tcBorders>
            <w:vAlign w:val="center"/>
          </w:tcPr>
          <w:p w14:paraId="528D46B4"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c>
          <w:tcPr>
            <w:tcW w:w="0" w:type="auto"/>
            <w:tcBorders>
              <w:bottom w:val="single" w:sz="8" w:space="0" w:color="000000"/>
              <w:right w:val="single" w:sz="8" w:space="0" w:color="000000"/>
            </w:tcBorders>
            <w:vAlign w:val="center"/>
          </w:tcPr>
          <w:p w14:paraId="10DE42E2"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13</w:t>
            </w:r>
          </w:p>
        </w:tc>
        <w:tc>
          <w:tcPr>
            <w:tcW w:w="0" w:type="auto"/>
            <w:tcBorders>
              <w:bottom w:val="single" w:sz="8" w:space="0" w:color="000000"/>
              <w:right w:val="single" w:sz="8" w:space="0" w:color="000000"/>
            </w:tcBorders>
            <w:vAlign w:val="center"/>
          </w:tcPr>
          <w:p w14:paraId="39B88343" w14:textId="77777777" w:rsidR="00961501" w:rsidRPr="007A11E7" w:rsidRDefault="00961501" w:rsidP="00A37098">
            <w:pPr>
              <w:spacing w:line="276" w:lineRule="auto"/>
              <w:jc w:val="center"/>
              <w:rPr>
                <w:color w:val="auto"/>
                <w:sz w:val="26"/>
                <w:szCs w:val="26"/>
              </w:rPr>
            </w:pPr>
            <w:r w:rsidRPr="007A11E7">
              <w:rPr>
                <w:color w:val="auto"/>
                <w:sz w:val="26"/>
                <w:szCs w:val="26"/>
              </w:rPr>
              <w:t>B</w:t>
            </w:r>
          </w:p>
        </w:tc>
      </w:tr>
      <w:tr w:rsidR="00961501" w:rsidRPr="007A11E7" w14:paraId="5CBE38F5"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DAA7E37"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5</w:t>
            </w:r>
          </w:p>
        </w:tc>
        <w:tc>
          <w:tcPr>
            <w:tcW w:w="0" w:type="auto"/>
            <w:tcBorders>
              <w:bottom w:val="single" w:sz="8" w:space="0" w:color="000000"/>
              <w:right w:val="single" w:sz="8" w:space="0" w:color="000000"/>
            </w:tcBorders>
            <w:vAlign w:val="center"/>
          </w:tcPr>
          <w:p w14:paraId="30B8CF23"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c>
          <w:tcPr>
            <w:tcW w:w="0" w:type="auto"/>
            <w:tcBorders>
              <w:bottom w:val="single" w:sz="8" w:space="0" w:color="000000"/>
              <w:right w:val="single" w:sz="8" w:space="0" w:color="000000"/>
            </w:tcBorders>
            <w:vAlign w:val="center"/>
          </w:tcPr>
          <w:p w14:paraId="3CEF2C4F"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14</w:t>
            </w:r>
          </w:p>
        </w:tc>
        <w:tc>
          <w:tcPr>
            <w:tcW w:w="0" w:type="auto"/>
            <w:tcBorders>
              <w:bottom w:val="single" w:sz="8" w:space="0" w:color="000000"/>
              <w:right w:val="single" w:sz="8" w:space="0" w:color="000000"/>
            </w:tcBorders>
            <w:vAlign w:val="center"/>
          </w:tcPr>
          <w:p w14:paraId="3E83AE30"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r>
      <w:tr w:rsidR="00961501" w:rsidRPr="007A11E7" w14:paraId="7259851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9C00D3"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6</w:t>
            </w:r>
          </w:p>
        </w:tc>
        <w:tc>
          <w:tcPr>
            <w:tcW w:w="0" w:type="auto"/>
            <w:tcBorders>
              <w:bottom w:val="single" w:sz="8" w:space="0" w:color="000000"/>
              <w:right w:val="single" w:sz="8" w:space="0" w:color="000000"/>
            </w:tcBorders>
            <w:vAlign w:val="center"/>
          </w:tcPr>
          <w:p w14:paraId="63D84EC1" w14:textId="77777777" w:rsidR="00961501" w:rsidRPr="007A11E7" w:rsidRDefault="00961501" w:rsidP="00A37098">
            <w:pPr>
              <w:spacing w:line="276" w:lineRule="auto"/>
              <w:jc w:val="center"/>
              <w:rPr>
                <w:color w:val="auto"/>
                <w:sz w:val="26"/>
                <w:szCs w:val="26"/>
              </w:rPr>
            </w:pPr>
            <w:r w:rsidRPr="007A11E7">
              <w:rPr>
                <w:color w:val="auto"/>
                <w:sz w:val="26"/>
                <w:szCs w:val="26"/>
              </w:rPr>
              <w:t>B</w:t>
            </w:r>
          </w:p>
        </w:tc>
        <w:tc>
          <w:tcPr>
            <w:tcW w:w="0" w:type="auto"/>
            <w:tcBorders>
              <w:bottom w:val="single" w:sz="8" w:space="0" w:color="000000"/>
              <w:right w:val="single" w:sz="8" w:space="0" w:color="000000"/>
            </w:tcBorders>
            <w:vAlign w:val="center"/>
          </w:tcPr>
          <w:p w14:paraId="7C52337A"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15</w:t>
            </w:r>
          </w:p>
        </w:tc>
        <w:tc>
          <w:tcPr>
            <w:tcW w:w="0" w:type="auto"/>
            <w:tcBorders>
              <w:bottom w:val="single" w:sz="8" w:space="0" w:color="000000"/>
              <w:right w:val="single" w:sz="8" w:space="0" w:color="000000"/>
            </w:tcBorders>
            <w:vAlign w:val="center"/>
          </w:tcPr>
          <w:p w14:paraId="788DC8B3" w14:textId="77777777" w:rsidR="00961501" w:rsidRPr="007A11E7" w:rsidRDefault="00961501" w:rsidP="00A37098">
            <w:pPr>
              <w:spacing w:line="276" w:lineRule="auto"/>
              <w:jc w:val="center"/>
              <w:rPr>
                <w:color w:val="auto"/>
                <w:sz w:val="26"/>
                <w:szCs w:val="26"/>
              </w:rPr>
            </w:pPr>
            <w:r w:rsidRPr="007A11E7">
              <w:rPr>
                <w:color w:val="auto"/>
                <w:sz w:val="26"/>
                <w:szCs w:val="26"/>
              </w:rPr>
              <w:t>B</w:t>
            </w:r>
          </w:p>
        </w:tc>
      </w:tr>
      <w:tr w:rsidR="00961501" w:rsidRPr="007A11E7" w14:paraId="7ABA6FE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54C71B"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7</w:t>
            </w:r>
          </w:p>
        </w:tc>
        <w:tc>
          <w:tcPr>
            <w:tcW w:w="0" w:type="auto"/>
            <w:tcBorders>
              <w:bottom w:val="single" w:sz="8" w:space="0" w:color="000000"/>
              <w:right w:val="single" w:sz="8" w:space="0" w:color="000000"/>
            </w:tcBorders>
            <w:vAlign w:val="center"/>
          </w:tcPr>
          <w:p w14:paraId="226756B7"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c>
          <w:tcPr>
            <w:tcW w:w="0" w:type="auto"/>
            <w:tcBorders>
              <w:bottom w:val="single" w:sz="8" w:space="0" w:color="000000"/>
              <w:right w:val="single" w:sz="8" w:space="0" w:color="000000"/>
            </w:tcBorders>
            <w:vAlign w:val="center"/>
          </w:tcPr>
          <w:p w14:paraId="7176605A"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16</w:t>
            </w:r>
          </w:p>
        </w:tc>
        <w:tc>
          <w:tcPr>
            <w:tcW w:w="0" w:type="auto"/>
            <w:tcBorders>
              <w:bottom w:val="single" w:sz="8" w:space="0" w:color="000000"/>
              <w:right w:val="single" w:sz="8" w:space="0" w:color="000000"/>
            </w:tcBorders>
            <w:vAlign w:val="center"/>
          </w:tcPr>
          <w:p w14:paraId="655B4D89" w14:textId="77777777" w:rsidR="00961501" w:rsidRPr="007A11E7" w:rsidRDefault="00961501" w:rsidP="00A37098">
            <w:pPr>
              <w:spacing w:line="276" w:lineRule="auto"/>
              <w:jc w:val="center"/>
              <w:rPr>
                <w:color w:val="auto"/>
                <w:sz w:val="26"/>
                <w:szCs w:val="26"/>
              </w:rPr>
            </w:pPr>
            <w:r w:rsidRPr="007A11E7">
              <w:rPr>
                <w:color w:val="auto"/>
                <w:sz w:val="26"/>
                <w:szCs w:val="26"/>
              </w:rPr>
              <w:t>B</w:t>
            </w:r>
          </w:p>
        </w:tc>
      </w:tr>
      <w:tr w:rsidR="00961501" w:rsidRPr="007A11E7" w14:paraId="607F4156"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633F9D"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8</w:t>
            </w:r>
          </w:p>
        </w:tc>
        <w:tc>
          <w:tcPr>
            <w:tcW w:w="0" w:type="auto"/>
            <w:tcBorders>
              <w:bottom w:val="single" w:sz="8" w:space="0" w:color="000000"/>
              <w:right w:val="single" w:sz="8" w:space="0" w:color="000000"/>
            </w:tcBorders>
            <w:vAlign w:val="center"/>
          </w:tcPr>
          <w:p w14:paraId="438C5675"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c>
          <w:tcPr>
            <w:tcW w:w="0" w:type="auto"/>
            <w:tcBorders>
              <w:bottom w:val="single" w:sz="8" w:space="0" w:color="000000"/>
              <w:right w:val="single" w:sz="8" w:space="0" w:color="000000"/>
            </w:tcBorders>
            <w:vAlign w:val="center"/>
          </w:tcPr>
          <w:p w14:paraId="79DD99F9"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17</w:t>
            </w:r>
          </w:p>
        </w:tc>
        <w:tc>
          <w:tcPr>
            <w:tcW w:w="0" w:type="auto"/>
            <w:tcBorders>
              <w:bottom w:val="single" w:sz="8" w:space="0" w:color="000000"/>
              <w:right w:val="single" w:sz="8" w:space="0" w:color="000000"/>
            </w:tcBorders>
            <w:vAlign w:val="center"/>
          </w:tcPr>
          <w:p w14:paraId="4568CCA2"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r>
      <w:tr w:rsidR="00961501" w:rsidRPr="007A11E7" w14:paraId="5DD114C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CFA5BF5"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9</w:t>
            </w:r>
          </w:p>
        </w:tc>
        <w:tc>
          <w:tcPr>
            <w:tcW w:w="0" w:type="auto"/>
            <w:tcBorders>
              <w:bottom w:val="single" w:sz="8" w:space="0" w:color="000000"/>
              <w:right w:val="single" w:sz="8" w:space="0" w:color="000000"/>
            </w:tcBorders>
            <w:vAlign w:val="center"/>
          </w:tcPr>
          <w:p w14:paraId="7BA68610"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c>
          <w:tcPr>
            <w:tcW w:w="0" w:type="auto"/>
            <w:tcBorders>
              <w:bottom w:val="single" w:sz="8" w:space="0" w:color="000000"/>
              <w:right w:val="single" w:sz="8" w:space="0" w:color="000000"/>
            </w:tcBorders>
            <w:vAlign w:val="center"/>
          </w:tcPr>
          <w:p w14:paraId="3E721FA1"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18</w:t>
            </w:r>
          </w:p>
        </w:tc>
        <w:tc>
          <w:tcPr>
            <w:tcW w:w="0" w:type="auto"/>
            <w:tcBorders>
              <w:bottom w:val="single" w:sz="8" w:space="0" w:color="000000"/>
              <w:right w:val="single" w:sz="8" w:space="0" w:color="000000"/>
            </w:tcBorders>
            <w:vAlign w:val="center"/>
          </w:tcPr>
          <w:p w14:paraId="3B343B3B"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r>
    </w:tbl>
    <w:p w14:paraId="38ABA7DF" w14:textId="77777777" w:rsidR="00AE2030" w:rsidRPr="007A11E7" w:rsidRDefault="00AE2030" w:rsidP="00961501">
      <w:pPr>
        <w:spacing w:line="276" w:lineRule="auto"/>
        <w:ind w:left="48" w:right="48"/>
        <w:jc w:val="both"/>
        <w:rPr>
          <w:rFonts w:eastAsia="Calibri"/>
          <w:b/>
          <w:i/>
          <w:iCs/>
          <w:color w:val="0070C0"/>
          <w:sz w:val="26"/>
          <w:szCs w:val="26"/>
          <w:lang w:val="fr-FR"/>
          <w14:ligatures w14:val="standardContextual"/>
        </w:rPr>
      </w:pPr>
    </w:p>
    <w:p w14:paraId="27317D64" w14:textId="77777777" w:rsidR="00AE2030" w:rsidRPr="007A11E7" w:rsidRDefault="00AE2030" w:rsidP="00961501">
      <w:pPr>
        <w:spacing w:line="276" w:lineRule="auto"/>
        <w:ind w:left="48" w:right="48"/>
        <w:jc w:val="both"/>
        <w:rPr>
          <w:rFonts w:eastAsia="Calibri"/>
          <w:b/>
          <w:i/>
          <w:iCs/>
          <w:color w:val="0070C0"/>
          <w:sz w:val="26"/>
          <w:szCs w:val="26"/>
          <w:lang w:val="fr-FR"/>
          <w14:ligatures w14:val="standardContextual"/>
        </w:rPr>
      </w:pPr>
    </w:p>
    <w:p w14:paraId="26F2F37C" w14:textId="77777777" w:rsidR="00AE2030"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 xml:space="preserve">Câu 6: </w:t>
      </w:r>
    </w:p>
    <w:p w14:paraId="254FC7A8" w14:textId="77777777" w:rsidR="00AE2030" w:rsidRPr="007A11E7" w:rsidRDefault="00961501" w:rsidP="00961501">
      <w:pPr>
        <w:spacing w:line="276" w:lineRule="auto"/>
        <w:ind w:left="48" w:right="48"/>
        <w:jc w:val="both"/>
        <w:rPr>
          <w:color w:val="0070C0"/>
          <w:sz w:val="26"/>
          <w:szCs w:val="26"/>
        </w:rPr>
      </w:pPr>
      <w:r w:rsidRPr="007A11E7">
        <w:rPr>
          <w:i/>
          <w:iCs/>
          <w:color w:val="0070C0"/>
          <w:sz w:val="26"/>
          <w:szCs w:val="26"/>
        </w:rPr>
        <w:t>Nhiệt dung riêng của đồng lớn hơn chì. Vì vậy để tăng nhiệt độ của 3 kg đồng và 3 kg chì thêm 15°C thì khối đồng cần nhiều nhiệt lượng hơn khối chì</w:t>
      </w:r>
      <w:r w:rsidRPr="007A11E7">
        <w:rPr>
          <w:color w:val="0070C0"/>
          <w:sz w:val="26"/>
          <w:szCs w:val="26"/>
        </w:rPr>
        <w:t xml:space="preserve"> </w:t>
      </w:r>
    </w:p>
    <w:p w14:paraId="6DFF4890" w14:textId="02F25266" w:rsidR="00961501" w:rsidRPr="007A11E7" w:rsidRDefault="00961501" w:rsidP="00961501">
      <w:pPr>
        <w:spacing w:line="276" w:lineRule="auto"/>
        <w:ind w:left="48" w:right="48"/>
        <w:jc w:val="both"/>
        <w:rPr>
          <w:color w:val="FF0000"/>
          <w:sz w:val="26"/>
          <w:szCs w:val="26"/>
        </w:rPr>
      </w:pPr>
      <w:r w:rsidRPr="007A11E7">
        <w:rPr>
          <w:rFonts w:ascii="Cambria Math" w:hAnsi="Cambria Math" w:cs="Cambria Math"/>
          <w:color w:val="FF0000"/>
          <w:sz w:val="26"/>
          <w:szCs w:val="26"/>
        </w:rPr>
        <w:t>⇒</w:t>
      </w:r>
      <w:r w:rsidRPr="007A11E7">
        <w:rPr>
          <w:color w:val="FF0000"/>
          <w:sz w:val="26"/>
          <w:szCs w:val="26"/>
        </w:rPr>
        <w:t xml:space="preserve"> </w:t>
      </w:r>
      <w:r w:rsidRPr="007A11E7">
        <w:rPr>
          <w:b/>
          <w:bCs/>
          <w:color w:val="FF0000"/>
          <w:sz w:val="26"/>
          <w:szCs w:val="26"/>
        </w:rPr>
        <w:t>Đáp án B</w:t>
      </w:r>
    </w:p>
    <w:p w14:paraId="610B2C46" w14:textId="77777777" w:rsidR="00AE2030" w:rsidRPr="007A11E7" w:rsidRDefault="00961501" w:rsidP="00961501">
      <w:pPr>
        <w:spacing w:line="276" w:lineRule="auto"/>
        <w:rPr>
          <w:color w:val="000000" w:themeColor="text1"/>
          <w:sz w:val="26"/>
          <w:szCs w:val="26"/>
        </w:rPr>
      </w:pPr>
      <w:r w:rsidRPr="007A11E7">
        <w:rPr>
          <w:b/>
          <w:color w:val="000000" w:themeColor="text1"/>
          <w:sz w:val="26"/>
          <w:szCs w:val="26"/>
        </w:rPr>
        <w:t>Câu 7:</w:t>
      </w:r>
      <w:r w:rsidRPr="007A11E7">
        <w:rPr>
          <w:color w:val="000000" w:themeColor="text1"/>
          <w:sz w:val="26"/>
          <w:szCs w:val="26"/>
        </w:rPr>
        <w:t xml:space="preserve"> </w:t>
      </w:r>
    </w:p>
    <w:p w14:paraId="758F9DF1" w14:textId="5DD21F64" w:rsidR="00961501" w:rsidRPr="007A11E7" w:rsidRDefault="00961501" w:rsidP="00961501">
      <w:pPr>
        <w:spacing w:line="276" w:lineRule="auto"/>
        <w:rPr>
          <w:i/>
          <w:iCs/>
          <w:color w:val="0070C0"/>
          <w:sz w:val="26"/>
          <w:szCs w:val="26"/>
        </w:rPr>
      </w:pPr>
      <w:r w:rsidRPr="007A11E7">
        <w:rPr>
          <w:i/>
          <w:iCs/>
          <w:color w:val="0070C0"/>
          <w:sz w:val="26"/>
          <w:szCs w:val="26"/>
        </w:rPr>
        <w:t xml:space="preserve">Nhiệt lượng tỏa ra : </w:t>
      </w:r>
    </w:p>
    <w:p w14:paraId="21AB1A78" w14:textId="77777777" w:rsidR="00961501" w:rsidRPr="007A11E7" w:rsidRDefault="00961501" w:rsidP="00961501">
      <w:pPr>
        <w:spacing w:line="276" w:lineRule="auto"/>
        <w:jc w:val="center"/>
        <w:rPr>
          <w:i/>
          <w:iCs/>
          <w:color w:val="0070C0"/>
          <w:sz w:val="26"/>
          <w:szCs w:val="26"/>
        </w:rPr>
      </w:pPr>
      <w:r w:rsidRPr="007A11E7">
        <w:rPr>
          <w:i/>
          <w:iCs/>
          <w:color w:val="0070C0"/>
          <w:sz w:val="26"/>
          <w:szCs w:val="26"/>
        </w:rPr>
        <w:t>Q</w:t>
      </w:r>
      <w:r w:rsidRPr="007A11E7">
        <w:rPr>
          <w:i/>
          <w:iCs/>
          <w:color w:val="0070C0"/>
          <w:sz w:val="26"/>
          <w:szCs w:val="26"/>
          <w:vertAlign w:val="subscript"/>
        </w:rPr>
        <w:t xml:space="preserve">Al </w:t>
      </w:r>
      <w:r w:rsidRPr="007A11E7">
        <w:rPr>
          <w:i/>
          <w:iCs/>
          <w:color w:val="0070C0"/>
          <w:sz w:val="26"/>
          <w:szCs w:val="26"/>
        </w:rPr>
        <w:t>= m</w:t>
      </w:r>
      <w:r w:rsidRPr="007A11E7">
        <w:rPr>
          <w:i/>
          <w:iCs/>
          <w:color w:val="0070C0"/>
          <w:sz w:val="26"/>
          <w:szCs w:val="26"/>
          <w:vertAlign w:val="subscript"/>
        </w:rPr>
        <w:t>Al</w:t>
      </w:r>
      <w:r w:rsidRPr="007A11E7">
        <w:rPr>
          <w:i/>
          <w:iCs/>
          <w:color w:val="0070C0"/>
          <w:sz w:val="26"/>
          <w:szCs w:val="26"/>
        </w:rPr>
        <w:t>.C</w:t>
      </w:r>
      <w:r w:rsidRPr="007A11E7">
        <w:rPr>
          <w:i/>
          <w:iCs/>
          <w:color w:val="0070C0"/>
          <w:sz w:val="26"/>
          <w:szCs w:val="26"/>
          <w:vertAlign w:val="subscript"/>
        </w:rPr>
        <w:t>Al</w:t>
      </w:r>
      <w:r w:rsidRPr="007A11E7">
        <w:rPr>
          <w:i/>
          <w:iCs/>
          <w:color w:val="0070C0"/>
          <w:sz w:val="26"/>
          <w:szCs w:val="26"/>
        </w:rPr>
        <w:t xml:space="preserve"> (t</w:t>
      </w:r>
      <w:r w:rsidRPr="007A11E7">
        <w:rPr>
          <w:i/>
          <w:iCs/>
          <w:color w:val="0070C0"/>
          <w:sz w:val="26"/>
          <w:szCs w:val="26"/>
        </w:rPr>
        <w:softHyphen/>
      </w:r>
      <w:r w:rsidRPr="007A11E7">
        <w:rPr>
          <w:i/>
          <w:iCs/>
          <w:color w:val="0070C0"/>
          <w:sz w:val="26"/>
          <w:szCs w:val="26"/>
          <w:vertAlign w:val="subscript"/>
        </w:rPr>
        <w:t>1</w:t>
      </w:r>
      <w:r w:rsidRPr="007A11E7">
        <w:rPr>
          <w:i/>
          <w:iCs/>
          <w:color w:val="0070C0"/>
          <w:sz w:val="26"/>
          <w:szCs w:val="26"/>
        </w:rPr>
        <w:t xml:space="preserve"> − t) = 28600 J</w:t>
      </w:r>
    </w:p>
    <w:p w14:paraId="3C232112" w14:textId="77777777" w:rsidR="00961501" w:rsidRPr="007A11E7" w:rsidRDefault="00961501" w:rsidP="00961501">
      <w:pPr>
        <w:spacing w:line="276" w:lineRule="auto"/>
        <w:rPr>
          <w:i/>
          <w:iCs/>
          <w:color w:val="0070C0"/>
          <w:sz w:val="26"/>
          <w:szCs w:val="26"/>
        </w:rPr>
      </w:pPr>
      <w:r w:rsidRPr="007A11E7">
        <w:rPr>
          <w:i/>
          <w:iCs/>
          <w:color w:val="0070C0"/>
          <w:sz w:val="26"/>
          <w:szCs w:val="26"/>
        </w:rPr>
        <w:t>Theo điều kiện cân bằng nhiệt:</w:t>
      </w:r>
    </w:p>
    <w:p w14:paraId="2AB88136" w14:textId="77777777" w:rsidR="00961501" w:rsidRPr="007A11E7" w:rsidRDefault="00961501" w:rsidP="00961501">
      <w:pPr>
        <w:spacing w:line="276" w:lineRule="auto"/>
        <w:jc w:val="center"/>
        <w:rPr>
          <w:i/>
          <w:iCs/>
          <w:color w:val="0070C0"/>
          <w:sz w:val="26"/>
          <w:szCs w:val="26"/>
        </w:rPr>
      </w:pPr>
      <w:r w:rsidRPr="007A11E7">
        <w:rPr>
          <w:i/>
          <w:iCs/>
          <w:color w:val="0070C0"/>
          <w:sz w:val="26"/>
          <w:szCs w:val="26"/>
        </w:rPr>
        <w:t>Q</w:t>
      </w:r>
      <w:r w:rsidRPr="007A11E7">
        <w:rPr>
          <w:i/>
          <w:iCs/>
          <w:color w:val="0070C0"/>
          <w:sz w:val="26"/>
          <w:szCs w:val="26"/>
          <w:vertAlign w:val="subscript"/>
        </w:rPr>
        <w:t>tỏa</w:t>
      </w:r>
      <w:r w:rsidRPr="007A11E7">
        <w:rPr>
          <w:i/>
          <w:iCs/>
          <w:color w:val="0070C0"/>
          <w:sz w:val="26"/>
          <w:szCs w:val="26"/>
        </w:rPr>
        <w:t xml:space="preserve"> = Q</w:t>
      </w:r>
      <w:r w:rsidRPr="007A11E7">
        <w:rPr>
          <w:i/>
          <w:iCs/>
          <w:color w:val="0070C0"/>
          <w:sz w:val="26"/>
          <w:szCs w:val="26"/>
          <w:vertAlign w:val="subscript"/>
        </w:rPr>
        <w:t>thu</w:t>
      </w:r>
      <w:r w:rsidRPr="007A11E7">
        <w:rPr>
          <w:i/>
          <w:iCs/>
          <w:color w:val="0070C0"/>
          <w:sz w:val="26"/>
          <w:szCs w:val="26"/>
        </w:rPr>
        <w:t xml:space="preserve"> → Q</w:t>
      </w:r>
      <w:r w:rsidRPr="007A11E7">
        <w:rPr>
          <w:i/>
          <w:iCs/>
          <w:color w:val="0070C0"/>
          <w:sz w:val="26"/>
          <w:szCs w:val="26"/>
          <w:vertAlign w:val="subscript"/>
        </w:rPr>
        <w:t>H2O</w:t>
      </w:r>
      <w:r w:rsidRPr="007A11E7">
        <w:rPr>
          <w:i/>
          <w:iCs/>
          <w:color w:val="0070C0"/>
          <w:sz w:val="26"/>
          <w:szCs w:val="26"/>
        </w:rPr>
        <w:t xml:space="preserve"> = Q</w:t>
      </w:r>
      <w:r w:rsidRPr="007A11E7">
        <w:rPr>
          <w:i/>
          <w:iCs/>
          <w:color w:val="0070C0"/>
          <w:sz w:val="26"/>
          <w:szCs w:val="26"/>
          <w:vertAlign w:val="subscript"/>
        </w:rPr>
        <w:t>tỏa</w:t>
      </w:r>
      <w:r w:rsidRPr="007A11E7">
        <w:rPr>
          <w:i/>
          <w:iCs/>
          <w:color w:val="0070C0"/>
          <w:sz w:val="26"/>
          <w:szCs w:val="26"/>
        </w:rPr>
        <w:t xml:space="preserve"> = 28600 J</w:t>
      </w:r>
    </w:p>
    <w:p w14:paraId="0341CE03" w14:textId="77777777" w:rsidR="00961501" w:rsidRPr="007A11E7" w:rsidRDefault="00961501" w:rsidP="00961501">
      <w:pPr>
        <w:spacing w:line="276" w:lineRule="auto"/>
        <w:jc w:val="center"/>
        <w:rPr>
          <w:i/>
          <w:iCs/>
          <w:color w:val="0070C0"/>
          <w:sz w:val="26"/>
          <w:szCs w:val="26"/>
        </w:rPr>
      </w:pPr>
      <w:r w:rsidRPr="007A11E7">
        <w:rPr>
          <w:i/>
          <w:iCs/>
          <w:color w:val="0070C0"/>
          <w:sz w:val="26"/>
          <w:szCs w:val="26"/>
        </w:rPr>
        <w:t>→ 28600 = m</w:t>
      </w:r>
      <w:r w:rsidRPr="007A11E7">
        <w:rPr>
          <w:i/>
          <w:iCs/>
          <w:color w:val="0070C0"/>
          <w:sz w:val="26"/>
          <w:szCs w:val="26"/>
          <w:vertAlign w:val="subscript"/>
        </w:rPr>
        <w:t>H2O</w:t>
      </w:r>
      <w:r w:rsidRPr="007A11E7">
        <w:rPr>
          <w:i/>
          <w:iCs/>
          <w:color w:val="0070C0"/>
          <w:sz w:val="26"/>
          <w:szCs w:val="26"/>
        </w:rPr>
        <w:t>.C</w:t>
      </w:r>
      <w:r w:rsidRPr="007A11E7">
        <w:rPr>
          <w:i/>
          <w:iCs/>
          <w:color w:val="0070C0"/>
          <w:sz w:val="26"/>
          <w:szCs w:val="26"/>
          <w:vertAlign w:val="subscript"/>
        </w:rPr>
        <w:t>H2O</w:t>
      </w:r>
      <w:r w:rsidRPr="007A11E7">
        <w:rPr>
          <w:i/>
          <w:iCs/>
          <w:color w:val="0070C0"/>
          <w:sz w:val="26"/>
          <w:szCs w:val="26"/>
        </w:rPr>
        <w:t>(t − t</w:t>
      </w:r>
      <w:r w:rsidRPr="007A11E7">
        <w:rPr>
          <w:i/>
          <w:iCs/>
          <w:color w:val="0070C0"/>
          <w:sz w:val="26"/>
          <w:szCs w:val="26"/>
          <w:vertAlign w:val="subscript"/>
        </w:rPr>
        <w:t>2</w:t>
      </w:r>
      <w:r w:rsidRPr="007A11E7">
        <w:rPr>
          <w:i/>
          <w:iCs/>
          <w:color w:val="0070C0"/>
          <w:sz w:val="26"/>
          <w:szCs w:val="26"/>
        </w:rPr>
        <w:t xml:space="preserve"> )→ 28600 = m</w:t>
      </w:r>
      <w:r w:rsidRPr="007A11E7">
        <w:rPr>
          <w:i/>
          <w:iCs/>
          <w:color w:val="0070C0"/>
          <w:sz w:val="26"/>
          <w:szCs w:val="26"/>
          <w:vertAlign w:val="subscript"/>
        </w:rPr>
        <w:t>H2O</w:t>
      </w:r>
      <w:r w:rsidRPr="007A11E7">
        <w:rPr>
          <w:i/>
          <w:iCs/>
          <w:color w:val="0070C0"/>
          <w:sz w:val="26"/>
          <w:szCs w:val="26"/>
        </w:rPr>
        <w:t>. 4200 ( 35 − 20 )</w:t>
      </w:r>
    </w:p>
    <w:p w14:paraId="0E88F0F4" w14:textId="77777777" w:rsidR="00961501" w:rsidRPr="007A11E7" w:rsidRDefault="00961501" w:rsidP="00961501">
      <w:pPr>
        <w:spacing w:line="276" w:lineRule="auto"/>
        <w:jc w:val="center"/>
        <w:rPr>
          <w:i/>
          <w:iCs/>
          <w:color w:val="0070C0"/>
          <w:sz w:val="26"/>
          <w:szCs w:val="26"/>
        </w:rPr>
      </w:pPr>
      <w:r w:rsidRPr="007A11E7">
        <w:rPr>
          <w:i/>
          <w:iCs/>
          <w:color w:val="0070C0"/>
          <w:sz w:val="26"/>
          <w:szCs w:val="26"/>
        </w:rPr>
        <w:t>→ m</w:t>
      </w:r>
      <w:r w:rsidRPr="007A11E7">
        <w:rPr>
          <w:i/>
          <w:iCs/>
          <w:color w:val="0070C0"/>
          <w:sz w:val="26"/>
          <w:szCs w:val="26"/>
          <w:vertAlign w:val="subscript"/>
        </w:rPr>
        <w:t>H2O</w:t>
      </w:r>
      <w:r w:rsidRPr="007A11E7">
        <w:rPr>
          <w:i/>
          <w:iCs/>
          <w:color w:val="0070C0"/>
          <w:sz w:val="26"/>
          <w:szCs w:val="26"/>
        </w:rPr>
        <w:t xml:space="preserve"> = 0,454 kg</w:t>
      </w:r>
    </w:p>
    <w:p w14:paraId="1EF6FDF5" w14:textId="77777777" w:rsidR="00AE2030"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Câu 8:</w:t>
      </w:r>
    </w:p>
    <w:p w14:paraId="36908C65" w14:textId="40C349E7" w:rsidR="00961501" w:rsidRPr="007A11E7" w:rsidRDefault="00961501" w:rsidP="00961501">
      <w:pPr>
        <w:spacing w:line="276" w:lineRule="auto"/>
        <w:ind w:left="48" w:right="48"/>
        <w:jc w:val="both"/>
        <w:rPr>
          <w:i/>
          <w:iCs/>
          <w:color w:val="0070C0"/>
          <w:sz w:val="26"/>
          <w:szCs w:val="26"/>
        </w:rPr>
      </w:pPr>
      <w:r w:rsidRPr="007A11E7">
        <w:rPr>
          <w:b/>
          <w:bCs/>
          <w:i/>
          <w:iCs/>
          <w:color w:val="0070C0"/>
          <w:sz w:val="26"/>
          <w:szCs w:val="26"/>
        </w:rPr>
        <w:t xml:space="preserve"> </w:t>
      </w:r>
      <w:r w:rsidRPr="007A11E7">
        <w:rPr>
          <w:i/>
          <w:iCs/>
          <w:color w:val="0070C0"/>
          <w:sz w:val="26"/>
          <w:szCs w:val="26"/>
        </w:rPr>
        <w:t>Nhiệt lượng thu vào của đồng: Q = mcΔt</w:t>
      </w:r>
    </w:p>
    <w:p w14:paraId="6266E1AB" w14:textId="77777777" w:rsidR="00961501" w:rsidRPr="007A11E7" w:rsidRDefault="00961501" w:rsidP="00961501">
      <w:pPr>
        <w:spacing w:line="276" w:lineRule="auto"/>
        <w:ind w:left="48" w:right="48"/>
        <w:jc w:val="center"/>
        <w:rPr>
          <w:i/>
          <w:iCs/>
          <w:color w:val="0070C0"/>
          <w:sz w:val="26"/>
          <w:szCs w:val="26"/>
        </w:rPr>
      </w:pPr>
      <w:r w:rsidRPr="007A11E7">
        <w:rPr>
          <w:i/>
          <w:iCs/>
          <w:noProof/>
          <w:color w:val="0070C0"/>
          <w:sz w:val="26"/>
          <w:szCs w:val="26"/>
        </w:rPr>
        <w:drawing>
          <wp:inline distT="0" distB="0" distL="0" distR="0" wp14:anchorId="39802FB4" wp14:editId="05B2DF0A">
            <wp:extent cx="1892342" cy="409575"/>
            <wp:effectExtent l="0" t="0" r="0" b="0"/>
            <wp:docPr id="2064949031" name="Picture 206494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ắc nghiệm Tổng kết chương 2: Nhiệt học - Bài tập Vật Lí lớp 8 chọn lọc có đáp án, lời giải chi tiế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33981" cy="418587"/>
                    </a:xfrm>
                    <a:prstGeom prst="rect">
                      <a:avLst/>
                    </a:prstGeom>
                    <a:noFill/>
                    <a:ln>
                      <a:noFill/>
                    </a:ln>
                  </pic:spPr>
                </pic:pic>
              </a:graphicData>
            </a:graphic>
          </wp:inline>
        </w:drawing>
      </w:r>
    </w:p>
    <w:p w14:paraId="7DE29B1B" w14:textId="77777777" w:rsidR="00AE2030"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 xml:space="preserve">Câu 9: </w:t>
      </w:r>
    </w:p>
    <w:p w14:paraId="1FEC5B4D" w14:textId="5AF82CFC" w:rsidR="00961501" w:rsidRPr="007A11E7" w:rsidRDefault="00961501" w:rsidP="00961501">
      <w:pPr>
        <w:spacing w:line="276" w:lineRule="auto"/>
        <w:ind w:left="48" w:right="48"/>
        <w:jc w:val="both"/>
        <w:rPr>
          <w:i/>
          <w:iCs/>
          <w:color w:val="0070C0"/>
          <w:sz w:val="26"/>
          <w:szCs w:val="26"/>
        </w:rPr>
      </w:pPr>
      <w:r w:rsidRPr="007A11E7">
        <w:rPr>
          <w:i/>
          <w:iCs/>
          <w:color w:val="0070C0"/>
          <w:sz w:val="26"/>
          <w:szCs w:val="26"/>
        </w:rPr>
        <w:t>Xét m (kg) nước ở đỉnh thác khi xuống đến chân có động năng W = 10.m.h</w:t>
      </w:r>
    </w:p>
    <w:p w14:paraId="49776E51" w14:textId="77777777" w:rsidR="00961501" w:rsidRPr="007A11E7" w:rsidRDefault="00961501" w:rsidP="00961501">
      <w:pPr>
        <w:spacing w:line="276" w:lineRule="auto"/>
        <w:ind w:left="48" w:right="48"/>
        <w:jc w:val="both"/>
        <w:rPr>
          <w:i/>
          <w:iCs/>
          <w:color w:val="0070C0"/>
          <w:sz w:val="26"/>
          <w:szCs w:val="26"/>
        </w:rPr>
      </w:pPr>
      <w:r w:rsidRPr="007A11E7">
        <w:rPr>
          <w:i/>
          <w:iCs/>
          <w:color w:val="0070C0"/>
          <w:sz w:val="26"/>
          <w:szCs w:val="26"/>
        </w:rPr>
        <w:t xml:space="preserve">Nhiệt năng truyền cho nước: </w:t>
      </w:r>
    </w:p>
    <w:p w14:paraId="05CFEEFF" w14:textId="77777777" w:rsidR="00961501" w:rsidRPr="007A11E7" w:rsidRDefault="00961501" w:rsidP="00961501">
      <w:pPr>
        <w:spacing w:line="276" w:lineRule="auto"/>
        <w:ind w:left="48" w:right="48"/>
        <w:jc w:val="center"/>
        <w:rPr>
          <w:i/>
          <w:iCs/>
          <w:color w:val="0070C0"/>
          <w:sz w:val="26"/>
          <w:szCs w:val="26"/>
        </w:rPr>
      </w:pPr>
      <w:r w:rsidRPr="007A11E7">
        <w:rPr>
          <w:i/>
          <w:iCs/>
          <w:color w:val="0070C0"/>
          <w:sz w:val="26"/>
          <w:szCs w:val="26"/>
        </w:rPr>
        <w:t>Q = mcΔt</w:t>
      </w:r>
    </w:p>
    <w:p w14:paraId="151070C0" w14:textId="77777777" w:rsidR="00961501" w:rsidRPr="007A11E7" w:rsidRDefault="00961501" w:rsidP="00961501">
      <w:pPr>
        <w:spacing w:line="276" w:lineRule="auto"/>
        <w:jc w:val="center"/>
        <w:rPr>
          <w:i/>
          <w:iCs/>
          <w:color w:val="0070C0"/>
          <w:sz w:val="26"/>
          <w:szCs w:val="26"/>
        </w:rPr>
      </w:pPr>
      <w:r w:rsidRPr="007A11E7">
        <w:rPr>
          <w:i/>
          <w:iCs/>
          <w:noProof/>
          <w:color w:val="0070C0"/>
          <w:sz w:val="26"/>
          <w:szCs w:val="26"/>
        </w:rPr>
        <w:drawing>
          <wp:inline distT="0" distB="0" distL="0" distR="0" wp14:anchorId="3A234385" wp14:editId="75E22AB1">
            <wp:extent cx="3820167" cy="523875"/>
            <wp:effectExtent l="0" t="0" r="8890" b="0"/>
            <wp:docPr id="31829269" name="Picture 3182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ắc nghiệm Tổng kết chương 2: Nhiệt học - Bài tập Vật Lí lớp 8 chọn lọc có đáp án, lời giải chi tiế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24365" cy="538164"/>
                    </a:xfrm>
                    <a:prstGeom prst="rect">
                      <a:avLst/>
                    </a:prstGeom>
                    <a:noFill/>
                    <a:ln>
                      <a:noFill/>
                    </a:ln>
                  </pic:spPr>
                </pic:pic>
              </a:graphicData>
            </a:graphic>
          </wp:inline>
        </w:drawing>
      </w:r>
    </w:p>
    <w:p w14:paraId="27D5669A" w14:textId="77777777" w:rsidR="00AE2030"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 xml:space="preserve">Câu 10: </w:t>
      </w:r>
    </w:p>
    <w:p w14:paraId="32C22D7F" w14:textId="3EA700C5" w:rsidR="00961501" w:rsidRPr="007A11E7" w:rsidRDefault="00961501" w:rsidP="00961501">
      <w:pPr>
        <w:spacing w:line="276" w:lineRule="auto"/>
        <w:ind w:left="48" w:right="48"/>
        <w:jc w:val="both"/>
        <w:rPr>
          <w:b/>
          <w:bCs/>
          <w:i/>
          <w:iCs/>
          <w:color w:val="0070C0"/>
          <w:sz w:val="26"/>
          <w:szCs w:val="26"/>
        </w:rPr>
      </w:pPr>
      <w:r w:rsidRPr="007A11E7">
        <w:rPr>
          <w:i/>
          <w:iCs/>
          <w:color w:val="0070C0"/>
          <w:sz w:val="26"/>
          <w:szCs w:val="26"/>
        </w:rPr>
        <w:lastRenderedPageBreak/>
        <w:t>Độ tăng nhiệt độ của khối chì:</w:t>
      </w:r>
    </w:p>
    <w:p w14:paraId="5E58405E" w14:textId="77777777" w:rsidR="00961501" w:rsidRPr="007A11E7" w:rsidRDefault="00961501" w:rsidP="00961501">
      <w:pPr>
        <w:spacing w:line="276" w:lineRule="auto"/>
        <w:jc w:val="center"/>
        <w:rPr>
          <w:i/>
          <w:iCs/>
          <w:color w:val="0070C0"/>
          <w:sz w:val="26"/>
          <w:szCs w:val="26"/>
        </w:rPr>
      </w:pPr>
      <w:r w:rsidRPr="007A11E7">
        <w:rPr>
          <w:i/>
          <w:iCs/>
          <w:noProof/>
          <w:color w:val="0070C0"/>
          <w:sz w:val="26"/>
          <w:szCs w:val="26"/>
        </w:rPr>
        <w:drawing>
          <wp:inline distT="0" distB="0" distL="0" distR="0" wp14:anchorId="008CBF4B" wp14:editId="32933E71">
            <wp:extent cx="2305050" cy="482853"/>
            <wp:effectExtent l="0" t="0" r="0" b="0"/>
            <wp:docPr id="2031479664" name="Picture 203147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rắc nghiệm Tổng kết chương 2: Nhiệt học - Bài tập Vật Lí lớp 8 chọn lọc có đáp án, lời giải chi tiế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39229" cy="490013"/>
                    </a:xfrm>
                    <a:prstGeom prst="rect">
                      <a:avLst/>
                    </a:prstGeom>
                    <a:noFill/>
                    <a:ln>
                      <a:noFill/>
                    </a:ln>
                  </pic:spPr>
                </pic:pic>
              </a:graphicData>
            </a:graphic>
          </wp:inline>
        </w:drawing>
      </w:r>
    </w:p>
    <w:p w14:paraId="7AAA512D"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Nhiệt độ ban đầu của chì:</w:t>
      </w:r>
    </w:p>
    <w:p w14:paraId="72F9354A" w14:textId="77777777" w:rsidR="00961501" w:rsidRPr="007A11E7" w:rsidRDefault="00961501" w:rsidP="00961501">
      <w:pPr>
        <w:spacing w:line="276" w:lineRule="auto"/>
        <w:ind w:left="48" w:right="48"/>
        <w:jc w:val="center"/>
        <w:rPr>
          <w:i/>
          <w:iCs/>
          <w:color w:val="0070C0"/>
          <w:sz w:val="26"/>
          <w:szCs w:val="26"/>
        </w:rPr>
      </w:pPr>
      <w:r w:rsidRPr="007A11E7">
        <w:rPr>
          <w:i/>
          <w:iCs/>
          <w:noProof/>
          <w:color w:val="0070C0"/>
          <w:sz w:val="26"/>
          <w:szCs w:val="26"/>
        </w:rPr>
        <w:drawing>
          <wp:inline distT="0" distB="0" distL="0" distR="0" wp14:anchorId="55CF569C" wp14:editId="0E3A70AF">
            <wp:extent cx="2305050" cy="455456"/>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ắc nghiệm Tổng kết chương 2: Nhiệt học - Bài tập Vật Lí lớp 8 chọn lọc có đáp án, lời giải chi tiế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45871" cy="463522"/>
                    </a:xfrm>
                    <a:prstGeom prst="rect">
                      <a:avLst/>
                    </a:prstGeom>
                    <a:noFill/>
                    <a:ln>
                      <a:noFill/>
                    </a:ln>
                  </pic:spPr>
                </pic:pic>
              </a:graphicData>
            </a:graphic>
          </wp:inline>
        </w:drawing>
      </w:r>
    </w:p>
    <w:p w14:paraId="69B9B16B" w14:textId="77777777" w:rsidR="00AE2030"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 xml:space="preserve">Câu 11: </w:t>
      </w:r>
    </w:p>
    <w:p w14:paraId="5D7E4128" w14:textId="78C2F18D" w:rsidR="00961501" w:rsidRPr="007A11E7" w:rsidRDefault="00961501" w:rsidP="00961501">
      <w:pPr>
        <w:spacing w:line="276" w:lineRule="auto"/>
        <w:ind w:left="48" w:right="48"/>
        <w:jc w:val="both"/>
        <w:rPr>
          <w:b/>
          <w:bCs/>
          <w:color w:val="FF0000"/>
          <w:sz w:val="26"/>
          <w:szCs w:val="26"/>
        </w:rPr>
      </w:pPr>
      <w:r w:rsidRPr="007A11E7">
        <w:rPr>
          <w:i/>
          <w:iCs/>
          <w:color w:val="0070C0"/>
          <w:sz w:val="26"/>
          <w:szCs w:val="26"/>
        </w:rPr>
        <w:t xml:space="preserve">Bình A chứa lượng nước ít nhất trong các bình </w:t>
      </w:r>
      <w:r w:rsidRPr="007A11E7">
        <w:rPr>
          <w:rFonts w:ascii="Cambria Math" w:hAnsi="Cambria Math" w:cs="Cambria Math"/>
          <w:i/>
          <w:iCs/>
          <w:color w:val="0070C0"/>
          <w:sz w:val="26"/>
          <w:szCs w:val="26"/>
        </w:rPr>
        <w:t>⇒</w:t>
      </w:r>
      <w:r w:rsidRPr="007A11E7">
        <w:rPr>
          <w:i/>
          <w:iCs/>
          <w:color w:val="0070C0"/>
          <w:sz w:val="26"/>
          <w:szCs w:val="26"/>
        </w:rPr>
        <w:t xml:space="preserve"> Trong cùng một thời gian đun trên bếp cồn như nhau thì nhiệt độ trong bình A là cao nhất</w:t>
      </w:r>
      <w:r w:rsidRPr="007A11E7">
        <w:rPr>
          <w:color w:val="0070C0"/>
          <w:sz w:val="26"/>
          <w:szCs w:val="26"/>
        </w:rPr>
        <w:t xml:space="preserve"> </w:t>
      </w:r>
      <w:r w:rsidR="00422FE8" w:rsidRPr="007A11E7">
        <w:rPr>
          <w:rFonts w:ascii="Cambria Math" w:hAnsi="Cambria Math" w:cs="Cambria Math"/>
          <w:color w:val="FF0000"/>
          <w:sz w:val="26"/>
          <w:szCs w:val="26"/>
        </w:rPr>
        <w:t>⇒</w:t>
      </w:r>
      <w:r w:rsidRPr="007A11E7">
        <w:rPr>
          <w:b/>
          <w:bCs/>
          <w:color w:val="FF0000"/>
          <w:sz w:val="26"/>
          <w:szCs w:val="26"/>
        </w:rPr>
        <w:t xml:space="preserve"> Đáp án A</w:t>
      </w:r>
    </w:p>
    <w:p w14:paraId="04804807" w14:textId="77777777" w:rsidR="00AE2030"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12: </w:t>
      </w:r>
      <w:r w:rsidRPr="007A11E7">
        <w:rPr>
          <w:color w:val="000000" w:themeColor="text1"/>
          <w:sz w:val="26"/>
          <w:szCs w:val="26"/>
        </w:rPr>
        <w:t xml:space="preserve"> </w:t>
      </w:r>
    </w:p>
    <w:p w14:paraId="4F967D50" w14:textId="393D6CB6" w:rsidR="00961501" w:rsidRPr="007A11E7" w:rsidRDefault="00961501" w:rsidP="00961501">
      <w:pPr>
        <w:spacing w:line="276" w:lineRule="auto"/>
        <w:ind w:left="48" w:right="48"/>
        <w:jc w:val="both"/>
        <w:rPr>
          <w:color w:val="FF0000"/>
          <w:sz w:val="26"/>
          <w:szCs w:val="26"/>
        </w:rPr>
      </w:pPr>
      <w:r w:rsidRPr="007A11E7">
        <w:rPr>
          <w:i/>
          <w:iCs/>
          <w:color w:val="0070C0"/>
          <w:sz w:val="26"/>
          <w:szCs w:val="26"/>
        </w:rPr>
        <w:t xml:space="preserve">Nhiệt lượng của vật phụ thuộc vào: khối lượng, độ tăng nhiệt độ của vật, nhiệt dung riêng của chất làm nên vật </w:t>
      </w:r>
      <w:r w:rsidR="00422FE8"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D</w:t>
      </w:r>
    </w:p>
    <w:p w14:paraId="3AA26396" w14:textId="77777777" w:rsidR="00AE2030" w:rsidRPr="007A11E7" w:rsidRDefault="00961501" w:rsidP="00961501">
      <w:pPr>
        <w:pStyle w:val="NormalWeb"/>
        <w:shd w:val="clear" w:color="auto" w:fill="FFFFFF"/>
        <w:spacing w:line="276" w:lineRule="auto"/>
        <w:ind w:firstLine="0"/>
        <w:rPr>
          <w:b/>
          <w:bCs/>
          <w:color w:val="000000" w:themeColor="text1"/>
          <w:sz w:val="26"/>
          <w:szCs w:val="26"/>
        </w:rPr>
      </w:pPr>
      <w:r w:rsidRPr="007A11E7">
        <w:rPr>
          <w:b/>
          <w:bCs/>
          <w:color w:val="000000" w:themeColor="text1"/>
          <w:sz w:val="26"/>
          <w:szCs w:val="26"/>
        </w:rPr>
        <w:t xml:space="preserve">Câu 16: </w:t>
      </w:r>
    </w:p>
    <w:p w14:paraId="5B524179" w14:textId="777E12C1" w:rsidR="00961501" w:rsidRPr="007A11E7" w:rsidRDefault="00961501" w:rsidP="00961501">
      <w:pPr>
        <w:pStyle w:val="NormalWeb"/>
        <w:shd w:val="clear" w:color="auto" w:fill="FFFFFF"/>
        <w:spacing w:line="276" w:lineRule="auto"/>
        <w:ind w:firstLine="0"/>
        <w:rPr>
          <w:i/>
          <w:iCs/>
          <w:color w:val="0070C0"/>
          <w:sz w:val="26"/>
          <w:szCs w:val="26"/>
        </w:rPr>
      </w:pPr>
      <w:r w:rsidRPr="007A11E7">
        <w:rPr>
          <w:i/>
          <w:iCs/>
          <w:color w:val="0070C0"/>
          <w:sz w:val="26"/>
          <w:szCs w:val="26"/>
        </w:rPr>
        <w:t>Ta có: Nhiệt dung riêng của một chất cho biết nhiệt lượng cần truyền cho 1kg chất đó để nhiệt độ tăng thêm 1</w:t>
      </w:r>
      <w:r w:rsidRPr="007A11E7">
        <w:rPr>
          <w:i/>
          <w:iCs/>
          <w:color w:val="0070C0"/>
          <w:sz w:val="26"/>
          <w:szCs w:val="26"/>
          <w:vertAlign w:val="superscript"/>
        </w:rPr>
        <w:t>0</w:t>
      </w:r>
      <w:r w:rsidRPr="007A11E7">
        <w:rPr>
          <w:i/>
          <w:iCs/>
          <w:color w:val="0070C0"/>
          <w:sz w:val="26"/>
          <w:szCs w:val="26"/>
        </w:rPr>
        <w:t>C(1K)</w:t>
      </w:r>
    </w:p>
    <w:p w14:paraId="7DA6AFDF" w14:textId="77777777" w:rsidR="00961501" w:rsidRPr="007A11E7" w:rsidRDefault="00961501" w:rsidP="00961501">
      <w:pPr>
        <w:shd w:val="clear" w:color="auto" w:fill="FFFFFF"/>
        <w:spacing w:line="276" w:lineRule="auto"/>
        <w:jc w:val="both"/>
        <w:rPr>
          <w:i/>
          <w:iCs/>
          <w:color w:val="0070C0"/>
          <w:sz w:val="26"/>
          <w:szCs w:val="26"/>
        </w:rPr>
      </w:pPr>
      <w:r w:rsidRPr="007A11E7">
        <w:rPr>
          <w:i/>
          <w:iCs/>
          <w:color w:val="0070C0"/>
          <w:sz w:val="26"/>
          <w:szCs w:val="26"/>
        </w:rPr>
        <w:t>Theo đầu bài, ta có: Nhiệt dung riêng của đồng lớn hơn chì =&gt; Để tăng nhiệt độ của 3kg đồng và 3kg chì thêm 150C thì khối đồng sẽ cần nhiều nhiệt lượng hơn khối chì</w:t>
      </w:r>
    </w:p>
    <w:p w14:paraId="70C90343" w14:textId="0FEFA448" w:rsidR="00AE2030" w:rsidRPr="007A11E7" w:rsidRDefault="00AE2030" w:rsidP="00AE2030">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B</w:t>
      </w:r>
    </w:p>
    <w:p w14:paraId="5D507FD1" w14:textId="77777777" w:rsidR="00AE2030" w:rsidRPr="007A11E7" w:rsidRDefault="00961501" w:rsidP="00961501">
      <w:pPr>
        <w:pStyle w:val="NormalWeb"/>
        <w:shd w:val="clear" w:color="auto" w:fill="FFFFFF"/>
        <w:spacing w:line="276" w:lineRule="auto"/>
        <w:ind w:firstLine="0"/>
        <w:rPr>
          <w:rStyle w:val="fontstyle01"/>
          <w:rFonts w:ascii="Times New Roman" w:hAnsi="Times New Roman"/>
          <w:b/>
          <w:bCs/>
          <w:color w:val="000000" w:themeColor="text1"/>
        </w:rPr>
      </w:pPr>
      <w:r w:rsidRPr="007A11E7">
        <w:rPr>
          <w:rStyle w:val="fontstyle01"/>
          <w:rFonts w:ascii="Times New Roman" w:hAnsi="Times New Roman"/>
          <w:b/>
          <w:bCs/>
          <w:color w:val="000000" w:themeColor="text1"/>
        </w:rPr>
        <w:t xml:space="preserve">Câu 17: </w:t>
      </w:r>
    </w:p>
    <w:p w14:paraId="255C8786" w14:textId="5B801FCA" w:rsidR="00961501" w:rsidRPr="007A11E7" w:rsidRDefault="00961501" w:rsidP="00961501">
      <w:pPr>
        <w:pStyle w:val="NormalWeb"/>
        <w:shd w:val="clear" w:color="auto" w:fill="FFFFFF"/>
        <w:spacing w:line="276" w:lineRule="auto"/>
        <w:ind w:firstLine="0"/>
        <w:rPr>
          <w:i/>
          <w:iCs/>
          <w:color w:val="0070C0"/>
          <w:sz w:val="26"/>
          <w:szCs w:val="26"/>
        </w:rPr>
      </w:pPr>
      <w:r w:rsidRPr="007A11E7">
        <w:rPr>
          <w:i/>
          <w:iCs/>
          <w:color w:val="0070C0"/>
          <w:sz w:val="26"/>
          <w:szCs w:val="26"/>
        </w:rPr>
        <w:t>Ta có t</w:t>
      </w:r>
      <w:r w:rsidRPr="007A11E7">
        <w:rPr>
          <w:i/>
          <w:iCs/>
          <w:color w:val="0070C0"/>
          <w:sz w:val="26"/>
          <w:szCs w:val="26"/>
          <w:vertAlign w:val="subscript"/>
        </w:rPr>
        <w:t>A</w:t>
      </w:r>
      <w:r w:rsidRPr="007A11E7">
        <w:rPr>
          <w:i/>
          <w:iCs/>
          <w:color w:val="0070C0"/>
          <w:sz w:val="26"/>
          <w:szCs w:val="26"/>
        </w:rPr>
        <w:t> &lt; t</w:t>
      </w:r>
      <w:r w:rsidRPr="007A11E7">
        <w:rPr>
          <w:i/>
          <w:iCs/>
          <w:color w:val="0070C0"/>
          <w:sz w:val="26"/>
          <w:szCs w:val="26"/>
          <w:vertAlign w:val="subscript"/>
        </w:rPr>
        <w:t>B</w:t>
      </w:r>
      <w:r w:rsidRPr="007A11E7">
        <w:rPr>
          <w:i/>
          <w:iCs/>
          <w:color w:val="0070C0"/>
          <w:sz w:val="26"/>
          <w:szCs w:val="26"/>
        </w:rPr>
        <w:t> &lt; t</w:t>
      </w:r>
      <w:r w:rsidRPr="007A11E7">
        <w:rPr>
          <w:i/>
          <w:iCs/>
          <w:color w:val="0070C0"/>
          <w:sz w:val="26"/>
          <w:szCs w:val="26"/>
          <w:vertAlign w:val="subscript"/>
        </w:rPr>
        <w:t>C</w:t>
      </w:r>
    </w:p>
    <w:p w14:paraId="69C7D5DA" w14:textId="77777777" w:rsidR="00961501" w:rsidRPr="007A11E7" w:rsidRDefault="00961501" w:rsidP="00961501">
      <w:pPr>
        <w:shd w:val="clear" w:color="auto" w:fill="FFFFFF"/>
        <w:spacing w:line="276" w:lineRule="auto"/>
        <w:jc w:val="both"/>
        <w:rPr>
          <w:i/>
          <w:iCs/>
          <w:color w:val="0070C0"/>
          <w:sz w:val="26"/>
          <w:szCs w:val="26"/>
        </w:rPr>
      </w:pPr>
      <w:r w:rsidRPr="007A11E7">
        <w:rPr>
          <w:i/>
          <w:iCs/>
          <w:color w:val="0070C0"/>
          <w:sz w:val="26"/>
          <w:szCs w:val="26"/>
        </w:rPr>
        <w:t>=&gt; Ta chỉ có thể chắc chắn rằng: C tỏa nhiệt, A thu nhiệt</w:t>
      </w:r>
    </w:p>
    <w:p w14:paraId="3263F28C" w14:textId="77777777" w:rsidR="00961501" w:rsidRPr="007A11E7" w:rsidRDefault="00961501" w:rsidP="00961501">
      <w:pPr>
        <w:shd w:val="clear" w:color="auto" w:fill="FFFFFF"/>
        <w:spacing w:line="276" w:lineRule="auto"/>
        <w:jc w:val="both"/>
        <w:rPr>
          <w:i/>
          <w:iCs/>
          <w:color w:val="0070C0"/>
          <w:sz w:val="26"/>
          <w:szCs w:val="26"/>
        </w:rPr>
      </w:pPr>
      <w:r w:rsidRPr="007A11E7">
        <w:rPr>
          <w:i/>
          <w:iCs/>
          <w:color w:val="0070C0"/>
          <w:sz w:val="26"/>
          <w:szCs w:val="26"/>
        </w:rPr>
        <w:t>Còn B chỉ có thể xác định được tỏa nhiệt hay thu nhiệt sau khi tính được nhiệt độ khi cân bằng</w:t>
      </w:r>
    </w:p>
    <w:p w14:paraId="7EA22370" w14:textId="77777777" w:rsidR="00AE2030" w:rsidRPr="007A11E7" w:rsidRDefault="00AE2030" w:rsidP="00AE2030">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D</w:t>
      </w:r>
    </w:p>
    <w:p w14:paraId="61D3F3E9" w14:textId="77777777" w:rsidR="00AE2030" w:rsidRPr="007A11E7" w:rsidRDefault="00961501" w:rsidP="00961501">
      <w:pPr>
        <w:pStyle w:val="NormalWeb"/>
        <w:shd w:val="clear" w:color="auto" w:fill="FFFFFF"/>
        <w:spacing w:line="276" w:lineRule="auto"/>
        <w:ind w:firstLine="0"/>
        <w:rPr>
          <w:b/>
          <w:bCs/>
          <w:color w:val="000000" w:themeColor="text1"/>
          <w:sz w:val="26"/>
          <w:szCs w:val="26"/>
          <w:shd w:val="clear" w:color="auto" w:fill="FFFFFF"/>
        </w:rPr>
      </w:pPr>
      <w:r w:rsidRPr="007A11E7">
        <w:rPr>
          <w:b/>
          <w:bCs/>
          <w:color w:val="000000" w:themeColor="text1"/>
          <w:sz w:val="26"/>
          <w:szCs w:val="26"/>
          <w:shd w:val="clear" w:color="auto" w:fill="FFFFFF"/>
        </w:rPr>
        <w:t xml:space="preserve">Câu 18: </w:t>
      </w:r>
    </w:p>
    <w:p w14:paraId="64BEE2AE" w14:textId="6362D6B6" w:rsidR="00961501" w:rsidRPr="007A11E7" w:rsidRDefault="00961501" w:rsidP="00961501">
      <w:pPr>
        <w:pStyle w:val="NormalWeb"/>
        <w:shd w:val="clear" w:color="auto" w:fill="FFFFFF"/>
        <w:spacing w:line="276" w:lineRule="auto"/>
        <w:ind w:firstLine="0"/>
        <w:rPr>
          <w:color w:val="0070C0"/>
          <w:sz w:val="26"/>
          <w:szCs w:val="26"/>
        </w:rPr>
      </w:pPr>
      <w:r w:rsidRPr="007A11E7">
        <w:rPr>
          <w:color w:val="0070C0"/>
          <w:sz w:val="26"/>
          <w:szCs w:val="26"/>
        </w:rPr>
        <w:t>Nhiệt dung riêng của một chất cho biết nhiệt lượng cần truyền cho 1kg chất đó để nhiệt độ tăng thêm</w:t>
      </w:r>
      <w:r w:rsidRPr="007A11E7">
        <w:rPr>
          <w:b/>
          <w:bCs/>
          <w:color w:val="0070C0"/>
          <w:sz w:val="26"/>
          <w:szCs w:val="26"/>
        </w:rPr>
        <w:t> </w:t>
      </w:r>
      <w:r w:rsidRPr="007A11E7">
        <w:rPr>
          <w:color w:val="0070C0"/>
          <w:sz w:val="26"/>
          <w:szCs w:val="26"/>
        </w:rPr>
        <w:t>1</w:t>
      </w:r>
      <w:r w:rsidRPr="007A11E7">
        <w:rPr>
          <w:color w:val="0070C0"/>
          <w:sz w:val="26"/>
          <w:szCs w:val="26"/>
          <w:vertAlign w:val="superscript"/>
        </w:rPr>
        <w:t>0</w:t>
      </w:r>
      <w:r w:rsidRPr="007A11E7">
        <w:rPr>
          <w:color w:val="0070C0"/>
          <w:sz w:val="26"/>
          <w:szCs w:val="26"/>
        </w:rPr>
        <w:t>C(1K)</w:t>
      </w:r>
    </w:p>
    <w:p w14:paraId="3E9A2CB6" w14:textId="67E48510" w:rsidR="00961501" w:rsidRPr="007A11E7" w:rsidRDefault="00AE2030" w:rsidP="009A59B6">
      <w:pPr>
        <w:spacing w:line="276" w:lineRule="auto"/>
        <w:ind w:left="48" w:right="48"/>
        <w:jc w:val="both"/>
        <w:rPr>
          <w:b/>
          <w:bCs/>
          <w:color w:val="FF0000"/>
          <w:sz w:val="26"/>
          <w:szCs w:val="26"/>
        </w:rPr>
      </w:pPr>
      <w:r w:rsidRPr="007A11E7">
        <w:rPr>
          <w:rFonts w:ascii="Cambria Math" w:hAnsi="Cambria Math" w:cs="Cambria Math"/>
          <w:color w:val="FF0000"/>
          <w:sz w:val="26"/>
          <w:szCs w:val="26"/>
        </w:rPr>
        <w:t>⇒</w:t>
      </w:r>
      <w:r w:rsidRPr="007A11E7">
        <w:rPr>
          <w:b/>
          <w:bCs/>
          <w:color w:val="FF0000"/>
          <w:sz w:val="26"/>
          <w:szCs w:val="26"/>
        </w:rPr>
        <w:t xml:space="preserve"> Đáp án A</w:t>
      </w:r>
    </w:p>
    <w:p w14:paraId="39C64463" w14:textId="77777777" w:rsidR="009A59B6" w:rsidRPr="007A11E7" w:rsidRDefault="009A59B6" w:rsidP="009A59B6">
      <w:pPr>
        <w:spacing w:line="276" w:lineRule="auto"/>
        <w:ind w:left="48" w:right="48"/>
        <w:jc w:val="both"/>
        <w:rPr>
          <w:b/>
          <w:bCs/>
          <w:color w:val="FF0000"/>
          <w:sz w:val="26"/>
          <w:szCs w:val="26"/>
        </w:rPr>
      </w:pPr>
    </w:p>
    <w:p w14:paraId="77FEC4CB" w14:textId="3AE90C82" w:rsidR="00AE2030" w:rsidRPr="007A11E7" w:rsidRDefault="00AE2030" w:rsidP="00AE2030">
      <w:pPr>
        <w:spacing w:line="276" w:lineRule="auto"/>
        <w:jc w:val="both"/>
        <w:rPr>
          <w:b/>
          <w:bCs/>
          <w:color w:val="C00000"/>
          <w:sz w:val="26"/>
          <w:szCs w:val="26"/>
        </w:rPr>
      </w:pPr>
      <w:r w:rsidRPr="007A11E7">
        <w:rPr>
          <w:b/>
          <w:bCs/>
          <w:color w:val="C00000"/>
          <w:sz w:val="26"/>
          <w:szCs w:val="26"/>
        </w:rPr>
        <w:t>2. Câu trắc nghiệm đúng sai ( 4 điểm )</w:t>
      </w:r>
    </w:p>
    <w:p w14:paraId="3BB228EB" w14:textId="77777777" w:rsidR="00961501" w:rsidRPr="007A11E7" w:rsidRDefault="00961501" w:rsidP="00961501">
      <w:pPr>
        <w:spacing w:line="276" w:lineRule="auto"/>
        <w:jc w:val="center"/>
        <w:rPr>
          <w:rFonts w:eastAsia="Calibri"/>
          <w:bCs/>
          <w:i/>
          <w:iCs/>
          <w:color w:val="000000"/>
          <w:sz w:val="26"/>
          <w:szCs w:val="26"/>
          <w:lang w:val="fr-FR"/>
          <w14:ligatures w14:val="standardContextual"/>
        </w:rPr>
      </w:pPr>
      <w:r w:rsidRPr="007A11E7">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3CD8A14E" w14:textId="77777777" w:rsidR="00961501" w:rsidRPr="007A11E7" w:rsidRDefault="00961501" w:rsidP="00961501">
      <w:pPr>
        <w:spacing w:line="276" w:lineRule="auto"/>
        <w:ind w:firstLine="284"/>
        <w:jc w:val="center"/>
        <w:rPr>
          <w:i/>
          <w:iCs/>
          <w:color w:val="auto"/>
          <w:sz w:val="26"/>
          <w:szCs w:val="26"/>
        </w:rPr>
      </w:pPr>
      <w:r w:rsidRPr="007A11E7">
        <w:rPr>
          <w:i/>
          <w:iCs/>
          <w:color w:val="auto"/>
          <w:sz w:val="26"/>
          <w:szCs w:val="26"/>
        </w:rPr>
        <w:t>Điểm tối đa của 01 câu hỏi là 1 điểm.</w:t>
      </w:r>
    </w:p>
    <w:p w14:paraId="5DB0F052"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68006276"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71CE3F8D"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1068F9A3" w14:textId="5A4AE29A" w:rsidR="00AE2030"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Thí sinh lựa chọn chính xác cả 04 ý trong 1 câu hỏi được 1 điểm.</w:t>
      </w:r>
    </w:p>
    <w:p w14:paraId="05E41BB9" w14:textId="77777777" w:rsidR="00AE2030" w:rsidRPr="007A11E7" w:rsidRDefault="00AE2030">
      <w:pPr>
        <w:rPr>
          <w:i/>
          <w:iCs/>
          <w:color w:val="auto"/>
          <w:sz w:val="26"/>
          <w:szCs w:val="26"/>
        </w:rPr>
      </w:pPr>
      <w:r w:rsidRPr="007A11E7">
        <w:rPr>
          <w:i/>
          <w:iCs/>
          <w:color w:val="auto"/>
          <w:sz w:val="26"/>
          <w:szCs w:val="26"/>
        </w:rPr>
        <w:br w:type="page"/>
      </w:r>
    </w:p>
    <w:p w14:paraId="02C1A7B1" w14:textId="77777777" w:rsidR="00961501" w:rsidRPr="007A11E7" w:rsidRDefault="00961501" w:rsidP="00961501">
      <w:pPr>
        <w:tabs>
          <w:tab w:val="left" w:pos="720"/>
        </w:tabs>
        <w:spacing w:line="276" w:lineRule="auto"/>
        <w:ind w:left="720" w:hanging="153"/>
        <w:jc w:val="center"/>
        <w:rPr>
          <w:i/>
          <w:iCs/>
          <w:color w:val="auto"/>
          <w:sz w:val="26"/>
          <w:szCs w:val="26"/>
        </w:rPr>
      </w:pP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7A11E7" w14:paraId="08AEA894"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263DADF8"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2747CF13"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08DFC66D"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Đáp án</w:t>
            </w:r>
            <w:r w:rsidRPr="007A11E7">
              <w:rPr>
                <w:b/>
                <w:bCs/>
                <w:color w:val="000000"/>
                <w:sz w:val="26"/>
                <w:szCs w:val="26"/>
                <w:lang w:eastAsia="vi-VN" w:bidi="vi-VN"/>
              </w:rPr>
              <w:t xml:space="preserve"> </w:t>
            </w:r>
            <w:r w:rsidRPr="007A11E7">
              <w:rPr>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0BCBF1C2"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2A064EC2"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4F08338E"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Đáp án</w:t>
            </w:r>
            <w:r w:rsidRPr="007A11E7">
              <w:rPr>
                <w:b/>
                <w:bCs/>
                <w:color w:val="000000"/>
                <w:sz w:val="26"/>
                <w:szCs w:val="26"/>
                <w:lang w:eastAsia="vi-VN" w:bidi="vi-VN"/>
              </w:rPr>
              <w:t xml:space="preserve"> </w:t>
            </w:r>
            <w:r w:rsidRPr="007A11E7">
              <w:rPr>
                <w:b/>
                <w:bCs/>
                <w:color w:val="000000"/>
                <w:sz w:val="26"/>
                <w:szCs w:val="26"/>
                <w:lang w:val="vi-VN" w:eastAsia="vi-VN" w:bidi="vi-VN"/>
              </w:rPr>
              <w:t>(Đ/S)</w:t>
            </w:r>
          </w:p>
        </w:tc>
      </w:tr>
      <w:tr w:rsidR="00961501" w:rsidRPr="007A11E7" w14:paraId="37DCFB32"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2F85EF03"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402F173D"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699B4E22"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0611596E"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62A073BA"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0848B33"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r>
      <w:tr w:rsidR="00961501" w:rsidRPr="007A11E7" w14:paraId="3A073521" w14:textId="77777777" w:rsidTr="00A37098">
        <w:trPr>
          <w:trHeight w:hRule="exact" w:val="330"/>
          <w:jc w:val="center"/>
        </w:trPr>
        <w:tc>
          <w:tcPr>
            <w:tcW w:w="888" w:type="dxa"/>
            <w:vMerge/>
            <w:tcBorders>
              <w:left w:val="single" w:sz="4" w:space="0" w:color="auto"/>
            </w:tcBorders>
            <w:shd w:val="clear" w:color="auto" w:fill="FFFFFF"/>
            <w:vAlign w:val="center"/>
          </w:tcPr>
          <w:p w14:paraId="339D7492"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A8DE2DA"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7044888E"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tcBorders>
            <w:shd w:val="clear" w:color="auto" w:fill="FFFFFF"/>
            <w:vAlign w:val="center"/>
          </w:tcPr>
          <w:p w14:paraId="103794BE"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F51F8E4"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46C621B0"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r>
      <w:tr w:rsidR="00961501" w:rsidRPr="007A11E7" w14:paraId="5A65A381" w14:textId="77777777" w:rsidTr="00A37098">
        <w:trPr>
          <w:trHeight w:hRule="exact" w:val="330"/>
          <w:jc w:val="center"/>
        </w:trPr>
        <w:tc>
          <w:tcPr>
            <w:tcW w:w="888" w:type="dxa"/>
            <w:vMerge/>
            <w:tcBorders>
              <w:left w:val="single" w:sz="4" w:space="0" w:color="auto"/>
            </w:tcBorders>
            <w:shd w:val="clear" w:color="auto" w:fill="FFFFFF"/>
            <w:vAlign w:val="center"/>
          </w:tcPr>
          <w:p w14:paraId="418E04CF"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05B6088"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eastAsia="vi-VN" w:bidi="vi-VN"/>
              </w:rPr>
              <w:t>c</w:t>
            </w:r>
            <w:r w:rsidRPr="007A11E7">
              <w:rPr>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4C92E107"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tcBorders>
            <w:shd w:val="clear" w:color="auto" w:fill="FFFFFF"/>
            <w:vAlign w:val="center"/>
          </w:tcPr>
          <w:p w14:paraId="39CF960C"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BBC1DAD"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2ACB7574"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r w:rsidR="00961501" w:rsidRPr="007A11E7" w14:paraId="29487924" w14:textId="77777777" w:rsidTr="00A37098">
        <w:trPr>
          <w:trHeight w:hRule="exact" w:val="318"/>
          <w:jc w:val="center"/>
        </w:trPr>
        <w:tc>
          <w:tcPr>
            <w:tcW w:w="888" w:type="dxa"/>
            <w:vMerge/>
            <w:tcBorders>
              <w:left w:val="single" w:sz="4" w:space="0" w:color="auto"/>
            </w:tcBorders>
            <w:shd w:val="clear" w:color="auto" w:fill="FFFFFF"/>
            <w:vAlign w:val="center"/>
          </w:tcPr>
          <w:p w14:paraId="083E66D4"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CFB9A1F"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3B547F90"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tcBorders>
            <w:shd w:val="clear" w:color="auto" w:fill="FFFFFF"/>
            <w:vAlign w:val="center"/>
          </w:tcPr>
          <w:p w14:paraId="33AE8B29"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A1D6130"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6426383D"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r w:rsidR="00961501" w:rsidRPr="007A11E7" w14:paraId="13210858"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5C5C3304"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581E1198"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1495D8B3"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53A714C2"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4BD42620"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24C776B0"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r>
      <w:tr w:rsidR="00961501" w:rsidRPr="007A11E7" w14:paraId="04813AF2" w14:textId="77777777" w:rsidTr="00A37098">
        <w:trPr>
          <w:trHeight w:hRule="exact" w:val="330"/>
          <w:jc w:val="center"/>
        </w:trPr>
        <w:tc>
          <w:tcPr>
            <w:tcW w:w="888" w:type="dxa"/>
            <w:vMerge/>
            <w:tcBorders>
              <w:left w:val="single" w:sz="4" w:space="0" w:color="auto"/>
            </w:tcBorders>
            <w:shd w:val="clear" w:color="auto" w:fill="FFFFFF"/>
            <w:vAlign w:val="center"/>
          </w:tcPr>
          <w:p w14:paraId="7549D99A"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D2DEDA5"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5602A0CA"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c>
          <w:tcPr>
            <w:tcW w:w="1120" w:type="dxa"/>
            <w:vMerge/>
            <w:tcBorders>
              <w:left w:val="single" w:sz="4" w:space="0" w:color="auto"/>
            </w:tcBorders>
            <w:shd w:val="clear" w:color="auto" w:fill="FFFFFF"/>
            <w:vAlign w:val="center"/>
          </w:tcPr>
          <w:p w14:paraId="3DDF5B05"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CB3AF66"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545CBB10"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r>
      <w:tr w:rsidR="00961501" w:rsidRPr="007A11E7" w14:paraId="48667911" w14:textId="77777777" w:rsidTr="00A37098">
        <w:trPr>
          <w:trHeight w:hRule="exact" w:val="324"/>
          <w:jc w:val="center"/>
        </w:trPr>
        <w:tc>
          <w:tcPr>
            <w:tcW w:w="888" w:type="dxa"/>
            <w:vMerge/>
            <w:tcBorders>
              <w:left w:val="single" w:sz="4" w:space="0" w:color="auto"/>
            </w:tcBorders>
            <w:shd w:val="clear" w:color="auto" w:fill="FFFFFF"/>
            <w:vAlign w:val="center"/>
          </w:tcPr>
          <w:p w14:paraId="6CBEF921"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5684F10"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eastAsia="vi-VN" w:bidi="vi-VN"/>
              </w:rPr>
              <w:t>c</w:t>
            </w:r>
            <w:r w:rsidRPr="007A11E7">
              <w:rPr>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3DADFE31"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c>
          <w:tcPr>
            <w:tcW w:w="1120" w:type="dxa"/>
            <w:vMerge/>
            <w:tcBorders>
              <w:left w:val="single" w:sz="4" w:space="0" w:color="auto"/>
            </w:tcBorders>
            <w:shd w:val="clear" w:color="auto" w:fill="FFFFFF"/>
            <w:vAlign w:val="center"/>
          </w:tcPr>
          <w:p w14:paraId="56FD6E7F"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384F007"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2DF919FB" w14:textId="2B54C27E" w:rsidR="00961501" w:rsidRPr="007A11E7" w:rsidRDefault="009A59B6"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r w:rsidR="00961501" w:rsidRPr="007A11E7" w14:paraId="3D5DEE8E"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1E3F5493"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7E9C453E"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4C19646B"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14:paraId="052E3152"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5826BF19"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617E17A5"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bl>
    <w:p w14:paraId="2243723C" w14:textId="77777777" w:rsidR="00961501" w:rsidRPr="007A11E7" w:rsidRDefault="00961501" w:rsidP="00961501">
      <w:pPr>
        <w:spacing w:line="276" w:lineRule="auto"/>
        <w:jc w:val="both"/>
        <w:rPr>
          <w:b/>
          <w:bCs/>
          <w:color w:val="333333"/>
          <w:sz w:val="26"/>
          <w:szCs w:val="26"/>
          <w:shd w:val="clear" w:color="auto" w:fill="FFFFFF"/>
        </w:rPr>
      </w:pPr>
      <w:r w:rsidRPr="007A11E7">
        <w:rPr>
          <w:b/>
          <w:bCs/>
          <w:color w:val="333333"/>
          <w:sz w:val="26"/>
          <w:szCs w:val="26"/>
          <w:shd w:val="clear" w:color="auto" w:fill="FFFFFF"/>
        </w:rPr>
        <w:t xml:space="preserve">Câu 1: </w:t>
      </w:r>
    </w:p>
    <w:p w14:paraId="0AEF5DB7" w14:textId="77777777" w:rsidR="003761F3" w:rsidRPr="007A11E7" w:rsidRDefault="003761F3" w:rsidP="009A4148">
      <w:pPr>
        <w:shd w:val="clear" w:color="auto" w:fill="FFFFFF"/>
        <w:spacing w:line="276" w:lineRule="auto"/>
        <w:jc w:val="both"/>
        <w:rPr>
          <w:color w:val="auto"/>
          <w:sz w:val="26"/>
          <w:szCs w:val="26"/>
        </w:rPr>
      </w:pPr>
      <w:r w:rsidRPr="007A11E7">
        <w:rPr>
          <w:b/>
          <w:bCs/>
          <w:color w:val="000000"/>
          <w:sz w:val="26"/>
          <w:szCs w:val="26"/>
        </w:rPr>
        <w:t>a)</w:t>
      </w:r>
      <w:r w:rsidRPr="007A11E7">
        <w:rPr>
          <w:color w:val="000000"/>
          <w:sz w:val="26"/>
          <w:szCs w:val="26"/>
        </w:rPr>
        <w:t xml:space="preserve"> Các dụng cụ thông dụng ở phòng thí nghiệm có thể dùng để thực hiện thí nghiệm đo nhiệt dung riêng là: </w:t>
      </w:r>
      <w:r w:rsidRPr="007A11E7">
        <w:rPr>
          <w:color w:val="212529"/>
          <w:sz w:val="26"/>
          <w:szCs w:val="26"/>
        </w:rPr>
        <w:t xml:space="preserve">Nhiệt lượng kế, Cân, Nhiệt kế, Nước nóng, Đồng hồ điện tử.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S</w:t>
      </w:r>
    </w:p>
    <w:p w14:paraId="108234E7" w14:textId="30042621" w:rsidR="00961501" w:rsidRPr="007A11E7" w:rsidRDefault="003761F3" w:rsidP="009A4148">
      <w:pPr>
        <w:spacing w:line="276" w:lineRule="auto"/>
        <w:jc w:val="both"/>
        <w:rPr>
          <w:b/>
          <w:bCs/>
          <w:i/>
          <w:iCs/>
          <w:color w:val="0070C0"/>
          <w:sz w:val="26"/>
          <w:szCs w:val="26"/>
          <w:shd w:val="clear" w:color="auto" w:fill="FFFFFF"/>
        </w:rPr>
      </w:pPr>
      <w:r w:rsidRPr="007A11E7">
        <w:rPr>
          <w:b/>
          <w:bCs/>
          <w:color w:val="333333"/>
          <w:sz w:val="26"/>
          <w:szCs w:val="26"/>
          <w:shd w:val="clear" w:color="auto" w:fill="FFFFFF"/>
        </w:rPr>
        <w:t xml:space="preserve">Vì : </w:t>
      </w:r>
      <w:r w:rsidR="00961501" w:rsidRPr="007A11E7">
        <w:rPr>
          <w:i/>
          <w:iCs/>
          <w:color w:val="0070C0"/>
          <w:sz w:val="26"/>
          <w:szCs w:val="26"/>
        </w:rPr>
        <w:t>Các dụng cụ thông dụng ở phòng thí nghiệm có thể dùng để thực hiện thí nghiệm đo nhiệt dung riêng là: Nhiệt lượng kế, Cân, Nhiệt kế, Nước nóng, Đồng hồ bấm giây</w:t>
      </w:r>
      <w:r w:rsidR="009A59B6" w:rsidRPr="007A11E7">
        <w:rPr>
          <w:i/>
          <w:iCs/>
          <w:color w:val="0070C0"/>
          <w:sz w:val="26"/>
          <w:szCs w:val="26"/>
        </w:rPr>
        <w:t>.</w:t>
      </w:r>
    </w:p>
    <w:p w14:paraId="0909BEFE" w14:textId="07602588" w:rsidR="003761F3" w:rsidRPr="007A11E7" w:rsidRDefault="003761F3" w:rsidP="009A4148">
      <w:pPr>
        <w:shd w:val="clear" w:color="auto" w:fill="FFFFFF"/>
        <w:spacing w:line="276" w:lineRule="auto"/>
        <w:jc w:val="both"/>
        <w:rPr>
          <w:b/>
          <w:bCs/>
          <w:color w:val="FF0000"/>
          <w:sz w:val="24"/>
          <w:szCs w:val="24"/>
        </w:rPr>
      </w:pPr>
      <w:r w:rsidRPr="007A11E7">
        <w:rPr>
          <w:rFonts w:eastAsiaTheme="minorHAnsi"/>
          <w:b/>
          <w:bCs/>
          <w:color w:val="000000"/>
          <w:sz w:val="26"/>
          <w:szCs w:val="26"/>
        </w:rPr>
        <w:t xml:space="preserve">b) </w:t>
      </w:r>
      <w:r w:rsidRPr="007A11E7">
        <w:rPr>
          <w:color w:val="000000"/>
          <w:sz w:val="26"/>
          <w:szCs w:val="26"/>
        </w:rPr>
        <w:t>Khi thực hiện thí nghiệm đo nhiệt dung riêng, một trong các đại lượng cần đo là khối lượng kim loại m</w:t>
      </w:r>
      <w:r w:rsidRPr="007A11E7">
        <w:rPr>
          <w:color w:val="000000"/>
          <w:sz w:val="26"/>
          <w:szCs w:val="26"/>
          <w:vertAlign w:val="subscript"/>
        </w:rPr>
        <w:t xml:space="preserve">2.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Đ</w:t>
      </w:r>
    </w:p>
    <w:p w14:paraId="636A1B71" w14:textId="5FEF977B" w:rsidR="00961501" w:rsidRPr="007A11E7" w:rsidRDefault="004F359D" w:rsidP="009A4148">
      <w:pPr>
        <w:spacing w:line="276" w:lineRule="auto"/>
        <w:jc w:val="both"/>
        <w:rPr>
          <w:color w:val="000000"/>
          <w:sz w:val="26"/>
          <w:szCs w:val="26"/>
        </w:rPr>
      </w:pPr>
      <w:r w:rsidRPr="007A11E7">
        <w:rPr>
          <w:rFonts w:eastAsiaTheme="minorHAnsi"/>
          <w:b/>
          <w:color w:val="000000"/>
          <w:sz w:val="26"/>
          <w:szCs w:val="26"/>
        </w:rPr>
        <w:t>c)</w:t>
      </w:r>
      <w:r w:rsidR="003761F3" w:rsidRPr="007A11E7">
        <w:rPr>
          <w:rFonts w:eastAsiaTheme="minorHAnsi"/>
          <w:b/>
          <w:color w:val="000000"/>
          <w:sz w:val="26"/>
          <w:szCs w:val="26"/>
        </w:rPr>
        <w:t xml:space="preserve"> </w:t>
      </w:r>
      <w:r w:rsidR="00961501" w:rsidRPr="007A11E7">
        <w:rPr>
          <w:color w:val="000000"/>
          <w:sz w:val="26"/>
          <w:szCs w:val="26"/>
        </w:rPr>
        <w:t>Để khắc phục sai số của kết quả thí nghiệm, ta có thể làm giảm sai số dụng cụ</w:t>
      </w:r>
      <w:r w:rsidR="003761F3" w:rsidRPr="007A11E7">
        <w:rPr>
          <w:color w:val="000000"/>
          <w:sz w:val="26"/>
          <w:szCs w:val="26"/>
        </w:rPr>
        <w:t xml:space="preserve">. </w:t>
      </w:r>
      <w:r w:rsidR="003761F3" w:rsidRPr="007A11E7">
        <w:rPr>
          <w:rFonts w:ascii="Cambria Math" w:eastAsia="Cambria Math" w:hAnsi="Cambria Math" w:cs="Cambria Math"/>
          <w:color w:val="FF0000"/>
          <w:sz w:val="22"/>
          <w:szCs w:val="22"/>
        </w:rPr>
        <w:t>⟹</w:t>
      </w:r>
      <w:r w:rsidR="003761F3" w:rsidRPr="007A11E7">
        <w:rPr>
          <w:rFonts w:eastAsia="Cambria Math"/>
          <w:color w:val="FF0000"/>
          <w:sz w:val="22"/>
          <w:szCs w:val="22"/>
        </w:rPr>
        <w:t xml:space="preserve"> </w:t>
      </w:r>
      <w:r w:rsidR="003761F3" w:rsidRPr="007A11E7">
        <w:rPr>
          <w:b/>
          <w:bCs/>
          <w:color w:val="FF0000"/>
          <w:sz w:val="24"/>
          <w:szCs w:val="24"/>
        </w:rPr>
        <w:t xml:space="preserve">Đ </w:t>
      </w:r>
    </w:p>
    <w:p w14:paraId="78AB9963" w14:textId="39B9E127" w:rsidR="00961501" w:rsidRPr="007A11E7" w:rsidRDefault="004F359D" w:rsidP="009A4148">
      <w:pPr>
        <w:spacing w:line="276" w:lineRule="auto"/>
        <w:jc w:val="both"/>
        <w:rPr>
          <w:color w:val="000000"/>
          <w:sz w:val="26"/>
          <w:szCs w:val="26"/>
        </w:rPr>
      </w:pPr>
      <w:r w:rsidRPr="007A11E7">
        <w:rPr>
          <w:rFonts w:eastAsiaTheme="minorHAnsi"/>
          <w:b/>
          <w:color w:val="000000"/>
          <w:sz w:val="26"/>
          <w:szCs w:val="26"/>
        </w:rPr>
        <w:t>d)</w:t>
      </w:r>
      <w:r w:rsidR="003761F3" w:rsidRPr="007A11E7">
        <w:rPr>
          <w:rFonts w:eastAsiaTheme="minorHAnsi"/>
          <w:b/>
          <w:color w:val="000000"/>
          <w:sz w:val="26"/>
          <w:szCs w:val="26"/>
        </w:rPr>
        <w:t xml:space="preserve"> </w:t>
      </w:r>
      <w:r w:rsidR="00961501" w:rsidRPr="007A11E7">
        <w:rPr>
          <w:color w:val="000000"/>
          <w:sz w:val="26"/>
          <w:szCs w:val="26"/>
          <w:shd w:val="clear" w:color="auto" w:fill="FFFFFF"/>
        </w:rPr>
        <w:t>Nước là chất có nhiệt dung riêng lớn hơn nhiều so với các chất lỏng thông thường khác. Cũng nhờ có nhiệt dung riêng lớn mà nước thường được dùng trong các thiết bị làm mát của động cơ nhiệt.</w:t>
      </w:r>
      <w:r w:rsidR="003761F3" w:rsidRPr="007A11E7">
        <w:rPr>
          <w:color w:val="000000"/>
          <w:sz w:val="26"/>
          <w:szCs w:val="26"/>
          <w:shd w:val="clear" w:color="auto" w:fill="FFFFFF"/>
        </w:rPr>
        <w:t xml:space="preserve"> </w:t>
      </w:r>
      <w:r w:rsidR="003761F3" w:rsidRPr="007A11E7">
        <w:rPr>
          <w:rFonts w:ascii="Cambria Math" w:eastAsia="Cambria Math" w:hAnsi="Cambria Math" w:cs="Cambria Math"/>
          <w:color w:val="FF0000"/>
          <w:sz w:val="22"/>
          <w:szCs w:val="22"/>
        </w:rPr>
        <w:t>⟹</w:t>
      </w:r>
      <w:r w:rsidR="003761F3" w:rsidRPr="007A11E7">
        <w:rPr>
          <w:rFonts w:eastAsia="Cambria Math"/>
          <w:color w:val="FF0000"/>
          <w:sz w:val="22"/>
          <w:szCs w:val="22"/>
        </w:rPr>
        <w:t xml:space="preserve"> </w:t>
      </w:r>
      <w:r w:rsidR="003761F3" w:rsidRPr="007A11E7">
        <w:rPr>
          <w:b/>
          <w:bCs/>
          <w:color w:val="FF0000"/>
          <w:sz w:val="24"/>
          <w:szCs w:val="24"/>
        </w:rPr>
        <w:t xml:space="preserve">Đ </w:t>
      </w:r>
    </w:p>
    <w:p w14:paraId="6A2854E9" w14:textId="0AAC626D" w:rsidR="00961501" w:rsidRPr="007A11E7" w:rsidRDefault="00961501" w:rsidP="009A4148">
      <w:pPr>
        <w:pStyle w:val="c2"/>
        <w:shd w:val="clear" w:color="auto" w:fill="FFFFFF"/>
        <w:spacing w:before="0" w:beforeAutospacing="0" w:after="0" w:afterAutospacing="0" w:line="276" w:lineRule="auto"/>
        <w:jc w:val="both"/>
        <w:rPr>
          <w:rStyle w:val="c3"/>
          <w:color w:val="000000"/>
          <w:sz w:val="26"/>
          <w:szCs w:val="26"/>
          <w:shd w:val="clear" w:color="auto" w:fill="FFFFFF"/>
        </w:rPr>
      </w:pPr>
      <w:r w:rsidRPr="007A11E7">
        <w:rPr>
          <w:rStyle w:val="c3"/>
          <w:b/>
          <w:bCs/>
          <w:color w:val="333333"/>
          <w:sz w:val="26"/>
          <w:szCs w:val="26"/>
        </w:rPr>
        <w:t xml:space="preserve">Câu 2. </w:t>
      </w:r>
      <w:r w:rsidR="003761F3" w:rsidRPr="007A11E7">
        <w:rPr>
          <w:color w:val="000000"/>
          <w:sz w:val="26"/>
          <w:szCs w:val="26"/>
          <w:shd w:val="clear" w:color="auto" w:fill="FFFFFF"/>
        </w:rPr>
        <w:t xml:space="preserve">Từ hệ thức (4.1):  </w:t>
      </w:r>
      <m:oMath>
        <m:r>
          <w:rPr>
            <w:rFonts w:ascii="Cambria Math" w:hAnsi="Cambria Math"/>
            <w:color w:val="000000"/>
            <w:sz w:val="26"/>
            <w:szCs w:val="26"/>
            <w:shd w:val="clear" w:color="auto" w:fill="FFFFFF"/>
          </w:rPr>
          <m:t>c=</m:t>
        </m:r>
        <m:f>
          <m:fPr>
            <m:ctrlPr>
              <w:rPr>
                <w:rFonts w:ascii="Cambria Math" w:hAnsi="Cambria Math"/>
                <w:i/>
                <w:color w:val="000000"/>
                <w:sz w:val="26"/>
                <w:szCs w:val="26"/>
              </w:rPr>
            </m:ctrlPr>
          </m:fPr>
          <m:num>
            <m:r>
              <w:rPr>
                <w:rFonts w:ascii="Cambria Math" w:hAnsi="Cambria Math"/>
                <w:color w:val="000000"/>
                <w:sz w:val="26"/>
                <w:szCs w:val="26"/>
              </w:rPr>
              <m:t>Q</m:t>
            </m:r>
          </m:num>
          <m:den>
            <m:r>
              <w:rPr>
                <w:rFonts w:ascii="Cambria Math" w:hAnsi="Cambria Math"/>
                <w:color w:val="000000"/>
                <w:sz w:val="26"/>
                <w:szCs w:val="26"/>
              </w:rPr>
              <m:t>m.∆t</m:t>
            </m:r>
          </m:den>
        </m:f>
      </m:oMath>
    </w:p>
    <w:p w14:paraId="2805FA96" w14:textId="4051180F" w:rsidR="003761F3" w:rsidRPr="007A11E7" w:rsidRDefault="00961501" w:rsidP="009A4148">
      <w:pPr>
        <w:pStyle w:val="NormalWeb"/>
        <w:shd w:val="clear" w:color="auto" w:fill="FFFFFF"/>
        <w:spacing w:line="276" w:lineRule="auto"/>
        <w:ind w:firstLine="0"/>
        <w:rPr>
          <w:b/>
          <w:bCs/>
          <w:color w:val="000000"/>
          <w:sz w:val="26"/>
          <w:szCs w:val="26"/>
        </w:rPr>
      </w:pPr>
      <w:r w:rsidRPr="007A11E7">
        <w:rPr>
          <w:b/>
          <w:bCs/>
          <w:color w:val="000000"/>
          <w:sz w:val="26"/>
          <w:szCs w:val="26"/>
        </w:rPr>
        <w:t>a</w:t>
      </w:r>
      <w:r w:rsidRPr="007A11E7">
        <w:rPr>
          <w:b/>
          <w:bCs/>
          <w:caps/>
          <w:color w:val="333333"/>
          <w:sz w:val="26"/>
          <w:szCs w:val="26"/>
        </w:rPr>
        <w:t>)</w:t>
      </w:r>
      <w:r w:rsidRPr="007A11E7">
        <w:rPr>
          <w:color w:val="000000"/>
          <w:sz w:val="26"/>
          <w:szCs w:val="26"/>
        </w:rPr>
        <w:t xml:space="preserve"> </w:t>
      </w:r>
      <w:r w:rsidR="003761F3" w:rsidRPr="007A11E7">
        <w:rPr>
          <w:color w:val="000000"/>
          <w:sz w:val="26"/>
          <w:szCs w:val="26"/>
        </w:rPr>
        <w:t>Đây là công thức tính nhiệt dung riêng</w:t>
      </w:r>
      <w:r w:rsidR="003761F3" w:rsidRPr="007A11E7">
        <w:rPr>
          <w:b/>
          <w:bCs/>
          <w:color w:val="000000"/>
          <w:sz w:val="26"/>
          <w:szCs w:val="26"/>
        </w:rPr>
        <w:t xml:space="preserve"> . </w:t>
      </w:r>
      <w:r w:rsidR="003761F3" w:rsidRPr="007A11E7">
        <w:rPr>
          <w:rFonts w:ascii="Cambria Math" w:eastAsia="Cambria Math" w:hAnsi="Cambria Math" w:cs="Cambria Math"/>
          <w:color w:val="FF0000"/>
          <w:sz w:val="22"/>
          <w:szCs w:val="22"/>
        </w:rPr>
        <w:t>⟹</w:t>
      </w:r>
      <w:r w:rsidR="003761F3" w:rsidRPr="007A11E7">
        <w:rPr>
          <w:rFonts w:eastAsia="Cambria Math"/>
          <w:color w:val="FF0000"/>
          <w:sz w:val="22"/>
          <w:szCs w:val="22"/>
        </w:rPr>
        <w:t xml:space="preserve"> </w:t>
      </w:r>
      <w:r w:rsidR="003761F3" w:rsidRPr="007A11E7">
        <w:rPr>
          <w:b/>
          <w:bCs/>
          <w:color w:val="FF0000"/>
        </w:rPr>
        <w:t xml:space="preserve">Đ </w:t>
      </w:r>
    </w:p>
    <w:p w14:paraId="35374ADB" w14:textId="7B496C56" w:rsidR="003761F3" w:rsidRPr="007A11E7" w:rsidRDefault="00961501" w:rsidP="009A4148">
      <w:pPr>
        <w:pStyle w:val="NormalWeb"/>
        <w:shd w:val="clear" w:color="auto" w:fill="FFFFFF"/>
        <w:spacing w:line="276" w:lineRule="auto"/>
        <w:ind w:firstLine="0"/>
        <w:rPr>
          <w:b/>
          <w:bCs/>
          <w:color w:val="333333"/>
          <w:sz w:val="26"/>
          <w:szCs w:val="26"/>
        </w:rPr>
      </w:pPr>
      <w:r w:rsidRPr="007A11E7">
        <w:rPr>
          <w:b/>
          <w:bCs/>
          <w:color w:val="000000"/>
          <w:sz w:val="26"/>
          <w:szCs w:val="26"/>
        </w:rPr>
        <w:t>b</w:t>
      </w:r>
      <w:r w:rsidRPr="007A11E7">
        <w:rPr>
          <w:b/>
          <w:bCs/>
          <w:caps/>
          <w:color w:val="333333"/>
          <w:sz w:val="26"/>
          <w:szCs w:val="26"/>
        </w:rPr>
        <w:t>)</w:t>
      </w:r>
      <w:r w:rsidRPr="007A11E7">
        <w:rPr>
          <w:b/>
          <w:bCs/>
          <w:color w:val="333333"/>
          <w:sz w:val="26"/>
          <w:szCs w:val="26"/>
        </w:rPr>
        <w:t xml:space="preserve"> </w:t>
      </w:r>
      <w:r w:rsidR="003761F3" w:rsidRPr="007A11E7">
        <w:rPr>
          <w:color w:val="000000"/>
          <w:sz w:val="26"/>
          <w:szCs w:val="26"/>
          <w:shd w:val="clear" w:color="auto" w:fill="FFFFFF"/>
        </w:rPr>
        <w:t>Nhiệt lượng: là năng lượng mà vật thu khi thay đổi nhiệt độ. Đơn vị của nhiệt lượng là Joule (J).</w:t>
      </w:r>
      <w:r w:rsidR="003761F3" w:rsidRPr="007A11E7">
        <w:rPr>
          <w:rFonts w:eastAsia="Cambria Math"/>
          <w:color w:val="FF0000"/>
          <w:sz w:val="22"/>
          <w:szCs w:val="22"/>
        </w:rPr>
        <w:t xml:space="preserve"> </w:t>
      </w:r>
      <w:r w:rsidR="003761F3" w:rsidRPr="007A11E7">
        <w:rPr>
          <w:rFonts w:ascii="Cambria Math" w:eastAsia="Cambria Math" w:hAnsi="Cambria Math" w:cs="Cambria Math"/>
          <w:color w:val="FF0000"/>
          <w:sz w:val="22"/>
          <w:szCs w:val="22"/>
        </w:rPr>
        <w:t>⟹</w:t>
      </w:r>
      <w:r w:rsidR="003761F3" w:rsidRPr="007A11E7">
        <w:rPr>
          <w:rFonts w:eastAsia="Cambria Math"/>
          <w:color w:val="FF0000"/>
          <w:sz w:val="22"/>
          <w:szCs w:val="22"/>
        </w:rPr>
        <w:t xml:space="preserve"> </w:t>
      </w:r>
      <w:r w:rsidR="003761F3" w:rsidRPr="007A11E7">
        <w:rPr>
          <w:b/>
          <w:bCs/>
          <w:color w:val="FF0000"/>
        </w:rPr>
        <w:t xml:space="preserve">S </w:t>
      </w:r>
    </w:p>
    <w:p w14:paraId="631956D9" w14:textId="50556EB0" w:rsidR="00961501" w:rsidRPr="007A11E7" w:rsidRDefault="003761F3" w:rsidP="009A4148">
      <w:pPr>
        <w:pStyle w:val="NormalWeb"/>
        <w:shd w:val="clear" w:color="auto" w:fill="FFFFFF"/>
        <w:spacing w:line="276" w:lineRule="auto"/>
        <w:ind w:firstLine="0"/>
        <w:rPr>
          <w:rFonts w:eastAsia="Times New Roman"/>
          <w:i/>
          <w:iCs/>
          <w:color w:val="0070C0"/>
          <w:sz w:val="26"/>
          <w:szCs w:val="26"/>
        </w:rPr>
      </w:pPr>
      <w:r w:rsidRPr="007A11E7">
        <w:rPr>
          <w:b/>
          <w:bCs/>
          <w:color w:val="333333"/>
          <w:sz w:val="26"/>
          <w:szCs w:val="26"/>
          <w:shd w:val="clear" w:color="auto" w:fill="FFFFFF"/>
        </w:rPr>
        <w:t xml:space="preserve">Vì : </w:t>
      </w:r>
      <w:r w:rsidR="00961501" w:rsidRPr="007A11E7">
        <w:rPr>
          <w:i/>
          <w:iCs/>
          <w:color w:val="0070C0"/>
          <w:sz w:val="26"/>
          <w:szCs w:val="26"/>
          <w:shd w:val="clear" w:color="auto" w:fill="FFFFFF"/>
        </w:rPr>
        <w:t>Nhiệt lượng: là năng lượng mà vật thu vào hoặc tỏa ra khi thay đổi nhiệt độ. Đơn vị của nhiệt lượng là Joule (J).</w:t>
      </w:r>
    </w:p>
    <w:p w14:paraId="15DBE8C0" w14:textId="77777777" w:rsidR="003761F3" w:rsidRPr="007A11E7" w:rsidRDefault="00961501" w:rsidP="009A4148">
      <w:pPr>
        <w:pStyle w:val="NormalWeb"/>
        <w:shd w:val="clear" w:color="auto" w:fill="FFFFFF"/>
        <w:spacing w:line="276" w:lineRule="auto"/>
        <w:ind w:firstLine="0"/>
        <w:rPr>
          <w:rFonts w:eastAsia="Times New Roman"/>
          <w:color w:val="000000"/>
          <w:sz w:val="26"/>
          <w:szCs w:val="26"/>
        </w:rPr>
      </w:pPr>
      <w:r w:rsidRPr="007A11E7">
        <w:rPr>
          <w:b/>
          <w:bCs/>
          <w:color w:val="000000"/>
          <w:sz w:val="26"/>
          <w:szCs w:val="26"/>
        </w:rPr>
        <w:t>c</w:t>
      </w:r>
      <w:r w:rsidRPr="007A11E7">
        <w:rPr>
          <w:b/>
          <w:bCs/>
          <w:caps/>
          <w:color w:val="333333"/>
          <w:sz w:val="26"/>
          <w:szCs w:val="26"/>
        </w:rPr>
        <w:t>)</w:t>
      </w:r>
      <w:r w:rsidRPr="007A11E7">
        <w:rPr>
          <w:color w:val="000000"/>
          <w:sz w:val="26"/>
          <w:szCs w:val="26"/>
        </w:rPr>
        <w:t xml:space="preserve"> </w:t>
      </w:r>
      <w:r w:rsidR="003761F3" w:rsidRPr="007A11E7">
        <w:rPr>
          <w:rFonts w:eastAsia="Times New Roman"/>
          <w:color w:val="000000"/>
          <w:sz w:val="26"/>
          <w:szCs w:val="26"/>
        </w:rPr>
        <w:t>Khối lượng: là lượng chất chứa trong vật. Đơn vị của khối lượng là kilôgam (kg).</w:t>
      </w:r>
    </w:p>
    <w:p w14:paraId="3597A684" w14:textId="1772ED10" w:rsidR="003761F3" w:rsidRPr="007A11E7" w:rsidRDefault="003761F3" w:rsidP="009A4148">
      <w:pPr>
        <w:pStyle w:val="NormalWeb"/>
        <w:shd w:val="clear" w:color="auto" w:fill="FFFFFF"/>
        <w:spacing w:line="276" w:lineRule="auto"/>
        <w:ind w:firstLine="0"/>
        <w:rPr>
          <w:color w:val="000000"/>
          <w:sz w:val="26"/>
          <w:szCs w:val="26"/>
        </w:rPr>
      </w:pPr>
      <w:r w:rsidRPr="007A11E7">
        <w:rPr>
          <w:color w:val="000000"/>
          <w:sz w:val="26"/>
          <w:szCs w:val="26"/>
        </w:rPr>
        <w:t>- Độ chênh lệch nhiệt độ: là hiệu số giữa nhiệt độ đầu và nhiệt độ cuối của vật. Đơn vị của độ chênh lệch nhiệt độ là Kelvin (K).</w:t>
      </w:r>
      <w:r w:rsidRPr="007A11E7">
        <w:rPr>
          <w:rFonts w:eastAsia="Cambria Math"/>
          <w:color w:val="FF0000"/>
          <w:sz w:val="22"/>
          <w:szCs w:val="22"/>
        </w:rPr>
        <w:t xml:space="preserve">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rPr>
        <w:t xml:space="preserve">S </w:t>
      </w:r>
    </w:p>
    <w:p w14:paraId="5E25B300" w14:textId="023AF631" w:rsidR="00961501" w:rsidRPr="007A11E7" w:rsidRDefault="003761F3" w:rsidP="009A4148">
      <w:pPr>
        <w:pStyle w:val="NormalWeb"/>
        <w:shd w:val="clear" w:color="auto" w:fill="FFFFFF"/>
        <w:spacing w:line="276" w:lineRule="auto"/>
        <w:ind w:firstLine="0"/>
        <w:rPr>
          <w:rFonts w:eastAsia="Times New Roman"/>
          <w:i/>
          <w:iCs/>
          <w:color w:val="0070C0"/>
          <w:sz w:val="26"/>
          <w:szCs w:val="26"/>
        </w:rPr>
      </w:pPr>
      <w:r w:rsidRPr="007A11E7">
        <w:rPr>
          <w:b/>
          <w:bCs/>
          <w:color w:val="333333"/>
          <w:sz w:val="26"/>
          <w:szCs w:val="26"/>
          <w:shd w:val="clear" w:color="auto" w:fill="FFFFFF"/>
        </w:rPr>
        <w:t xml:space="preserve">Vì : </w:t>
      </w:r>
      <w:r w:rsidR="00961501" w:rsidRPr="007A11E7">
        <w:rPr>
          <w:rFonts w:eastAsia="Times New Roman"/>
          <w:i/>
          <w:iCs/>
          <w:color w:val="0070C0"/>
          <w:sz w:val="26"/>
          <w:szCs w:val="26"/>
        </w:rPr>
        <w:t>Khối lượng: là lượng chất chứa trong vật. Đơn vị của khối lượng là kilôgam (kg)</w:t>
      </w:r>
    </w:p>
    <w:p w14:paraId="6750DD9D" w14:textId="77777777" w:rsidR="00961501" w:rsidRPr="007A11E7" w:rsidRDefault="00961501" w:rsidP="009A4148">
      <w:pPr>
        <w:pStyle w:val="NormalWeb"/>
        <w:shd w:val="clear" w:color="auto" w:fill="FFFFFF"/>
        <w:spacing w:line="276" w:lineRule="auto"/>
        <w:ind w:firstLine="0"/>
        <w:rPr>
          <w:i/>
          <w:iCs/>
          <w:color w:val="0070C0"/>
          <w:sz w:val="26"/>
          <w:szCs w:val="26"/>
        </w:rPr>
      </w:pPr>
      <w:r w:rsidRPr="007A11E7">
        <w:rPr>
          <w:i/>
          <w:iCs/>
          <w:color w:val="0070C0"/>
          <w:sz w:val="26"/>
          <w:szCs w:val="26"/>
        </w:rPr>
        <w:t>- Độ chênh lệch nhiệt độ: là hiệu số giữa nhiệt độ cuối và nhiệt độ đầu của vật. Đơn vị của độ chênh lệch nhiệt độ là Kelvin (K).</w:t>
      </w:r>
    </w:p>
    <w:p w14:paraId="2452CF57" w14:textId="77777777" w:rsidR="00961501" w:rsidRPr="007A11E7" w:rsidRDefault="00961501" w:rsidP="009A4148">
      <w:pPr>
        <w:pStyle w:val="NormalWeb"/>
        <w:shd w:val="clear" w:color="auto" w:fill="FFFFFF"/>
        <w:spacing w:line="276" w:lineRule="auto"/>
        <w:ind w:firstLine="0"/>
        <w:rPr>
          <w:color w:val="000000"/>
          <w:sz w:val="26"/>
          <w:szCs w:val="26"/>
        </w:rPr>
      </w:pPr>
      <w:r w:rsidRPr="007A11E7">
        <w:rPr>
          <w:b/>
          <w:bCs/>
          <w:color w:val="000000"/>
          <w:sz w:val="26"/>
          <w:szCs w:val="26"/>
        </w:rPr>
        <w:t>d</w:t>
      </w:r>
      <w:r w:rsidRPr="007A11E7">
        <w:rPr>
          <w:b/>
          <w:bCs/>
          <w:caps/>
          <w:color w:val="333333"/>
          <w:sz w:val="26"/>
          <w:szCs w:val="26"/>
        </w:rPr>
        <w:t>)</w:t>
      </w:r>
      <w:r w:rsidRPr="007A11E7">
        <w:rPr>
          <w:color w:val="000000"/>
          <w:sz w:val="26"/>
          <w:szCs w:val="26"/>
        </w:rPr>
        <w:t xml:space="preserve"> Do T(K) = 273 +t(</w:t>
      </w:r>
      <w:r w:rsidRPr="007A11E7">
        <w:rPr>
          <w:color w:val="000000"/>
          <w:sz w:val="26"/>
          <w:szCs w:val="26"/>
          <w:vertAlign w:val="superscript"/>
        </w:rPr>
        <w:t>0C</w:t>
      </w:r>
      <w:r w:rsidRPr="007A11E7">
        <w:rPr>
          <w:color w:val="000000"/>
          <w:sz w:val="26"/>
          <w:szCs w:val="26"/>
        </w:rPr>
        <w:t>)</w:t>
      </w:r>
    </w:p>
    <w:p w14:paraId="17E90763" w14:textId="77777777" w:rsidR="00961501" w:rsidRPr="007A11E7" w:rsidRDefault="00961501" w:rsidP="009A4148">
      <w:pPr>
        <w:pStyle w:val="NormalWeb"/>
        <w:shd w:val="clear" w:color="auto" w:fill="FFFFFF"/>
        <w:spacing w:line="276" w:lineRule="auto"/>
        <w:ind w:firstLine="0"/>
        <w:rPr>
          <w:color w:val="000000"/>
          <w:sz w:val="26"/>
          <w:szCs w:val="26"/>
        </w:rPr>
      </w:pPr>
      <w:r w:rsidRPr="007A11E7">
        <w:rPr>
          <w:color w:val="000000"/>
          <w:sz w:val="26"/>
          <w:szCs w:val="26"/>
        </w:rPr>
        <w:t xml:space="preserve">=&gt; </w:t>
      </w:r>
      <m:oMath>
        <m:r>
          <w:rPr>
            <w:rFonts w:ascii="Cambria Math" w:hAnsi="Cambria Math"/>
            <w:color w:val="000000"/>
            <w:sz w:val="26"/>
            <w:szCs w:val="26"/>
          </w:rPr>
          <m:t xml:space="preserve">∆T= </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r>
          <w:rPr>
            <w:rFonts w:ascii="Cambria Math" w:hAnsi="Cambria Math"/>
            <w:color w:val="000000"/>
            <w:sz w:val="26"/>
            <w:szCs w:val="26"/>
          </w:rPr>
          <m:t>=</m:t>
        </m:r>
        <m:d>
          <m:dPr>
            <m:ctrlPr>
              <w:rPr>
                <w:rFonts w:ascii="Cambria Math" w:hAnsi="Cambria Math"/>
                <w:i/>
                <w:color w:val="000000"/>
                <w:sz w:val="26"/>
                <w:szCs w:val="26"/>
              </w:rPr>
            </m:ctrlPr>
          </m:dPr>
          <m:e>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-273</m:t>
            </m:r>
          </m:e>
        </m:d>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r>
          <w:rPr>
            <w:rFonts w:ascii="Cambria Math" w:hAnsi="Cambria Math"/>
            <w:color w:val="000000"/>
            <w:sz w:val="26"/>
            <w:szCs w:val="26"/>
          </w:rPr>
          <m:t>-273)=</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oMath>
      <w:r w:rsidRPr="007A11E7">
        <w:rPr>
          <w:color w:val="000000"/>
          <w:sz w:val="26"/>
          <w:szCs w:val="26"/>
        </w:rPr>
        <w:t xml:space="preserve"> </w:t>
      </w:r>
    </w:p>
    <w:p w14:paraId="61CD1F14" w14:textId="77777777" w:rsidR="00961501" w:rsidRPr="007A11E7" w:rsidRDefault="00961501" w:rsidP="009A4148">
      <w:pPr>
        <w:pStyle w:val="NormalWeb"/>
        <w:shd w:val="clear" w:color="auto" w:fill="FFFFFF"/>
        <w:spacing w:line="276" w:lineRule="auto"/>
        <w:ind w:firstLine="0"/>
        <w:rPr>
          <w:color w:val="000000"/>
          <w:sz w:val="26"/>
          <w:szCs w:val="26"/>
        </w:rPr>
      </w:pPr>
      <w:r w:rsidRPr="007A11E7">
        <w:rPr>
          <w:color w:val="000000"/>
          <w:sz w:val="26"/>
          <w:szCs w:val="26"/>
        </w:rPr>
        <w:t>=&gt; Đơn vị của độ chênh lệch nhiệt độ là Kelvin (K)</w:t>
      </w:r>
    </w:p>
    <w:p w14:paraId="152E325C" w14:textId="77777777" w:rsidR="00961501" w:rsidRPr="007A11E7" w:rsidRDefault="00961501" w:rsidP="009A4148">
      <w:pPr>
        <w:pStyle w:val="NormalWeb"/>
        <w:shd w:val="clear" w:color="auto" w:fill="FFFFFF"/>
        <w:spacing w:line="276" w:lineRule="auto"/>
        <w:ind w:firstLine="0"/>
        <w:rPr>
          <w:rFonts w:eastAsia="Times New Roman"/>
          <w:color w:val="000000"/>
          <w:sz w:val="26"/>
          <w:szCs w:val="26"/>
        </w:rPr>
      </w:pPr>
      <w:r w:rsidRPr="007A11E7">
        <w:rPr>
          <w:color w:val="000000"/>
          <w:sz w:val="26"/>
          <w:szCs w:val="26"/>
        </w:rPr>
        <w:t xml:space="preserve">=&gt; </w:t>
      </w:r>
      <w:r w:rsidRPr="007A11E7">
        <w:rPr>
          <w:rFonts w:eastAsia="Times New Roman"/>
          <w:color w:val="000000"/>
          <w:sz w:val="26"/>
          <w:szCs w:val="26"/>
        </w:rPr>
        <w:t xml:space="preserve">Từ công thức trên, ta có </w:t>
      </w:r>
      <w:r w:rsidRPr="007A11E7">
        <w:rPr>
          <w:color w:val="000000"/>
          <w:sz w:val="26"/>
          <w:szCs w:val="26"/>
        </w:rPr>
        <w:t>đơn vị của c là:</w:t>
      </w:r>
    </w:p>
    <w:p w14:paraId="284EC313" w14:textId="2718E3FE" w:rsidR="00961501" w:rsidRPr="007A11E7" w:rsidRDefault="00961501" w:rsidP="009A4148">
      <w:pPr>
        <w:pStyle w:val="NormalWeb"/>
        <w:shd w:val="clear" w:color="auto" w:fill="FFFFFF"/>
        <w:spacing w:line="276" w:lineRule="auto"/>
        <w:ind w:firstLine="0"/>
        <w:jc w:val="left"/>
        <w:rPr>
          <w:b/>
          <w:bCs/>
          <w:sz w:val="26"/>
          <w:szCs w:val="26"/>
        </w:rPr>
      </w:pPr>
      <w:r w:rsidRPr="007A11E7">
        <w:rPr>
          <w:color w:val="000000"/>
          <w:sz w:val="26"/>
          <w:szCs w:val="26"/>
        </w:rPr>
        <w:t>c = J/kg.K</w:t>
      </w:r>
      <w:r w:rsidR="003761F3" w:rsidRPr="007A11E7">
        <w:rPr>
          <w:rFonts w:ascii="Cambria Math" w:eastAsia="Cambria Math" w:hAnsi="Cambria Math" w:cs="Cambria Math"/>
          <w:color w:val="FF0000"/>
          <w:sz w:val="22"/>
          <w:szCs w:val="22"/>
        </w:rPr>
        <w:t>⟹</w:t>
      </w:r>
      <w:r w:rsidR="003761F3" w:rsidRPr="007A11E7">
        <w:rPr>
          <w:rFonts w:eastAsia="Cambria Math"/>
          <w:color w:val="FF0000"/>
          <w:sz w:val="22"/>
          <w:szCs w:val="22"/>
        </w:rPr>
        <w:t xml:space="preserve"> </w:t>
      </w:r>
      <w:r w:rsidR="003761F3" w:rsidRPr="007A11E7">
        <w:rPr>
          <w:b/>
          <w:bCs/>
          <w:color w:val="FF0000"/>
        </w:rPr>
        <w:t>Đ</w:t>
      </w:r>
    </w:p>
    <w:p w14:paraId="0CD9EB00" w14:textId="77777777" w:rsidR="009A4148" w:rsidRPr="007A11E7" w:rsidRDefault="00961501" w:rsidP="009A4148">
      <w:pPr>
        <w:pStyle w:val="NormalWeb"/>
        <w:shd w:val="clear" w:color="auto" w:fill="FFFFFF"/>
        <w:spacing w:line="276" w:lineRule="auto"/>
        <w:ind w:firstLine="0"/>
        <w:rPr>
          <w:b/>
          <w:bCs/>
          <w:sz w:val="26"/>
          <w:szCs w:val="26"/>
        </w:rPr>
      </w:pPr>
      <w:r w:rsidRPr="007A11E7">
        <w:rPr>
          <w:b/>
          <w:bCs/>
          <w:sz w:val="26"/>
          <w:szCs w:val="26"/>
        </w:rPr>
        <w:t>Câu 3.</w:t>
      </w:r>
    </w:p>
    <w:p w14:paraId="709E6699" w14:textId="4B9D93CA" w:rsidR="00961501" w:rsidRPr="007A11E7" w:rsidRDefault="00961501" w:rsidP="009A4148">
      <w:pPr>
        <w:pStyle w:val="NormalWeb"/>
        <w:shd w:val="clear" w:color="auto" w:fill="FFFFFF"/>
        <w:spacing w:line="276" w:lineRule="auto"/>
        <w:ind w:firstLine="0"/>
        <w:jc w:val="left"/>
        <w:rPr>
          <w:b/>
          <w:bCs/>
          <w:sz w:val="26"/>
          <w:szCs w:val="26"/>
        </w:rPr>
      </w:pPr>
      <w:r w:rsidRPr="007A11E7">
        <w:rPr>
          <w:b/>
          <w:bCs/>
          <w:sz w:val="26"/>
          <w:szCs w:val="26"/>
        </w:rPr>
        <w:t>a</w:t>
      </w:r>
      <w:r w:rsidRPr="007A11E7">
        <w:rPr>
          <w:b/>
          <w:bCs/>
          <w:caps/>
          <w:sz w:val="26"/>
          <w:szCs w:val="26"/>
        </w:rPr>
        <w:t>)</w:t>
      </w:r>
      <w:r w:rsidRPr="007A11E7">
        <w:rPr>
          <w:rFonts w:eastAsiaTheme="minorHAnsi"/>
          <w:b/>
          <w:bCs/>
          <w:sz w:val="26"/>
          <w:szCs w:val="26"/>
        </w:rPr>
        <w:t xml:space="preserve"> </w:t>
      </w:r>
      <w:r w:rsidRPr="007A11E7">
        <w:rPr>
          <w:sz w:val="26"/>
          <w:szCs w:val="26"/>
        </w:rPr>
        <w:t>Đổi 20g = 0,02kg</w:t>
      </w:r>
      <w:r w:rsidR="009A4148" w:rsidRPr="007A11E7">
        <w:rPr>
          <w:sz w:val="26"/>
          <w:szCs w:val="26"/>
        </w:rPr>
        <w:t xml:space="preserve"> </w:t>
      </w:r>
      <w:r w:rsidR="009A4148" w:rsidRPr="007A11E7">
        <w:rPr>
          <w:rFonts w:ascii="Cambria Math" w:eastAsia="Cambria Math" w:hAnsi="Cambria Math" w:cs="Cambria Math"/>
          <w:color w:val="FF0000"/>
          <w:sz w:val="22"/>
          <w:szCs w:val="22"/>
        </w:rPr>
        <w:t>⟹</w:t>
      </w:r>
      <w:r w:rsidR="009A4148" w:rsidRPr="007A11E7">
        <w:rPr>
          <w:rFonts w:eastAsia="Cambria Math"/>
          <w:color w:val="FF0000"/>
          <w:sz w:val="22"/>
          <w:szCs w:val="22"/>
        </w:rPr>
        <w:t xml:space="preserve"> </w:t>
      </w:r>
      <w:r w:rsidR="009A4148" w:rsidRPr="007A11E7">
        <w:rPr>
          <w:b/>
          <w:bCs/>
          <w:color w:val="FF0000"/>
        </w:rPr>
        <w:t>Đ</w:t>
      </w:r>
    </w:p>
    <w:p w14:paraId="07D2EC5A" w14:textId="1B0D0C57" w:rsidR="00961501" w:rsidRPr="007A11E7" w:rsidRDefault="00961501" w:rsidP="009A4148">
      <w:pPr>
        <w:pStyle w:val="NormalWeb"/>
        <w:shd w:val="clear" w:color="auto" w:fill="FFFFFF"/>
        <w:spacing w:line="276" w:lineRule="auto"/>
        <w:ind w:firstLine="0"/>
        <w:jc w:val="left"/>
        <w:rPr>
          <w:b/>
          <w:bCs/>
          <w:sz w:val="26"/>
          <w:szCs w:val="26"/>
        </w:rPr>
      </w:pPr>
      <w:r w:rsidRPr="007A11E7">
        <w:rPr>
          <w:b/>
          <w:bCs/>
          <w:sz w:val="26"/>
          <w:szCs w:val="26"/>
        </w:rPr>
        <w:t>b</w:t>
      </w:r>
      <w:r w:rsidRPr="007A11E7">
        <w:rPr>
          <w:b/>
          <w:bCs/>
          <w:caps/>
          <w:sz w:val="26"/>
          <w:szCs w:val="26"/>
        </w:rPr>
        <w:t>)</w:t>
      </w:r>
      <w:r w:rsidRPr="007A11E7">
        <w:rPr>
          <w:b/>
          <w:bCs/>
          <w:sz w:val="26"/>
          <w:szCs w:val="26"/>
        </w:rPr>
        <w:t xml:space="preserve"> </w:t>
      </w:r>
      <w:r w:rsidRPr="007A11E7">
        <w:rPr>
          <w:sz w:val="26"/>
          <w:szCs w:val="26"/>
        </w:rPr>
        <w:t>Nhiệt lượng tỏa ra: Q</w:t>
      </w:r>
      <w:r w:rsidRPr="007A11E7">
        <w:rPr>
          <w:sz w:val="26"/>
          <w:szCs w:val="26"/>
          <w:vertAlign w:val="subscript"/>
        </w:rPr>
        <w:t>H2O</w:t>
      </w:r>
      <w:r w:rsidRPr="007A11E7">
        <w:rPr>
          <w:sz w:val="26"/>
          <w:szCs w:val="26"/>
        </w:rPr>
        <w:t xml:space="preserve"> = m</w:t>
      </w:r>
      <w:r w:rsidRPr="007A11E7">
        <w:rPr>
          <w:sz w:val="26"/>
          <w:szCs w:val="26"/>
          <w:vertAlign w:val="subscript"/>
        </w:rPr>
        <w:t>H2O</w:t>
      </w:r>
      <w:r w:rsidRPr="007A11E7">
        <w:rPr>
          <w:sz w:val="26"/>
          <w:szCs w:val="26"/>
        </w:rPr>
        <w:t>.C</w:t>
      </w:r>
      <w:r w:rsidRPr="007A11E7">
        <w:rPr>
          <w:sz w:val="26"/>
          <w:szCs w:val="26"/>
          <w:vertAlign w:val="subscript"/>
        </w:rPr>
        <w:t>H2O</w:t>
      </w:r>
      <w:r w:rsidRPr="007A11E7">
        <w:rPr>
          <w:sz w:val="26"/>
          <w:szCs w:val="26"/>
        </w:rPr>
        <w:t xml:space="preserve"> (t</w:t>
      </w:r>
      <w:r w:rsidRPr="007A11E7">
        <w:rPr>
          <w:sz w:val="26"/>
          <w:szCs w:val="26"/>
          <w:vertAlign w:val="subscript"/>
        </w:rPr>
        <w:t>2</w:t>
      </w:r>
      <w:r w:rsidRPr="007A11E7">
        <w:rPr>
          <w:sz w:val="26"/>
          <w:szCs w:val="26"/>
        </w:rPr>
        <w:t xml:space="preserve"> − t) = 5250 ( J )</w:t>
      </w:r>
      <w:r w:rsidR="009A4148" w:rsidRPr="007A11E7">
        <w:rPr>
          <w:rFonts w:eastAsia="Cambria Math"/>
          <w:color w:val="FF0000"/>
          <w:sz w:val="22"/>
          <w:szCs w:val="22"/>
        </w:rPr>
        <w:t xml:space="preserve"> </w:t>
      </w:r>
      <w:r w:rsidR="009A4148" w:rsidRPr="007A11E7">
        <w:rPr>
          <w:rFonts w:ascii="Cambria Math" w:eastAsia="Cambria Math" w:hAnsi="Cambria Math" w:cs="Cambria Math"/>
          <w:color w:val="FF0000"/>
          <w:sz w:val="22"/>
          <w:szCs w:val="22"/>
        </w:rPr>
        <w:t>⟹</w:t>
      </w:r>
      <w:r w:rsidR="009A4148" w:rsidRPr="007A11E7">
        <w:rPr>
          <w:rFonts w:eastAsia="Cambria Math"/>
          <w:color w:val="FF0000"/>
          <w:sz w:val="22"/>
          <w:szCs w:val="22"/>
        </w:rPr>
        <w:t xml:space="preserve"> </w:t>
      </w:r>
      <w:r w:rsidR="009A4148" w:rsidRPr="007A11E7">
        <w:rPr>
          <w:b/>
          <w:bCs/>
          <w:color w:val="FF0000"/>
        </w:rPr>
        <w:t>Đ</w:t>
      </w:r>
    </w:p>
    <w:p w14:paraId="71C8268B" w14:textId="77777777" w:rsidR="009A4148" w:rsidRPr="007A11E7" w:rsidRDefault="00961501" w:rsidP="009A4148">
      <w:pPr>
        <w:pStyle w:val="NormalWeb"/>
        <w:shd w:val="clear" w:color="auto" w:fill="FFFFFF"/>
        <w:spacing w:line="276" w:lineRule="auto"/>
        <w:ind w:firstLine="0"/>
        <w:rPr>
          <w:color w:val="000000"/>
          <w:sz w:val="26"/>
          <w:szCs w:val="26"/>
        </w:rPr>
      </w:pPr>
      <w:r w:rsidRPr="007A11E7">
        <w:rPr>
          <w:b/>
          <w:bCs/>
          <w:sz w:val="26"/>
          <w:szCs w:val="26"/>
        </w:rPr>
        <w:t>c</w:t>
      </w:r>
      <w:r w:rsidRPr="007A11E7">
        <w:rPr>
          <w:b/>
          <w:bCs/>
          <w:caps/>
          <w:sz w:val="26"/>
          <w:szCs w:val="26"/>
        </w:rPr>
        <w:t>)</w:t>
      </w:r>
      <w:r w:rsidRPr="007A11E7">
        <w:rPr>
          <w:sz w:val="26"/>
          <w:szCs w:val="26"/>
        </w:rPr>
        <w:t xml:space="preserve"> </w:t>
      </w:r>
      <w:r w:rsidR="009A4148" w:rsidRPr="007A11E7">
        <w:rPr>
          <w:sz w:val="26"/>
          <w:szCs w:val="26"/>
        </w:rPr>
        <w:t>Nhiệt lượng thu vào: Q</w:t>
      </w:r>
      <w:r w:rsidR="009A4148" w:rsidRPr="007A11E7">
        <w:rPr>
          <w:sz w:val="26"/>
          <w:szCs w:val="26"/>
          <w:vertAlign w:val="subscript"/>
        </w:rPr>
        <w:t xml:space="preserve"> H2O</w:t>
      </w:r>
      <w:r w:rsidR="009A4148" w:rsidRPr="007A11E7">
        <w:rPr>
          <w:sz w:val="26"/>
          <w:szCs w:val="26"/>
        </w:rPr>
        <w:t xml:space="preserve"> = m</w:t>
      </w:r>
      <w:r w:rsidR="009A4148" w:rsidRPr="007A11E7">
        <w:rPr>
          <w:sz w:val="26"/>
          <w:szCs w:val="26"/>
        </w:rPr>
        <w:softHyphen/>
      </w:r>
      <w:r w:rsidR="009A4148" w:rsidRPr="007A11E7">
        <w:rPr>
          <w:sz w:val="26"/>
          <w:szCs w:val="26"/>
          <w:vertAlign w:val="subscript"/>
        </w:rPr>
        <w:t>CL</w:t>
      </w:r>
      <w:r w:rsidR="009A4148" w:rsidRPr="007A11E7">
        <w:rPr>
          <w:sz w:val="26"/>
          <w:szCs w:val="26"/>
        </w:rPr>
        <w:t xml:space="preserve"> C</w:t>
      </w:r>
      <w:r w:rsidR="009A4148" w:rsidRPr="007A11E7">
        <w:rPr>
          <w:sz w:val="26"/>
          <w:szCs w:val="26"/>
          <w:vertAlign w:val="subscript"/>
        </w:rPr>
        <w:t>CL.</w:t>
      </w:r>
      <w:r w:rsidR="009A4148" w:rsidRPr="007A11E7">
        <w:rPr>
          <w:sz w:val="26"/>
          <w:szCs w:val="26"/>
        </w:rPr>
        <w:t>(t – t</w:t>
      </w:r>
      <w:r w:rsidR="009A4148" w:rsidRPr="007A11E7">
        <w:rPr>
          <w:sz w:val="26"/>
          <w:szCs w:val="26"/>
          <w:vertAlign w:val="subscript"/>
        </w:rPr>
        <w:t>1</w:t>
      </w:r>
      <w:r w:rsidR="009A4148" w:rsidRPr="007A11E7">
        <w:rPr>
          <w:sz w:val="26"/>
          <w:szCs w:val="26"/>
        </w:rPr>
        <w:t>) = 21. C</w:t>
      </w:r>
      <w:r w:rsidR="009A4148" w:rsidRPr="007A11E7">
        <w:rPr>
          <w:sz w:val="26"/>
          <w:szCs w:val="26"/>
          <w:vertAlign w:val="subscript"/>
        </w:rPr>
        <w:t>CL</w:t>
      </w:r>
      <w:r w:rsidR="009A4148" w:rsidRPr="007A11E7">
        <w:rPr>
          <w:sz w:val="26"/>
          <w:szCs w:val="26"/>
        </w:rPr>
        <w:t xml:space="preserve"> (J) </w:t>
      </w:r>
      <w:r w:rsidR="009A4148" w:rsidRPr="007A11E7">
        <w:rPr>
          <w:rFonts w:ascii="Cambria Math" w:eastAsia="Cambria Math" w:hAnsi="Cambria Math" w:cs="Cambria Math"/>
          <w:color w:val="FF0000"/>
          <w:sz w:val="22"/>
          <w:szCs w:val="22"/>
        </w:rPr>
        <w:t>⟹</w:t>
      </w:r>
      <w:r w:rsidR="009A4148" w:rsidRPr="007A11E7">
        <w:rPr>
          <w:rFonts w:eastAsia="Cambria Math"/>
          <w:color w:val="FF0000"/>
          <w:sz w:val="22"/>
          <w:szCs w:val="22"/>
        </w:rPr>
        <w:t xml:space="preserve"> </w:t>
      </w:r>
      <w:r w:rsidR="009A4148" w:rsidRPr="007A11E7">
        <w:rPr>
          <w:b/>
          <w:bCs/>
          <w:color w:val="FF0000"/>
        </w:rPr>
        <w:t xml:space="preserve">S </w:t>
      </w:r>
    </w:p>
    <w:p w14:paraId="42EAD339" w14:textId="7A2A5705" w:rsidR="009A4148" w:rsidRPr="007A11E7" w:rsidRDefault="009A4148" w:rsidP="009A59B6">
      <w:pPr>
        <w:spacing w:line="276" w:lineRule="auto"/>
        <w:jc w:val="both"/>
        <w:rPr>
          <w:color w:val="auto"/>
          <w:sz w:val="26"/>
          <w:szCs w:val="26"/>
        </w:rPr>
      </w:pPr>
      <w:r w:rsidRPr="007A11E7">
        <w:rPr>
          <w:b/>
          <w:bCs/>
          <w:color w:val="333333"/>
          <w:sz w:val="26"/>
          <w:szCs w:val="26"/>
          <w:shd w:val="clear" w:color="auto" w:fill="FFFFFF"/>
        </w:rPr>
        <w:t>Vì :</w:t>
      </w:r>
    </w:p>
    <w:p w14:paraId="41C1FA68" w14:textId="6B3A9ECB" w:rsidR="00961501" w:rsidRPr="007A11E7" w:rsidRDefault="00961501" w:rsidP="009A59B6">
      <w:pPr>
        <w:spacing w:line="276" w:lineRule="auto"/>
        <w:rPr>
          <w:i/>
          <w:iCs/>
          <w:color w:val="0070C0"/>
          <w:sz w:val="26"/>
          <w:szCs w:val="26"/>
        </w:rPr>
      </w:pPr>
      <w:r w:rsidRPr="007A11E7">
        <w:rPr>
          <w:i/>
          <w:iCs/>
          <w:color w:val="0070C0"/>
          <w:sz w:val="26"/>
          <w:szCs w:val="26"/>
        </w:rPr>
        <w:t>Nhiệt lượng thu vào: Q</w:t>
      </w:r>
      <w:r w:rsidRPr="007A11E7">
        <w:rPr>
          <w:i/>
          <w:iCs/>
          <w:color w:val="0070C0"/>
          <w:sz w:val="26"/>
          <w:szCs w:val="26"/>
          <w:vertAlign w:val="subscript"/>
        </w:rPr>
        <w:t xml:space="preserve"> H2O</w:t>
      </w:r>
      <w:r w:rsidRPr="007A11E7">
        <w:rPr>
          <w:i/>
          <w:iCs/>
          <w:color w:val="0070C0"/>
          <w:sz w:val="26"/>
          <w:szCs w:val="26"/>
        </w:rPr>
        <w:t xml:space="preserve"> = m</w:t>
      </w:r>
      <w:r w:rsidRPr="007A11E7">
        <w:rPr>
          <w:i/>
          <w:iCs/>
          <w:color w:val="0070C0"/>
          <w:sz w:val="26"/>
          <w:szCs w:val="26"/>
        </w:rPr>
        <w:softHyphen/>
      </w:r>
      <w:r w:rsidRPr="007A11E7">
        <w:rPr>
          <w:i/>
          <w:iCs/>
          <w:color w:val="0070C0"/>
          <w:sz w:val="26"/>
          <w:szCs w:val="26"/>
          <w:vertAlign w:val="subscript"/>
        </w:rPr>
        <w:t>CL</w:t>
      </w:r>
      <w:r w:rsidRPr="007A11E7">
        <w:rPr>
          <w:i/>
          <w:iCs/>
          <w:color w:val="0070C0"/>
          <w:sz w:val="26"/>
          <w:szCs w:val="26"/>
        </w:rPr>
        <w:t xml:space="preserve"> C</w:t>
      </w:r>
      <w:r w:rsidRPr="007A11E7">
        <w:rPr>
          <w:i/>
          <w:iCs/>
          <w:color w:val="0070C0"/>
          <w:sz w:val="26"/>
          <w:szCs w:val="26"/>
          <w:vertAlign w:val="subscript"/>
        </w:rPr>
        <w:t>CL.</w:t>
      </w:r>
      <w:r w:rsidRPr="007A11E7">
        <w:rPr>
          <w:i/>
          <w:iCs/>
          <w:color w:val="0070C0"/>
          <w:sz w:val="26"/>
          <w:szCs w:val="26"/>
        </w:rPr>
        <w:t>(t – t</w:t>
      </w:r>
      <w:r w:rsidRPr="007A11E7">
        <w:rPr>
          <w:i/>
          <w:iCs/>
          <w:color w:val="0070C0"/>
          <w:sz w:val="26"/>
          <w:szCs w:val="26"/>
          <w:vertAlign w:val="subscript"/>
        </w:rPr>
        <w:t>1</w:t>
      </w:r>
      <w:r w:rsidRPr="007A11E7">
        <w:rPr>
          <w:i/>
          <w:iCs/>
          <w:color w:val="0070C0"/>
          <w:sz w:val="26"/>
          <w:szCs w:val="26"/>
        </w:rPr>
        <w:t>) = 2,1. C</w:t>
      </w:r>
      <w:r w:rsidRPr="007A11E7">
        <w:rPr>
          <w:i/>
          <w:iCs/>
          <w:color w:val="0070C0"/>
          <w:sz w:val="26"/>
          <w:szCs w:val="26"/>
          <w:vertAlign w:val="subscript"/>
        </w:rPr>
        <w:t>CL</w:t>
      </w:r>
      <w:r w:rsidRPr="007A11E7">
        <w:rPr>
          <w:i/>
          <w:iCs/>
          <w:color w:val="0070C0"/>
          <w:sz w:val="26"/>
          <w:szCs w:val="26"/>
        </w:rPr>
        <w:t xml:space="preserve"> (J )</w:t>
      </w:r>
    </w:p>
    <w:p w14:paraId="5E7D7217" w14:textId="77777777" w:rsidR="009A59B6" w:rsidRPr="007A11E7" w:rsidRDefault="009A59B6" w:rsidP="009A59B6">
      <w:pPr>
        <w:pStyle w:val="NormalWeb"/>
        <w:shd w:val="clear" w:color="auto" w:fill="FFFFFF"/>
        <w:spacing w:line="276" w:lineRule="auto"/>
        <w:ind w:firstLine="0"/>
        <w:rPr>
          <w:color w:val="000000"/>
          <w:sz w:val="26"/>
          <w:szCs w:val="26"/>
        </w:rPr>
      </w:pPr>
      <w:r w:rsidRPr="007A11E7">
        <w:rPr>
          <w:rFonts w:eastAsiaTheme="minorHAnsi"/>
          <w:b/>
          <w:sz w:val="26"/>
          <w:szCs w:val="26"/>
        </w:rPr>
        <w:t xml:space="preserve">d) </w:t>
      </w:r>
      <w:r w:rsidRPr="007A11E7">
        <w:rPr>
          <w:sz w:val="26"/>
          <w:szCs w:val="26"/>
        </w:rPr>
        <w:t>Theo điều kiện cân bằng nhiệt: Q</w:t>
      </w:r>
      <w:r w:rsidRPr="007A11E7">
        <w:rPr>
          <w:sz w:val="26"/>
          <w:szCs w:val="26"/>
          <w:vertAlign w:val="subscript"/>
        </w:rPr>
        <w:t>tỏa</w:t>
      </w:r>
      <w:r w:rsidRPr="007A11E7">
        <w:rPr>
          <w:sz w:val="26"/>
          <w:szCs w:val="26"/>
        </w:rPr>
        <w:t xml:space="preserve"> = Q</w:t>
      </w:r>
      <w:r w:rsidRPr="007A11E7">
        <w:rPr>
          <w:sz w:val="26"/>
          <w:szCs w:val="26"/>
          <w:vertAlign w:val="subscript"/>
        </w:rPr>
        <w:t>thu</w:t>
      </w:r>
      <w:r w:rsidRPr="007A11E7">
        <w:rPr>
          <w:sz w:val="26"/>
          <w:szCs w:val="26"/>
        </w:rPr>
        <w:t xml:space="preserve"> →5250 = 21.C</w:t>
      </w:r>
      <w:r w:rsidRPr="007A11E7">
        <w:rPr>
          <w:sz w:val="26"/>
          <w:szCs w:val="26"/>
          <w:vertAlign w:val="subscript"/>
        </w:rPr>
        <w:t>CL</w:t>
      </w:r>
      <w:r w:rsidRPr="007A11E7">
        <w:rPr>
          <w:sz w:val="26"/>
          <w:szCs w:val="26"/>
        </w:rPr>
        <w:t xml:space="preserve"> → C</w:t>
      </w:r>
      <w:r w:rsidRPr="007A11E7">
        <w:rPr>
          <w:sz w:val="26"/>
          <w:szCs w:val="26"/>
          <w:vertAlign w:val="subscript"/>
        </w:rPr>
        <w:t>CL</w:t>
      </w:r>
      <w:r w:rsidRPr="007A11E7">
        <w:rPr>
          <w:sz w:val="26"/>
          <w:szCs w:val="26"/>
        </w:rPr>
        <w:t xml:space="preserve"> = 250( J/Kg.K )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rPr>
        <w:t xml:space="preserve">S </w:t>
      </w:r>
    </w:p>
    <w:p w14:paraId="0D1D837F" w14:textId="30A6D655" w:rsidR="009A59B6" w:rsidRPr="007A11E7" w:rsidRDefault="009A59B6" w:rsidP="009A59B6">
      <w:pPr>
        <w:spacing w:line="276" w:lineRule="auto"/>
        <w:jc w:val="both"/>
        <w:rPr>
          <w:color w:val="auto"/>
          <w:sz w:val="26"/>
          <w:szCs w:val="26"/>
        </w:rPr>
      </w:pPr>
      <w:r w:rsidRPr="007A11E7">
        <w:rPr>
          <w:color w:val="auto"/>
          <w:sz w:val="26"/>
          <w:szCs w:val="26"/>
        </w:rPr>
        <w:lastRenderedPageBreak/>
        <w:t xml:space="preserve"> </w:t>
      </w:r>
      <w:r w:rsidRPr="007A11E7">
        <w:rPr>
          <w:b/>
          <w:bCs/>
          <w:color w:val="333333"/>
          <w:sz w:val="26"/>
          <w:szCs w:val="26"/>
          <w:shd w:val="clear" w:color="auto" w:fill="FFFFFF"/>
        </w:rPr>
        <w:t>Vì :</w:t>
      </w:r>
    </w:p>
    <w:p w14:paraId="49B04D16" w14:textId="0B793660" w:rsidR="00961501" w:rsidRPr="007A11E7" w:rsidRDefault="00961501" w:rsidP="009A4148">
      <w:pPr>
        <w:spacing w:line="276" w:lineRule="auto"/>
        <w:rPr>
          <w:i/>
          <w:iCs/>
          <w:color w:val="0070C0"/>
          <w:sz w:val="26"/>
          <w:szCs w:val="26"/>
        </w:rPr>
      </w:pPr>
      <w:r w:rsidRPr="007A11E7">
        <w:rPr>
          <w:i/>
          <w:iCs/>
          <w:color w:val="0070C0"/>
          <w:sz w:val="26"/>
          <w:szCs w:val="26"/>
        </w:rPr>
        <w:t>Theo điều kiện cân bằng nhiệt: Q</w:t>
      </w:r>
      <w:r w:rsidRPr="007A11E7">
        <w:rPr>
          <w:i/>
          <w:iCs/>
          <w:color w:val="0070C0"/>
          <w:sz w:val="26"/>
          <w:szCs w:val="26"/>
          <w:vertAlign w:val="subscript"/>
        </w:rPr>
        <w:t>tỏa</w:t>
      </w:r>
      <w:r w:rsidRPr="007A11E7">
        <w:rPr>
          <w:i/>
          <w:iCs/>
          <w:color w:val="0070C0"/>
          <w:sz w:val="26"/>
          <w:szCs w:val="26"/>
        </w:rPr>
        <w:t xml:space="preserve"> = Q</w:t>
      </w:r>
      <w:r w:rsidRPr="007A11E7">
        <w:rPr>
          <w:i/>
          <w:iCs/>
          <w:color w:val="0070C0"/>
          <w:sz w:val="26"/>
          <w:szCs w:val="26"/>
          <w:vertAlign w:val="subscript"/>
        </w:rPr>
        <w:t>thu</w:t>
      </w:r>
      <w:r w:rsidRPr="007A11E7">
        <w:rPr>
          <w:i/>
          <w:iCs/>
          <w:color w:val="0070C0"/>
          <w:sz w:val="26"/>
          <w:szCs w:val="26"/>
        </w:rPr>
        <w:t xml:space="preserve"> →5250 = 2,1.C</w:t>
      </w:r>
      <w:r w:rsidRPr="007A11E7">
        <w:rPr>
          <w:i/>
          <w:iCs/>
          <w:color w:val="0070C0"/>
          <w:sz w:val="26"/>
          <w:szCs w:val="26"/>
          <w:vertAlign w:val="subscript"/>
        </w:rPr>
        <w:t>CL</w:t>
      </w:r>
      <w:r w:rsidRPr="007A11E7">
        <w:rPr>
          <w:i/>
          <w:iCs/>
          <w:color w:val="0070C0"/>
          <w:sz w:val="26"/>
          <w:szCs w:val="26"/>
        </w:rPr>
        <w:t xml:space="preserve"> → C</w:t>
      </w:r>
      <w:r w:rsidRPr="007A11E7">
        <w:rPr>
          <w:i/>
          <w:iCs/>
          <w:color w:val="0070C0"/>
          <w:sz w:val="26"/>
          <w:szCs w:val="26"/>
          <w:vertAlign w:val="subscript"/>
        </w:rPr>
        <w:t>CL</w:t>
      </w:r>
      <w:r w:rsidRPr="007A11E7">
        <w:rPr>
          <w:i/>
          <w:iCs/>
          <w:color w:val="0070C0"/>
          <w:sz w:val="26"/>
          <w:szCs w:val="26"/>
        </w:rPr>
        <w:t xml:space="preserve"> = 2500( J/Kg.K )</w:t>
      </w:r>
    </w:p>
    <w:p w14:paraId="5C5E7D92" w14:textId="77777777" w:rsidR="009A59B6" w:rsidRPr="007A11E7" w:rsidRDefault="00961501" w:rsidP="009A4148">
      <w:pPr>
        <w:spacing w:line="276" w:lineRule="auto"/>
        <w:rPr>
          <w:b/>
          <w:bCs/>
          <w:color w:val="auto"/>
          <w:sz w:val="26"/>
          <w:szCs w:val="26"/>
        </w:rPr>
      </w:pPr>
      <w:r w:rsidRPr="007A11E7">
        <w:rPr>
          <w:b/>
          <w:bCs/>
          <w:color w:val="auto"/>
          <w:sz w:val="26"/>
          <w:szCs w:val="26"/>
        </w:rPr>
        <w:t>Câu 4.</w:t>
      </w:r>
    </w:p>
    <w:p w14:paraId="262883F2" w14:textId="77777777" w:rsidR="009A59B6" w:rsidRPr="007A11E7" w:rsidRDefault="00961501" w:rsidP="009A59B6">
      <w:pPr>
        <w:pStyle w:val="NormalWeb"/>
        <w:shd w:val="clear" w:color="auto" w:fill="FFFFFF"/>
        <w:spacing w:line="276" w:lineRule="auto"/>
        <w:ind w:firstLine="0"/>
        <w:jc w:val="left"/>
        <w:rPr>
          <w:b/>
          <w:bCs/>
          <w:color w:val="FF0000"/>
        </w:rPr>
      </w:pPr>
      <w:r w:rsidRPr="007A11E7">
        <w:rPr>
          <w:b/>
          <w:bCs/>
          <w:color w:val="000000"/>
          <w:sz w:val="26"/>
          <w:szCs w:val="26"/>
        </w:rPr>
        <w:t>a</w:t>
      </w:r>
      <w:r w:rsidRPr="007A11E7">
        <w:rPr>
          <w:b/>
          <w:bCs/>
          <w:caps/>
          <w:color w:val="333333"/>
          <w:sz w:val="26"/>
          <w:szCs w:val="26"/>
        </w:rPr>
        <w:t>)</w:t>
      </w:r>
      <w:r w:rsidRPr="007A11E7">
        <w:rPr>
          <w:color w:val="000000"/>
          <w:sz w:val="26"/>
          <w:szCs w:val="26"/>
        </w:rPr>
        <w:t xml:space="preserve"> </w:t>
      </w:r>
      <w:r w:rsidRPr="007A11E7">
        <w:rPr>
          <w:sz w:val="26"/>
          <w:szCs w:val="26"/>
        </w:rPr>
        <w:t>Đổi 350g = 0,35kg</w:t>
      </w:r>
      <w:r w:rsidR="009A59B6" w:rsidRPr="007A11E7">
        <w:rPr>
          <w:sz w:val="26"/>
          <w:szCs w:val="26"/>
        </w:rPr>
        <w:t xml:space="preserve"> </w:t>
      </w:r>
      <w:r w:rsidR="009A59B6" w:rsidRPr="007A11E7">
        <w:rPr>
          <w:rFonts w:ascii="Cambria Math" w:eastAsia="Cambria Math" w:hAnsi="Cambria Math" w:cs="Cambria Math"/>
          <w:color w:val="FF0000"/>
          <w:sz w:val="22"/>
          <w:szCs w:val="22"/>
        </w:rPr>
        <w:t>⟹</w:t>
      </w:r>
      <w:r w:rsidR="009A59B6" w:rsidRPr="007A11E7">
        <w:rPr>
          <w:rFonts w:eastAsia="Cambria Math"/>
          <w:color w:val="FF0000"/>
          <w:sz w:val="22"/>
          <w:szCs w:val="22"/>
        </w:rPr>
        <w:t xml:space="preserve"> </w:t>
      </w:r>
      <w:r w:rsidR="009A59B6" w:rsidRPr="007A11E7">
        <w:rPr>
          <w:b/>
          <w:bCs/>
          <w:color w:val="FF0000"/>
        </w:rPr>
        <w:t>Đ</w:t>
      </w:r>
    </w:p>
    <w:p w14:paraId="74CADBC6" w14:textId="77777777" w:rsidR="009A59B6" w:rsidRPr="007A11E7" w:rsidRDefault="009A59B6" w:rsidP="009A59B6">
      <w:pPr>
        <w:pStyle w:val="NormalWeb"/>
        <w:shd w:val="clear" w:color="auto" w:fill="FFFFFF"/>
        <w:spacing w:line="276" w:lineRule="auto"/>
        <w:ind w:firstLine="0"/>
        <w:jc w:val="left"/>
        <w:rPr>
          <w:sz w:val="26"/>
          <w:szCs w:val="26"/>
        </w:rPr>
      </w:pPr>
      <w:r w:rsidRPr="007A11E7">
        <w:rPr>
          <w:rFonts w:eastAsiaTheme="minorHAnsi"/>
          <w:b/>
          <w:sz w:val="26"/>
          <w:szCs w:val="26"/>
        </w:rPr>
        <w:t xml:space="preserve">b) </w:t>
      </w:r>
      <w:r w:rsidRPr="007A11E7">
        <w:rPr>
          <w:sz w:val="26"/>
          <w:szCs w:val="26"/>
        </w:rPr>
        <w:t xml:space="preserve">Nhiệt lượng thu vào: </w:t>
      </w:r>
    </w:p>
    <w:p w14:paraId="44D32AD0" w14:textId="6EA2C0C9" w:rsidR="009A59B6" w:rsidRPr="007A11E7" w:rsidRDefault="009A59B6" w:rsidP="009A59B6">
      <w:pPr>
        <w:pStyle w:val="NormalWeb"/>
        <w:shd w:val="clear" w:color="auto" w:fill="FFFFFF"/>
        <w:spacing w:line="276" w:lineRule="auto"/>
        <w:ind w:firstLine="0"/>
        <w:jc w:val="left"/>
        <w:rPr>
          <w:b/>
          <w:bCs/>
          <w:sz w:val="26"/>
          <w:szCs w:val="26"/>
        </w:rPr>
      </w:pPr>
      <w:r w:rsidRPr="007A11E7">
        <w:rPr>
          <w:sz w:val="26"/>
          <w:szCs w:val="26"/>
        </w:rPr>
        <w:t>Q</w:t>
      </w:r>
      <w:r w:rsidRPr="007A11E7">
        <w:rPr>
          <w:sz w:val="26"/>
          <w:szCs w:val="26"/>
          <w:vertAlign w:val="subscript"/>
        </w:rPr>
        <w:t>H2O</w:t>
      </w:r>
      <w:r w:rsidRPr="007A11E7">
        <w:rPr>
          <w:sz w:val="26"/>
          <w:szCs w:val="26"/>
        </w:rPr>
        <w:t xml:space="preserve"> = m</w:t>
      </w:r>
      <w:r w:rsidRPr="007A11E7">
        <w:rPr>
          <w:sz w:val="26"/>
          <w:szCs w:val="26"/>
          <w:vertAlign w:val="subscript"/>
        </w:rPr>
        <w:t>H2O</w:t>
      </w:r>
      <w:r w:rsidRPr="007A11E7">
        <w:rPr>
          <w:sz w:val="26"/>
          <w:szCs w:val="26"/>
        </w:rPr>
        <w:t>.C</w:t>
      </w:r>
      <w:r w:rsidRPr="007A11E7">
        <w:rPr>
          <w:sz w:val="26"/>
          <w:szCs w:val="26"/>
          <w:vertAlign w:val="subscript"/>
        </w:rPr>
        <w:t>H2O</w:t>
      </w:r>
      <w:r w:rsidRPr="007A11E7">
        <w:rPr>
          <w:sz w:val="26"/>
          <w:szCs w:val="26"/>
        </w:rPr>
        <w:t xml:space="preserve"> (t – t</w:t>
      </w:r>
      <w:r w:rsidRPr="007A11E7">
        <w:rPr>
          <w:sz w:val="26"/>
          <w:szCs w:val="26"/>
          <w:vertAlign w:val="subscript"/>
        </w:rPr>
        <w:t>1</w:t>
      </w:r>
      <w:r w:rsidRPr="007A11E7">
        <w:rPr>
          <w:sz w:val="26"/>
          <w:szCs w:val="26"/>
        </w:rPr>
        <w:t>) = 691350 − 11522,5t</w:t>
      </w:r>
      <w:r w:rsidRPr="007A11E7">
        <w:rPr>
          <w:sz w:val="26"/>
          <w:szCs w:val="26"/>
          <w:vertAlign w:val="subscript"/>
        </w:rPr>
        <w:t>1</w:t>
      </w:r>
    </w:p>
    <w:p w14:paraId="3610825B" w14:textId="753D61A5" w:rsidR="009A59B6" w:rsidRPr="007A11E7" w:rsidRDefault="009A59B6" w:rsidP="009A59B6">
      <w:pPr>
        <w:pStyle w:val="NormalWeb"/>
        <w:shd w:val="clear" w:color="auto" w:fill="FFFFFF"/>
        <w:spacing w:line="276" w:lineRule="auto"/>
        <w:ind w:firstLine="0"/>
        <w:jc w:val="left"/>
        <w:rPr>
          <w:b/>
          <w:bCs/>
          <w:color w:val="FF0000"/>
        </w:rPr>
      </w:pPr>
      <w:r w:rsidRPr="007A11E7">
        <w:rPr>
          <w:sz w:val="26"/>
          <w:szCs w:val="26"/>
        </w:rPr>
        <w:t>Q</w:t>
      </w:r>
      <w:r w:rsidRPr="007A11E7">
        <w:rPr>
          <w:sz w:val="26"/>
          <w:szCs w:val="26"/>
          <w:vertAlign w:val="subscript"/>
        </w:rPr>
        <w:t>Al</w:t>
      </w:r>
      <w:r w:rsidRPr="007A11E7">
        <w:rPr>
          <w:sz w:val="26"/>
          <w:szCs w:val="26"/>
        </w:rPr>
        <w:t xml:space="preserve"> = m</w:t>
      </w:r>
      <w:r w:rsidRPr="007A11E7">
        <w:rPr>
          <w:sz w:val="26"/>
          <w:szCs w:val="26"/>
          <w:vertAlign w:val="subscript"/>
        </w:rPr>
        <w:t>Al</w:t>
      </w:r>
      <w:r w:rsidRPr="007A11E7">
        <w:rPr>
          <w:sz w:val="26"/>
          <w:szCs w:val="26"/>
        </w:rPr>
        <w:t>.C</w:t>
      </w:r>
      <w:r w:rsidRPr="007A11E7">
        <w:rPr>
          <w:sz w:val="26"/>
          <w:szCs w:val="26"/>
          <w:vertAlign w:val="subscript"/>
        </w:rPr>
        <w:t>Al</w:t>
      </w:r>
      <w:r w:rsidRPr="007A11E7">
        <w:rPr>
          <w:sz w:val="26"/>
          <w:szCs w:val="26"/>
        </w:rPr>
        <w:t>(t – t</w:t>
      </w:r>
      <w:r w:rsidRPr="007A11E7">
        <w:rPr>
          <w:sz w:val="26"/>
          <w:szCs w:val="26"/>
          <w:vertAlign w:val="subscript"/>
        </w:rPr>
        <w:t>1</w:t>
      </w:r>
      <w:r w:rsidRPr="007A11E7">
        <w:rPr>
          <w:sz w:val="26"/>
          <w:szCs w:val="26"/>
        </w:rPr>
        <w:t xml:space="preserve"> ) = 19320 − 322t</w:t>
      </w:r>
      <w:r w:rsidRPr="007A11E7">
        <w:rPr>
          <w:sz w:val="26"/>
          <w:szCs w:val="26"/>
          <w:vertAlign w:val="subscript"/>
        </w:rPr>
        <w:t xml:space="preserve">1 </w:t>
      </w:r>
    </w:p>
    <w:p w14:paraId="5E12406A" w14:textId="77777777" w:rsidR="009A59B6" w:rsidRPr="007A11E7" w:rsidRDefault="009A59B6" w:rsidP="009A59B6">
      <w:pPr>
        <w:pStyle w:val="NormalWeb"/>
        <w:shd w:val="clear" w:color="auto" w:fill="FFFFFF"/>
        <w:spacing w:line="276" w:lineRule="auto"/>
        <w:ind w:firstLine="0"/>
        <w:jc w:val="left"/>
        <w:rPr>
          <w:b/>
          <w:bCs/>
          <w:color w:val="FF0000"/>
        </w:rPr>
      </w:pP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rPr>
        <w:t>Đ</w:t>
      </w:r>
    </w:p>
    <w:p w14:paraId="6F746E8D" w14:textId="4F63F454" w:rsidR="009A59B6" w:rsidRPr="007A11E7" w:rsidRDefault="009A59B6" w:rsidP="005B42C3">
      <w:pPr>
        <w:pStyle w:val="NormalWeb"/>
        <w:shd w:val="clear" w:color="auto" w:fill="FFFFFF"/>
        <w:spacing w:line="276" w:lineRule="auto"/>
        <w:ind w:firstLine="0"/>
        <w:jc w:val="left"/>
        <w:rPr>
          <w:b/>
          <w:bCs/>
          <w:color w:val="FF0000"/>
        </w:rPr>
      </w:pPr>
      <w:r w:rsidRPr="007A11E7">
        <w:rPr>
          <w:rFonts w:eastAsiaTheme="minorHAnsi"/>
          <w:b/>
          <w:sz w:val="26"/>
          <w:szCs w:val="26"/>
        </w:rPr>
        <w:t xml:space="preserve">c) </w:t>
      </w:r>
      <w:r w:rsidRPr="007A11E7">
        <w:rPr>
          <w:sz w:val="26"/>
          <w:szCs w:val="26"/>
        </w:rPr>
        <w:t xml:space="preserve">Nhiệt lượng ấm nhôm đựng nước nhận được : </w:t>
      </w:r>
    </w:p>
    <w:p w14:paraId="66C4B6A9" w14:textId="5CACCFC1" w:rsidR="009A59B6" w:rsidRPr="007A11E7" w:rsidRDefault="009A59B6" w:rsidP="005B42C3">
      <w:pPr>
        <w:spacing w:line="276" w:lineRule="auto"/>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Q</w:t>
      </w:r>
      <w:r w:rsidRPr="007A11E7">
        <w:rPr>
          <w:color w:val="auto"/>
          <w:sz w:val="26"/>
          <w:szCs w:val="26"/>
          <w:vertAlign w:val="subscript"/>
        </w:rPr>
        <w:t>Al</w:t>
      </w:r>
      <w:r w:rsidRPr="007A11E7">
        <w:rPr>
          <w:color w:val="auto"/>
          <w:sz w:val="26"/>
          <w:szCs w:val="26"/>
        </w:rPr>
        <w:t xml:space="preserve"> = 650.103 → t = 5 °C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 xml:space="preserve">S </w:t>
      </w:r>
    </w:p>
    <w:p w14:paraId="152191F7" w14:textId="664E7A60" w:rsidR="00961501" w:rsidRPr="007A11E7" w:rsidRDefault="009A59B6" w:rsidP="005B42C3">
      <w:pPr>
        <w:spacing w:line="276" w:lineRule="auto"/>
        <w:jc w:val="both"/>
        <w:rPr>
          <w:color w:val="auto"/>
          <w:sz w:val="26"/>
          <w:szCs w:val="26"/>
        </w:rPr>
      </w:pPr>
      <w:r w:rsidRPr="007A11E7">
        <w:rPr>
          <w:b/>
          <w:bCs/>
          <w:color w:val="333333"/>
          <w:sz w:val="26"/>
          <w:szCs w:val="26"/>
          <w:shd w:val="clear" w:color="auto" w:fill="FFFFFF"/>
        </w:rPr>
        <w:t>Vì :</w:t>
      </w:r>
      <w:r w:rsidR="005B42C3" w:rsidRPr="007A11E7">
        <w:rPr>
          <w:color w:val="auto"/>
          <w:sz w:val="26"/>
          <w:szCs w:val="26"/>
        </w:rPr>
        <w:t xml:space="preserve"> </w:t>
      </w:r>
      <w:r w:rsidR="0092039A" w:rsidRPr="007A11E7">
        <w:rPr>
          <w:color w:val="auto"/>
          <w:sz w:val="26"/>
          <w:szCs w:val="26"/>
        </w:rPr>
        <w:t>S</w:t>
      </w:r>
      <w:r w:rsidR="00961501" w:rsidRPr="007A11E7">
        <w:rPr>
          <w:i/>
          <w:iCs/>
          <w:color w:val="0070C0"/>
          <w:sz w:val="26"/>
          <w:szCs w:val="26"/>
        </w:rPr>
        <w:t>Nhiệt lượng ấm nhôm đựng nước nhận được : Q</w:t>
      </w:r>
      <w:r w:rsidR="00961501" w:rsidRPr="007A11E7">
        <w:rPr>
          <w:i/>
          <w:iCs/>
          <w:color w:val="0070C0"/>
          <w:sz w:val="26"/>
          <w:szCs w:val="26"/>
          <w:vertAlign w:val="subscript"/>
        </w:rPr>
        <w:t>H2O</w:t>
      </w:r>
      <w:r w:rsidR="00961501" w:rsidRPr="007A11E7">
        <w:rPr>
          <w:i/>
          <w:iCs/>
          <w:color w:val="0070C0"/>
          <w:sz w:val="26"/>
          <w:szCs w:val="26"/>
        </w:rPr>
        <w:t xml:space="preserve"> + Q</w:t>
      </w:r>
      <w:r w:rsidR="00961501" w:rsidRPr="007A11E7">
        <w:rPr>
          <w:i/>
          <w:iCs/>
          <w:color w:val="0070C0"/>
          <w:sz w:val="26"/>
          <w:szCs w:val="26"/>
          <w:vertAlign w:val="subscript"/>
        </w:rPr>
        <w:t>Al</w:t>
      </w:r>
      <w:r w:rsidR="00961501" w:rsidRPr="007A11E7">
        <w:rPr>
          <w:i/>
          <w:iCs/>
          <w:color w:val="0070C0"/>
          <w:sz w:val="26"/>
          <w:szCs w:val="26"/>
        </w:rPr>
        <w:t xml:space="preserve"> = 650.103 → t = 5,1°C </w:t>
      </w:r>
    </w:p>
    <w:p w14:paraId="0693C55E" w14:textId="667E7104" w:rsidR="005B42C3" w:rsidRPr="007A11E7" w:rsidRDefault="005B42C3" w:rsidP="005B42C3">
      <w:pPr>
        <w:spacing w:line="276" w:lineRule="auto"/>
        <w:jc w:val="both"/>
        <w:rPr>
          <w:color w:val="auto"/>
          <w:sz w:val="26"/>
          <w:szCs w:val="26"/>
        </w:rPr>
      </w:pPr>
      <w:r w:rsidRPr="007A11E7">
        <w:rPr>
          <w:rFonts w:eastAsiaTheme="minorHAnsi"/>
          <w:b/>
          <w:bCs/>
          <w:color w:val="auto"/>
          <w:sz w:val="26"/>
          <w:szCs w:val="26"/>
        </w:rPr>
        <w:t xml:space="preserve">d) </w:t>
      </w:r>
      <w:r w:rsidRPr="007A11E7">
        <w:rPr>
          <w:color w:val="auto"/>
          <w:sz w:val="26"/>
          <w:szCs w:val="26"/>
        </w:rPr>
        <w:t xml:space="preserve">Nếu thay âm đồng bằng ấm nhôm thì thời gian đun lượng nước trên như nhau.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 xml:space="preserve">S </w:t>
      </w:r>
    </w:p>
    <w:p w14:paraId="67A6D705" w14:textId="19282EB6" w:rsidR="005B42C3" w:rsidRPr="007A11E7" w:rsidRDefault="005B42C3" w:rsidP="005B42C3">
      <w:pPr>
        <w:spacing w:line="276" w:lineRule="auto"/>
        <w:jc w:val="both"/>
        <w:rPr>
          <w:color w:val="auto"/>
          <w:sz w:val="26"/>
          <w:szCs w:val="26"/>
        </w:rPr>
      </w:pPr>
      <w:r w:rsidRPr="007A11E7">
        <w:rPr>
          <w:b/>
          <w:bCs/>
          <w:color w:val="333333"/>
          <w:sz w:val="26"/>
          <w:szCs w:val="26"/>
          <w:shd w:val="clear" w:color="auto" w:fill="FFFFFF"/>
        </w:rPr>
        <w:t>Vì :</w:t>
      </w:r>
      <w:r w:rsidRPr="007A11E7">
        <w:rPr>
          <w:color w:val="auto"/>
          <w:sz w:val="26"/>
          <w:szCs w:val="26"/>
        </w:rPr>
        <w:t xml:space="preserve"> </w:t>
      </w:r>
      <w:r w:rsidRPr="007A11E7">
        <w:rPr>
          <w:i/>
          <w:iCs/>
          <w:color w:val="0070C0"/>
          <w:sz w:val="26"/>
          <w:szCs w:val="26"/>
        </w:rPr>
        <w:t>Nhiệt lượng của ấm đồng và ấm nhôm thu được là khác nhau</w:t>
      </w:r>
    </w:p>
    <w:p w14:paraId="6E5C7867" w14:textId="587F196A" w:rsidR="00961501" w:rsidRPr="007A11E7" w:rsidRDefault="00961501" w:rsidP="00961501">
      <w:pPr>
        <w:spacing w:line="276" w:lineRule="auto"/>
        <w:jc w:val="both"/>
        <w:rPr>
          <w:color w:val="auto"/>
          <w:sz w:val="26"/>
          <w:szCs w:val="26"/>
        </w:rPr>
      </w:pPr>
    </w:p>
    <w:p w14:paraId="42ABE779" w14:textId="1EFEEFB2" w:rsidR="00FD3899" w:rsidRPr="007A11E7" w:rsidRDefault="00FD3899" w:rsidP="00961501">
      <w:pPr>
        <w:spacing w:line="276" w:lineRule="auto"/>
        <w:jc w:val="both"/>
        <w:rPr>
          <w:b/>
          <w:bCs/>
          <w:color w:val="C00000"/>
          <w:sz w:val="26"/>
          <w:szCs w:val="26"/>
        </w:rPr>
      </w:pPr>
      <w:r w:rsidRPr="007A11E7">
        <w:rPr>
          <w:b/>
          <w:bCs/>
          <w:color w:val="C00000"/>
          <w:sz w:val="26"/>
          <w:szCs w:val="26"/>
        </w:rPr>
        <w:t>3. Câu trắc nghiệm trả lời ngắn ( 1,5 điểm )</w:t>
      </w:r>
    </w:p>
    <w:p w14:paraId="1E0E8891" w14:textId="74CABC75" w:rsidR="00961501" w:rsidRPr="007A11E7" w:rsidRDefault="00961501" w:rsidP="00FD3899">
      <w:pPr>
        <w:spacing w:line="276" w:lineRule="auto"/>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w:t>
      </w:r>
      <w:r w:rsidR="00FD3899" w:rsidRPr="007A11E7">
        <w:rPr>
          <w:rFonts w:eastAsia="Calibri"/>
          <w:i/>
          <w:iCs/>
          <w:color w:val="auto"/>
          <w:sz w:val="26"/>
          <w:szCs w:val="26"/>
          <w:lang w:val="pt-BR"/>
          <w14:ligatures w14:val="standardContextual"/>
        </w:rPr>
        <w:t xml:space="preserve">. </w:t>
      </w:r>
      <w:r w:rsidRPr="007A11E7">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7A11E7" w14:paraId="16777452"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E99DBFF"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5F999DC0"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2345BFF8"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45E2522D"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Đáp án</w:t>
            </w:r>
          </w:p>
        </w:tc>
      </w:tr>
      <w:tr w:rsidR="00961501" w:rsidRPr="007A11E7" w14:paraId="218EC4B2"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B63DCF"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1</w:t>
            </w:r>
          </w:p>
        </w:tc>
        <w:tc>
          <w:tcPr>
            <w:tcW w:w="0" w:type="auto"/>
            <w:tcBorders>
              <w:bottom w:val="single" w:sz="8" w:space="0" w:color="000000"/>
              <w:right w:val="single" w:sz="8" w:space="0" w:color="000000"/>
            </w:tcBorders>
            <w:vAlign w:val="center"/>
          </w:tcPr>
          <w:p w14:paraId="0D6E2E1B" w14:textId="77777777" w:rsidR="00961501" w:rsidRPr="007A11E7" w:rsidRDefault="00961501" w:rsidP="00A37098">
            <w:pPr>
              <w:spacing w:line="276" w:lineRule="auto"/>
              <w:jc w:val="center"/>
              <w:rPr>
                <w:color w:val="auto"/>
                <w:sz w:val="26"/>
                <w:szCs w:val="26"/>
              </w:rPr>
            </w:pPr>
            <w:r w:rsidRPr="007A11E7">
              <w:rPr>
                <w:color w:val="auto"/>
                <w:sz w:val="26"/>
                <w:szCs w:val="26"/>
              </w:rPr>
              <w:t>26,4</w:t>
            </w:r>
          </w:p>
        </w:tc>
        <w:tc>
          <w:tcPr>
            <w:tcW w:w="0" w:type="auto"/>
            <w:tcBorders>
              <w:bottom w:val="single" w:sz="8" w:space="0" w:color="000000"/>
              <w:right w:val="single" w:sz="8" w:space="0" w:color="000000"/>
            </w:tcBorders>
            <w:vAlign w:val="center"/>
          </w:tcPr>
          <w:p w14:paraId="56EB77AE" w14:textId="77777777" w:rsidR="00961501" w:rsidRPr="007A11E7" w:rsidRDefault="00961501" w:rsidP="00A37098">
            <w:pPr>
              <w:spacing w:line="276" w:lineRule="auto"/>
              <w:jc w:val="both"/>
              <w:rPr>
                <w:color w:val="auto"/>
                <w:sz w:val="26"/>
                <w:szCs w:val="26"/>
              </w:rPr>
            </w:pPr>
            <w:r w:rsidRPr="007A11E7">
              <w:rPr>
                <w:color w:val="auto"/>
                <w:sz w:val="26"/>
                <w:szCs w:val="26"/>
              </w:rPr>
              <w:t>4</w:t>
            </w:r>
          </w:p>
        </w:tc>
        <w:tc>
          <w:tcPr>
            <w:tcW w:w="0" w:type="auto"/>
            <w:tcBorders>
              <w:bottom w:val="single" w:sz="8" w:space="0" w:color="000000"/>
              <w:right w:val="single" w:sz="8" w:space="0" w:color="000000"/>
            </w:tcBorders>
            <w:vAlign w:val="center"/>
          </w:tcPr>
          <w:p w14:paraId="225B3F0E" w14:textId="77777777" w:rsidR="00961501" w:rsidRPr="007A11E7" w:rsidRDefault="00961501" w:rsidP="00A37098">
            <w:pPr>
              <w:spacing w:line="276" w:lineRule="auto"/>
              <w:jc w:val="center"/>
              <w:rPr>
                <w:color w:val="auto"/>
                <w:sz w:val="26"/>
                <w:szCs w:val="26"/>
              </w:rPr>
            </w:pPr>
            <w:r w:rsidRPr="007A11E7">
              <w:rPr>
                <w:color w:val="auto"/>
                <w:sz w:val="26"/>
                <w:szCs w:val="26"/>
              </w:rPr>
              <w:t>22,6</w:t>
            </w:r>
          </w:p>
        </w:tc>
      </w:tr>
      <w:tr w:rsidR="00961501" w:rsidRPr="007A11E7" w14:paraId="4A2E5AD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1C9483"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2</w:t>
            </w:r>
          </w:p>
        </w:tc>
        <w:tc>
          <w:tcPr>
            <w:tcW w:w="0" w:type="auto"/>
            <w:tcBorders>
              <w:bottom w:val="single" w:sz="8" w:space="0" w:color="000000"/>
              <w:right w:val="single" w:sz="8" w:space="0" w:color="000000"/>
            </w:tcBorders>
            <w:vAlign w:val="center"/>
          </w:tcPr>
          <w:p w14:paraId="4C7A5A1A" w14:textId="77777777" w:rsidR="00961501" w:rsidRPr="007A11E7" w:rsidRDefault="00961501" w:rsidP="00A37098">
            <w:pPr>
              <w:spacing w:line="276" w:lineRule="auto"/>
              <w:jc w:val="center"/>
              <w:rPr>
                <w:color w:val="auto"/>
                <w:sz w:val="26"/>
                <w:szCs w:val="26"/>
              </w:rPr>
            </w:pPr>
            <w:r w:rsidRPr="007A11E7">
              <w:rPr>
                <w:color w:val="auto"/>
                <w:sz w:val="26"/>
                <w:szCs w:val="26"/>
              </w:rPr>
              <w:t>378</w:t>
            </w:r>
          </w:p>
        </w:tc>
        <w:tc>
          <w:tcPr>
            <w:tcW w:w="0" w:type="auto"/>
            <w:tcBorders>
              <w:bottom w:val="single" w:sz="8" w:space="0" w:color="000000"/>
              <w:right w:val="single" w:sz="8" w:space="0" w:color="000000"/>
            </w:tcBorders>
            <w:vAlign w:val="center"/>
          </w:tcPr>
          <w:p w14:paraId="0CDF82AC" w14:textId="77777777" w:rsidR="00961501" w:rsidRPr="007A11E7" w:rsidRDefault="00961501" w:rsidP="00A37098">
            <w:pPr>
              <w:spacing w:line="276" w:lineRule="auto"/>
              <w:jc w:val="both"/>
              <w:rPr>
                <w:color w:val="auto"/>
                <w:sz w:val="26"/>
                <w:szCs w:val="26"/>
              </w:rPr>
            </w:pPr>
            <w:r w:rsidRPr="007A11E7">
              <w:rPr>
                <w:color w:val="auto"/>
                <w:sz w:val="26"/>
                <w:szCs w:val="26"/>
              </w:rPr>
              <w:t>5</w:t>
            </w:r>
          </w:p>
        </w:tc>
        <w:tc>
          <w:tcPr>
            <w:tcW w:w="0" w:type="auto"/>
            <w:tcBorders>
              <w:bottom w:val="single" w:sz="8" w:space="0" w:color="000000"/>
              <w:right w:val="single" w:sz="8" w:space="0" w:color="000000"/>
            </w:tcBorders>
            <w:vAlign w:val="center"/>
          </w:tcPr>
          <w:p w14:paraId="75A4B12F" w14:textId="77777777" w:rsidR="00961501" w:rsidRPr="007A11E7" w:rsidRDefault="00961501" w:rsidP="00A37098">
            <w:pPr>
              <w:spacing w:line="276" w:lineRule="auto"/>
              <w:jc w:val="center"/>
              <w:rPr>
                <w:color w:val="auto"/>
                <w:sz w:val="26"/>
                <w:szCs w:val="26"/>
              </w:rPr>
            </w:pPr>
            <w:r w:rsidRPr="007A11E7">
              <w:rPr>
                <w:color w:val="auto"/>
                <w:sz w:val="26"/>
                <w:szCs w:val="26"/>
              </w:rPr>
              <w:t>5,4</w:t>
            </w:r>
          </w:p>
        </w:tc>
      </w:tr>
      <w:tr w:rsidR="00961501" w:rsidRPr="007A11E7" w14:paraId="3E8F8D1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5F2924"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3</w:t>
            </w:r>
          </w:p>
        </w:tc>
        <w:tc>
          <w:tcPr>
            <w:tcW w:w="0" w:type="auto"/>
            <w:tcBorders>
              <w:bottom w:val="single" w:sz="8" w:space="0" w:color="000000"/>
              <w:right w:val="single" w:sz="8" w:space="0" w:color="000000"/>
            </w:tcBorders>
            <w:vAlign w:val="center"/>
          </w:tcPr>
          <w:p w14:paraId="30BA37C6" w14:textId="77777777" w:rsidR="00961501" w:rsidRPr="007A11E7" w:rsidRDefault="00961501" w:rsidP="00A37098">
            <w:pPr>
              <w:spacing w:line="276" w:lineRule="auto"/>
              <w:jc w:val="center"/>
              <w:rPr>
                <w:color w:val="auto"/>
                <w:sz w:val="26"/>
                <w:szCs w:val="26"/>
              </w:rPr>
            </w:pPr>
            <w:r w:rsidRPr="007A11E7">
              <w:rPr>
                <w:color w:val="auto"/>
                <w:sz w:val="26"/>
                <w:szCs w:val="26"/>
              </w:rPr>
              <w:t>17,4</w:t>
            </w:r>
          </w:p>
        </w:tc>
        <w:tc>
          <w:tcPr>
            <w:tcW w:w="0" w:type="auto"/>
            <w:tcBorders>
              <w:bottom w:val="single" w:sz="8" w:space="0" w:color="000000"/>
              <w:right w:val="single" w:sz="8" w:space="0" w:color="000000"/>
            </w:tcBorders>
            <w:vAlign w:val="center"/>
          </w:tcPr>
          <w:p w14:paraId="72FA7DC5" w14:textId="77777777" w:rsidR="00961501" w:rsidRPr="007A11E7" w:rsidRDefault="00961501" w:rsidP="00A37098">
            <w:pPr>
              <w:spacing w:line="276" w:lineRule="auto"/>
              <w:jc w:val="both"/>
              <w:rPr>
                <w:color w:val="auto"/>
                <w:sz w:val="26"/>
                <w:szCs w:val="26"/>
              </w:rPr>
            </w:pPr>
            <w:r w:rsidRPr="007A11E7">
              <w:rPr>
                <w:color w:val="auto"/>
                <w:sz w:val="26"/>
                <w:szCs w:val="26"/>
              </w:rPr>
              <w:t>6</w:t>
            </w:r>
          </w:p>
        </w:tc>
        <w:tc>
          <w:tcPr>
            <w:tcW w:w="0" w:type="auto"/>
            <w:tcBorders>
              <w:bottom w:val="single" w:sz="8" w:space="0" w:color="000000"/>
              <w:right w:val="single" w:sz="8" w:space="0" w:color="000000"/>
            </w:tcBorders>
            <w:vAlign w:val="center"/>
          </w:tcPr>
          <w:p w14:paraId="0EB7DC6A" w14:textId="77777777" w:rsidR="00961501" w:rsidRPr="007A11E7" w:rsidRDefault="00961501" w:rsidP="00A37098">
            <w:pPr>
              <w:spacing w:line="276" w:lineRule="auto"/>
              <w:jc w:val="center"/>
              <w:rPr>
                <w:color w:val="auto"/>
                <w:sz w:val="26"/>
                <w:szCs w:val="26"/>
              </w:rPr>
            </w:pPr>
            <w:r w:rsidRPr="007A11E7">
              <w:rPr>
                <w:color w:val="auto"/>
                <w:sz w:val="26"/>
                <w:szCs w:val="26"/>
              </w:rPr>
              <w:t>130</w:t>
            </w:r>
          </w:p>
        </w:tc>
      </w:tr>
    </w:tbl>
    <w:p w14:paraId="30567E4E" w14:textId="77777777" w:rsidR="00FD3899" w:rsidRPr="007A11E7" w:rsidRDefault="00961501" w:rsidP="00961501">
      <w:pPr>
        <w:spacing w:line="276" w:lineRule="auto"/>
        <w:jc w:val="both"/>
        <w:textAlignment w:val="baseline"/>
        <w:rPr>
          <w:b/>
          <w:bCs/>
          <w:color w:val="000000"/>
          <w:sz w:val="26"/>
          <w:szCs w:val="26"/>
          <w:shd w:val="clear" w:color="auto" w:fill="FFFFFF"/>
        </w:rPr>
      </w:pPr>
      <w:r w:rsidRPr="007A11E7">
        <w:rPr>
          <w:b/>
          <w:bCs/>
          <w:color w:val="000000"/>
          <w:sz w:val="26"/>
          <w:szCs w:val="26"/>
          <w:shd w:val="clear" w:color="auto" w:fill="FFFFFF"/>
        </w:rPr>
        <w:t xml:space="preserve">Câu 1. </w:t>
      </w:r>
    </w:p>
    <w:p w14:paraId="0F31DF8E" w14:textId="047FA7D6" w:rsidR="00961501" w:rsidRPr="007A11E7" w:rsidRDefault="00961501" w:rsidP="00961501">
      <w:pPr>
        <w:spacing w:line="276" w:lineRule="auto"/>
        <w:jc w:val="both"/>
        <w:textAlignment w:val="baseline"/>
        <w:rPr>
          <w:i/>
          <w:iCs/>
          <w:color w:val="0070C0"/>
          <w:sz w:val="26"/>
          <w:szCs w:val="26"/>
          <w:shd w:val="clear" w:color="auto" w:fill="FFFFFF"/>
        </w:rPr>
      </w:pPr>
      <w:r w:rsidRPr="007A11E7">
        <w:rPr>
          <w:i/>
          <w:iCs/>
          <w:color w:val="0070C0"/>
          <w:sz w:val="26"/>
          <w:szCs w:val="26"/>
          <w:shd w:val="clear" w:color="auto" w:fill="FFFFFF"/>
        </w:rPr>
        <w:t>Q = 0,5.880.(80-20) =26400 J = 26,4kJ</w:t>
      </w:r>
    </w:p>
    <w:p w14:paraId="1E46F983" w14:textId="77777777" w:rsidR="00FD3899" w:rsidRPr="007A11E7" w:rsidRDefault="00961501" w:rsidP="00961501">
      <w:pPr>
        <w:spacing w:line="276" w:lineRule="auto"/>
        <w:jc w:val="both"/>
        <w:textAlignment w:val="baseline"/>
        <w:rPr>
          <w:b/>
          <w:bCs/>
          <w:color w:val="000000"/>
          <w:sz w:val="26"/>
          <w:szCs w:val="26"/>
          <w:shd w:val="clear" w:color="auto" w:fill="FFFFFF"/>
        </w:rPr>
      </w:pPr>
      <w:r w:rsidRPr="007A11E7">
        <w:rPr>
          <w:b/>
          <w:bCs/>
          <w:color w:val="000000"/>
          <w:sz w:val="26"/>
          <w:szCs w:val="26"/>
          <w:shd w:val="clear" w:color="auto" w:fill="FFFFFF"/>
        </w:rPr>
        <w:t xml:space="preserve">Câu 2.  </w:t>
      </w:r>
    </w:p>
    <w:p w14:paraId="075A0389" w14:textId="20ACBFCE" w:rsidR="00961501" w:rsidRPr="007A11E7" w:rsidRDefault="00961501" w:rsidP="00961501">
      <w:pPr>
        <w:spacing w:line="276" w:lineRule="auto"/>
        <w:jc w:val="both"/>
        <w:textAlignment w:val="baseline"/>
        <w:rPr>
          <w:b/>
          <w:bCs/>
          <w:i/>
          <w:iCs/>
          <w:color w:val="0070C0"/>
          <w:sz w:val="26"/>
          <w:szCs w:val="26"/>
          <w:shd w:val="clear" w:color="auto" w:fill="FFFFFF"/>
        </w:rPr>
      </w:pPr>
      <w:r w:rsidRPr="007A11E7">
        <w:rPr>
          <w:i/>
          <w:iCs/>
          <w:color w:val="0070C0"/>
          <w:sz w:val="26"/>
          <w:szCs w:val="26"/>
          <w:shd w:val="clear" w:color="auto" w:fill="FFFFFF"/>
        </w:rPr>
        <w:t xml:space="preserve">Nhiệt lượng nước và nhiệt lượng kế thu vào là </w:t>
      </w:r>
    </w:p>
    <w:p w14:paraId="2346540C" w14:textId="77777777" w:rsidR="00961501" w:rsidRPr="007A11E7" w:rsidRDefault="00961501" w:rsidP="00961501">
      <w:pPr>
        <w:spacing w:line="276" w:lineRule="auto"/>
        <w:jc w:val="center"/>
        <w:textAlignment w:val="baseline"/>
        <w:rPr>
          <w:i/>
          <w:iCs/>
          <w:color w:val="0070C0"/>
          <w:sz w:val="26"/>
          <w:szCs w:val="26"/>
          <w:shd w:val="clear" w:color="auto" w:fill="FFFFFF"/>
        </w:rPr>
      </w:pPr>
      <w:r w:rsidRPr="007A11E7">
        <w:rPr>
          <w:i/>
          <w:iCs/>
          <w:color w:val="0070C0"/>
          <w:sz w:val="26"/>
          <w:szCs w:val="26"/>
          <w:shd w:val="clear" w:color="auto" w:fill="FFFFFF"/>
        </w:rPr>
        <w:t>Q</w:t>
      </w:r>
      <w:r w:rsidRPr="007A11E7">
        <w:rPr>
          <w:i/>
          <w:iCs/>
          <w:color w:val="0070C0"/>
          <w:sz w:val="26"/>
          <w:szCs w:val="26"/>
          <w:shd w:val="clear" w:color="auto" w:fill="FFFFFF"/>
          <w:vertAlign w:val="subscript"/>
        </w:rPr>
        <w:t>1</w:t>
      </w:r>
      <w:r w:rsidRPr="007A11E7">
        <w:rPr>
          <w:i/>
          <w:iCs/>
          <w:color w:val="0070C0"/>
          <w:sz w:val="26"/>
          <w:szCs w:val="26"/>
          <w:shd w:val="clear" w:color="auto" w:fill="FFFFFF"/>
        </w:rPr>
        <w:t xml:space="preserve"> = 0,738.4200(17-15) = 6199,2J</w:t>
      </w:r>
    </w:p>
    <w:p w14:paraId="5C130974" w14:textId="77777777" w:rsidR="00961501" w:rsidRPr="007A11E7" w:rsidRDefault="00961501" w:rsidP="00961501">
      <w:pPr>
        <w:spacing w:line="276" w:lineRule="auto"/>
        <w:jc w:val="center"/>
        <w:textAlignment w:val="baseline"/>
        <w:rPr>
          <w:i/>
          <w:iCs/>
          <w:color w:val="0070C0"/>
          <w:sz w:val="26"/>
          <w:szCs w:val="26"/>
          <w:shd w:val="clear" w:color="auto" w:fill="FFFFFF"/>
        </w:rPr>
      </w:pPr>
      <w:r w:rsidRPr="007A11E7">
        <w:rPr>
          <w:i/>
          <w:iCs/>
          <w:color w:val="0070C0"/>
          <w:sz w:val="26"/>
          <w:szCs w:val="26"/>
          <w:shd w:val="clear" w:color="auto" w:fill="FFFFFF"/>
        </w:rPr>
        <w:t>Q</w:t>
      </w:r>
      <w:r w:rsidRPr="007A11E7">
        <w:rPr>
          <w:i/>
          <w:iCs/>
          <w:color w:val="0070C0"/>
          <w:sz w:val="26"/>
          <w:szCs w:val="26"/>
          <w:shd w:val="clear" w:color="auto" w:fill="FFFFFF"/>
          <w:vertAlign w:val="subscript"/>
        </w:rPr>
        <w:t>2</w:t>
      </w:r>
      <w:r w:rsidRPr="007A11E7">
        <w:rPr>
          <w:i/>
          <w:iCs/>
          <w:color w:val="0070C0"/>
          <w:sz w:val="26"/>
          <w:szCs w:val="26"/>
          <w:shd w:val="clear" w:color="auto" w:fill="FFFFFF"/>
        </w:rPr>
        <w:t xml:space="preserve"> = 0,1.c.(17-15) = 0,2c</w:t>
      </w:r>
    </w:p>
    <w:p w14:paraId="615E90B6" w14:textId="77777777" w:rsidR="00961501" w:rsidRPr="007A11E7" w:rsidRDefault="00961501" w:rsidP="00961501">
      <w:pPr>
        <w:spacing w:line="276" w:lineRule="auto"/>
        <w:jc w:val="both"/>
        <w:textAlignment w:val="baseline"/>
        <w:rPr>
          <w:i/>
          <w:iCs/>
          <w:color w:val="0070C0"/>
          <w:sz w:val="26"/>
          <w:szCs w:val="26"/>
          <w:shd w:val="clear" w:color="auto" w:fill="FFFFFF"/>
        </w:rPr>
      </w:pPr>
      <w:r w:rsidRPr="007A11E7">
        <w:rPr>
          <w:i/>
          <w:iCs/>
          <w:color w:val="0070C0"/>
          <w:sz w:val="26"/>
          <w:szCs w:val="26"/>
          <w:shd w:val="clear" w:color="auto" w:fill="FFFFFF"/>
        </w:rPr>
        <w:t>Nhiệt lượng do miếng Cu tỏa ra</w:t>
      </w:r>
    </w:p>
    <w:p w14:paraId="03E293B3" w14:textId="77777777" w:rsidR="00961501" w:rsidRPr="007A11E7" w:rsidRDefault="00961501" w:rsidP="00961501">
      <w:pPr>
        <w:spacing w:line="276" w:lineRule="auto"/>
        <w:jc w:val="center"/>
        <w:textAlignment w:val="baseline"/>
        <w:rPr>
          <w:i/>
          <w:iCs/>
          <w:color w:val="0070C0"/>
          <w:sz w:val="26"/>
          <w:szCs w:val="26"/>
          <w:shd w:val="clear" w:color="auto" w:fill="FFFFFF"/>
        </w:rPr>
      </w:pPr>
      <w:r w:rsidRPr="007A11E7">
        <w:rPr>
          <w:i/>
          <w:iCs/>
          <w:color w:val="0070C0"/>
          <w:sz w:val="26"/>
          <w:szCs w:val="26"/>
          <w:shd w:val="clear" w:color="auto" w:fill="FFFFFF"/>
        </w:rPr>
        <w:t>Q = 0,2c(100 - 17) = 16,6c</w:t>
      </w:r>
    </w:p>
    <w:p w14:paraId="2648FDFD" w14:textId="77777777" w:rsidR="00961501" w:rsidRPr="007A11E7" w:rsidRDefault="00961501" w:rsidP="00961501">
      <w:pPr>
        <w:spacing w:line="276" w:lineRule="auto"/>
        <w:jc w:val="center"/>
        <w:textAlignment w:val="baseline"/>
        <w:rPr>
          <w:i/>
          <w:iCs/>
          <w:color w:val="0070C0"/>
          <w:sz w:val="26"/>
          <w:szCs w:val="26"/>
          <w:shd w:val="clear" w:color="auto" w:fill="FFFFFF"/>
        </w:rPr>
      </w:pPr>
      <w:r w:rsidRPr="007A11E7">
        <w:rPr>
          <w:i/>
          <w:iCs/>
          <w:color w:val="0070C0"/>
          <w:sz w:val="26"/>
          <w:szCs w:val="26"/>
          <w:shd w:val="clear" w:color="auto" w:fill="FFFFFF"/>
        </w:rPr>
        <w:t>Q = Q</w:t>
      </w:r>
      <w:r w:rsidRPr="007A11E7">
        <w:rPr>
          <w:i/>
          <w:iCs/>
          <w:color w:val="0070C0"/>
          <w:sz w:val="26"/>
          <w:szCs w:val="26"/>
          <w:shd w:val="clear" w:color="auto" w:fill="FFFFFF"/>
          <w:vertAlign w:val="subscript"/>
        </w:rPr>
        <w:t>1</w:t>
      </w:r>
      <w:r w:rsidRPr="007A11E7">
        <w:rPr>
          <w:i/>
          <w:iCs/>
          <w:color w:val="0070C0"/>
          <w:sz w:val="26"/>
          <w:szCs w:val="26"/>
          <w:shd w:val="clear" w:color="auto" w:fill="FFFFFF"/>
        </w:rPr>
        <w:t xml:space="preserve"> + Q</w:t>
      </w:r>
      <w:r w:rsidRPr="007A11E7">
        <w:rPr>
          <w:i/>
          <w:iCs/>
          <w:color w:val="0070C0"/>
          <w:sz w:val="26"/>
          <w:szCs w:val="26"/>
          <w:shd w:val="clear" w:color="auto" w:fill="FFFFFF"/>
          <w:vertAlign w:val="subscript"/>
        </w:rPr>
        <w:t>2</w:t>
      </w:r>
      <w:r w:rsidRPr="007A11E7">
        <w:rPr>
          <w:i/>
          <w:iCs/>
          <w:color w:val="0070C0"/>
          <w:sz w:val="26"/>
          <w:szCs w:val="26"/>
          <w:shd w:val="clear" w:color="auto" w:fill="FFFFFF"/>
        </w:rPr>
        <w:t xml:space="preserve"> =&gt; 16,6c = 6199,2 + 0,2c =&gt; c = 378 J/kg.K</w:t>
      </w:r>
    </w:p>
    <w:p w14:paraId="34BE6291" w14:textId="77777777" w:rsidR="00FD3899" w:rsidRPr="007A11E7" w:rsidRDefault="00961501" w:rsidP="00961501">
      <w:pPr>
        <w:spacing w:line="276" w:lineRule="auto"/>
        <w:jc w:val="both"/>
        <w:textAlignment w:val="baseline"/>
        <w:rPr>
          <w:b/>
          <w:bCs/>
          <w:color w:val="000000"/>
          <w:sz w:val="26"/>
          <w:szCs w:val="26"/>
          <w:shd w:val="clear" w:color="auto" w:fill="FFFFFF"/>
        </w:rPr>
      </w:pPr>
      <w:r w:rsidRPr="007A11E7">
        <w:rPr>
          <w:b/>
          <w:bCs/>
          <w:color w:val="000000"/>
          <w:sz w:val="26"/>
          <w:szCs w:val="26"/>
          <w:shd w:val="clear" w:color="auto" w:fill="FFFFFF"/>
        </w:rPr>
        <w:t xml:space="preserve">Câu 3. </w:t>
      </w:r>
    </w:p>
    <w:p w14:paraId="5944A315" w14:textId="23DEC87E" w:rsidR="00961501" w:rsidRPr="007A11E7" w:rsidRDefault="00961501" w:rsidP="00961501">
      <w:pPr>
        <w:spacing w:line="276" w:lineRule="auto"/>
        <w:jc w:val="both"/>
        <w:textAlignment w:val="baseline"/>
        <w:rPr>
          <w:i/>
          <w:iCs/>
          <w:color w:val="0070C0"/>
          <w:sz w:val="26"/>
          <w:szCs w:val="26"/>
          <w:shd w:val="clear" w:color="auto" w:fill="FFFFFF"/>
        </w:rPr>
      </w:pPr>
      <w:r w:rsidRPr="007A11E7">
        <w:rPr>
          <w:i/>
          <w:iCs/>
          <w:color w:val="0070C0"/>
          <w:sz w:val="26"/>
          <w:szCs w:val="26"/>
          <w:shd w:val="clear" w:color="auto" w:fill="FFFFFF"/>
        </w:rPr>
        <w:t xml:space="preserve"> </w:t>
      </w:r>
      <w:r w:rsidRPr="007A11E7">
        <w:rPr>
          <w:i/>
          <w:iCs/>
          <w:color w:val="0070C0"/>
          <w:sz w:val="26"/>
          <w:szCs w:val="26"/>
        </w:rPr>
        <w:t>Q</w:t>
      </w:r>
      <w:r w:rsidRPr="007A11E7">
        <w:rPr>
          <w:i/>
          <w:iCs/>
          <w:color w:val="0070C0"/>
          <w:sz w:val="26"/>
          <w:szCs w:val="26"/>
          <w:bdr w:val="none" w:sz="0" w:space="0" w:color="auto" w:frame="1"/>
          <w:vertAlign w:val="subscript"/>
        </w:rPr>
        <w:t>tỏa</w:t>
      </w:r>
      <w:r w:rsidRPr="007A11E7">
        <w:rPr>
          <w:i/>
          <w:iCs/>
          <w:color w:val="0070C0"/>
          <w:sz w:val="26"/>
          <w:szCs w:val="26"/>
          <w:bdr w:val="none" w:sz="0" w:space="0" w:color="auto" w:frame="1"/>
        </w:rPr>
        <w:t xml:space="preserve"> </w:t>
      </w:r>
      <w:r w:rsidRPr="007A11E7">
        <w:rPr>
          <w:i/>
          <w:iCs/>
          <w:color w:val="0070C0"/>
          <w:sz w:val="26"/>
          <w:szCs w:val="26"/>
        </w:rPr>
        <w:t>= Q</w:t>
      </w:r>
      <w:r w:rsidRPr="007A11E7">
        <w:rPr>
          <w:i/>
          <w:iCs/>
          <w:color w:val="0070C0"/>
          <w:sz w:val="26"/>
          <w:szCs w:val="26"/>
          <w:bdr w:val="none" w:sz="0" w:space="0" w:color="auto" w:frame="1"/>
          <w:vertAlign w:val="subscript"/>
        </w:rPr>
        <w:t>thu</w:t>
      </w:r>
      <w:r w:rsidRPr="007A11E7">
        <w:rPr>
          <w:i/>
          <w:iCs/>
          <w:color w:val="0070C0"/>
          <w:sz w:val="26"/>
          <w:szCs w:val="26"/>
          <w:bdr w:val="none" w:sz="0" w:space="0" w:color="auto" w:frame="1"/>
        </w:rPr>
        <w:t xml:space="preserve"> </w:t>
      </w:r>
      <w:r w:rsidRPr="007A11E7">
        <w:rPr>
          <w:i/>
          <w:iCs/>
          <w:color w:val="0070C0"/>
          <w:sz w:val="26"/>
          <w:szCs w:val="26"/>
        </w:rPr>
        <w:t>=&gt; 0,2.880.(20 - t) + 0,3.4200(20 - t) = 0,05.4200(t - 0)</w:t>
      </w:r>
    </w:p>
    <w:p w14:paraId="3931441B" w14:textId="77777777" w:rsidR="00961501" w:rsidRPr="007A11E7" w:rsidRDefault="00961501" w:rsidP="00961501">
      <w:pPr>
        <w:spacing w:line="276" w:lineRule="auto"/>
        <w:jc w:val="center"/>
        <w:textAlignment w:val="baseline"/>
        <w:rPr>
          <w:i/>
          <w:iCs/>
          <w:color w:val="0070C0"/>
          <w:sz w:val="26"/>
          <w:szCs w:val="26"/>
        </w:rPr>
      </w:pPr>
      <w:r w:rsidRPr="007A11E7">
        <w:rPr>
          <w:i/>
          <w:iCs/>
          <w:color w:val="0070C0"/>
          <w:sz w:val="26"/>
          <w:szCs w:val="26"/>
        </w:rPr>
        <w:t>=&gt; t = 17,4</w:t>
      </w:r>
      <w:r w:rsidRPr="007A11E7">
        <w:rPr>
          <w:i/>
          <w:iCs/>
          <w:color w:val="0070C0"/>
          <w:sz w:val="26"/>
          <w:szCs w:val="26"/>
          <w:vertAlign w:val="superscript"/>
        </w:rPr>
        <w:t>o</w:t>
      </w:r>
      <w:r w:rsidRPr="007A11E7">
        <w:rPr>
          <w:i/>
          <w:iCs/>
          <w:color w:val="0070C0"/>
          <w:sz w:val="26"/>
          <w:szCs w:val="26"/>
        </w:rPr>
        <w:t>C</w:t>
      </w:r>
    </w:p>
    <w:p w14:paraId="2A24E1AD" w14:textId="77777777" w:rsidR="00FD3899" w:rsidRPr="007A11E7" w:rsidRDefault="00961501" w:rsidP="00961501">
      <w:pPr>
        <w:spacing w:line="276" w:lineRule="auto"/>
        <w:jc w:val="both"/>
        <w:rPr>
          <w:b/>
          <w:bCs/>
          <w:color w:val="auto"/>
          <w:sz w:val="26"/>
          <w:szCs w:val="26"/>
        </w:rPr>
      </w:pPr>
      <w:r w:rsidRPr="007A11E7">
        <w:rPr>
          <w:b/>
          <w:bCs/>
          <w:color w:val="auto"/>
          <w:sz w:val="26"/>
          <w:szCs w:val="26"/>
        </w:rPr>
        <w:t>Câu 4.</w:t>
      </w:r>
    </w:p>
    <w:p w14:paraId="672C05B5" w14:textId="77777777" w:rsidR="00FD3899" w:rsidRPr="007A11E7" w:rsidRDefault="00961501" w:rsidP="00961501">
      <w:pPr>
        <w:spacing w:line="276" w:lineRule="auto"/>
        <w:jc w:val="both"/>
        <w:rPr>
          <w:i/>
          <w:iCs/>
          <w:color w:val="0070C0"/>
          <w:sz w:val="26"/>
          <w:szCs w:val="26"/>
        </w:rPr>
      </w:pPr>
      <w:r w:rsidRPr="007A11E7">
        <w:rPr>
          <w:b/>
          <w:bCs/>
          <w:color w:val="0070C0"/>
          <w:sz w:val="26"/>
          <w:szCs w:val="26"/>
        </w:rPr>
        <w:t xml:space="preserve"> </w:t>
      </w:r>
      <w:r w:rsidRPr="007A11E7">
        <w:rPr>
          <w:color w:val="0070C0"/>
          <w:sz w:val="26"/>
          <w:szCs w:val="26"/>
        </w:rPr>
        <w:t>(</w:t>
      </w:r>
      <w:r w:rsidRPr="007A11E7">
        <w:rPr>
          <w:i/>
          <w:iCs/>
          <w:color w:val="0070C0"/>
          <w:sz w:val="26"/>
          <w:szCs w:val="26"/>
        </w:rPr>
        <w:t>m</w:t>
      </w:r>
      <w:r w:rsidRPr="007A11E7">
        <w:rPr>
          <w:i/>
          <w:iCs/>
          <w:color w:val="0070C0"/>
          <w:sz w:val="26"/>
          <w:szCs w:val="26"/>
          <w:bdr w:val="none" w:sz="0" w:space="0" w:color="auto" w:frame="1"/>
          <w:vertAlign w:val="subscript"/>
        </w:rPr>
        <w:t>b</w:t>
      </w:r>
      <w:r w:rsidRPr="007A11E7">
        <w:rPr>
          <w:i/>
          <w:iCs/>
          <w:color w:val="0070C0"/>
          <w:sz w:val="26"/>
          <w:szCs w:val="26"/>
        </w:rPr>
        <w:t>c</w:t>
      </w:r>
      <w:r w:rsidRPr="007A11E7">
        <w:rPr>
          <w:i/>
          <w:iCs/>
          <w:color w:val="0070C0"/>
          <w:sz w:val="26"/>
          <w:szCs w:val="26"/>
          <w:bdr w:val="none" w:sz="0" w:space="0" w:color="auto" w:frame="1"/>
          <w:vertAlign w:val="subscript"/>
        </w:rPr>
        <w:t>b</w:t>
      </w:r>
      <w:r w:rsidRPr="007A11E7">
        <w:rPr>
          <w:i/>
          <w:iCs/>
          <w:color w:val="0070C0"/>
          <w:sz w:val="26"/>
          <w:szCs w:val="26"/>
        </w:rPr>
        <w:t> + m</w:t>
      </w:r>
      <w:r w:rsidRPr="007A11E7">
        <w:rPr>
          <w:i/>
          <w:iCs/>
          <w:color w:val="0070C0"/>
          <w:sz w:val="26"/>
          <w:szCs w:val="26"/>
          <w:bdr w:val="none" w:sz="0" w:space="0" w:color="auto" w:frame="1"/>
          <w:vertAlign w:val="subscript"/>
        </w:rPr>
        <w:t>n</w:t>
      </w:r>
      <w:r w:rsidRPr="007A11E7">
        <w:rPr>
          <w:i/>
          <w:iCs/>
          <w:color w:val="0070C0"/>
          <w:sz w:val="26"/>
          <w:szCs w:val="26"/>
        </w:rPr>
        <w:t>c</w:t>
      </w:r>
      <w:r w:rsidRPr="007A11E7">
        <w:rPr>
          <w:i/>
          <w:iCs/>
          <w:color w:val="0070C0"/>
          <w:sz w:val="26"/>
          <w:szCs w:val="26"/>
          <w:bdr w:val="none" w:sz="0" w:space="0" w:color="auto" w:frame="1"/>
          <w:vertAlign w:val="subscript"/>
        </w:rPr>
        <w:t>n</w:t>
      </w:r>
      <w:r w:rsidRPr="007A11E7">
        <w:rPr>
          <w:i/>
          <w:iCs/>
          <w:color w:val="0070C0"/>
          <w:sz w:val="26"/>
          <w:szCs w:val="26"/>
        </w:rPr>
        <w:t>)(t – t</w:t>
      </w:r>
      <w:r w:rsidRPr="007A11E7">
        <w:rPr>
          <w:i/>
          <w:iCs/>
          <w:color w:val="0070C0"/>
          <w:sz w:val="26"/>
          <w:szCs w:val="26"/>
          <w:vertAlign w:val="subscript"/>
        </w:rPr>
        <w:t>1</w:t>
      </w:r>
      <w:r w:rsidRPr="007A11E7">
        <w:rPr>
          <w:i/>
          <w:iCs/>
          <w:color w:val="0070C0"/>
          <w:sz w:val="26"/>
          <w:szCs w:val="26"/>
        </w:rPr>
        <w:t>) = m</w:t>
      </w:r>
      <w:r w:rsidRPr="007A11E7">
        <w:rPr>
          <w:i/>
          <w:iCs/>
          <w:color w:val="0070C0"/>
          <w:sz w:val="26"/>
          <w:szCs w:val="26"/>
          <w:bdr w:val="none" w:sz="0" w:space="0" w:color="auto" w:frame="1"/>
          <w:vertAlign w:val="subscript"/>
        </w:rPr>
        <w:t>s</w:t>
      </w:r>
      <w:r w:rsidRPr="007A11E7">
        <w:rPr>
          <w:i/>
          <w:iCs/>
          <w:color w:val="0070C0"/>
          <w:sz w:val="26"/>
          <w:szCs w:val="26"/>
        </w:rPr>
        <w:t>c</w:t>
      </w:r>
      <w:r w:rsidRPr="007A11E7">
        <w:rPr>
          <w:i/>
          <w:iCs/>
          <w:color w:val="0070C0"/>
          <w:sz w:val="26"/>
          <w:szCs w:val="26"/>
          <w:bdr w:val="none" w:sz="0" w:space="0" w:color="auto" w:frame="1"/>
          <w:vertAlign w:val="subscript"/>
        </w:rPr>
        <w:t>s</w:t>
      </w:r>
      <w:r w:rsidRPr="007A11E7">
        <w:rPr>
          <w:i/>
          <w:iCs/>
          <w:color w:val="0070C0"/>
          <w:sz w:val="26"/>
          <w:szCs w:val="26"/>
        </w:rPr>
        <w:t xml:space="preserve"> (t</w:t>
      </w:r>
      <w:r w:rsidRPr="007A11E7">
        <w:rPr>
          <w:i/>
          <w:iCs/>
          <w:color w:val="0070C0"/>
          <w:sz w:val="26"/>
          <w:szCs w:val="26"/>
          <w:vertAlign w:val="subscript"/>
        </w:rPr>
        <w:t>2</w:t>
      </w:r>
      <w:r w:rsidRPr="007A11E7">
        <w:rPr>
          <w:i/>
          <w:iCs/>
          <w:color w:val="0070C0"/>
          <w:sz w:val="26"/>
          <w:szCs w:val="26"/>
        </w:rPr>
        <w:t xml:space="preserve"> – t) </w:t>
      </w:r>
    </w:p>
    <w:p w14:paraId="320E93BB" w14:textId="63F272D3" w:rsidR="00961501" w:rsidRPr="007A11E7" w:rsidRDefault="00961501" w:rsidP="00961501">
      <w:pPr>
        <w:spacing w:line="276" w:lineRule="auto"/>
        <w:jc w:val="both"/>
        <w:rPr>
          <w:i/>
          <w:iCs/>
          <w:color w:val="0070C0"/>
          <w:sz w:val="26"/>
          <w:szCs w:val="26"/>
        </w:rPr>
      </w:pPr>
      <w:r w:rsidRPr="007A11E7">
        <w:rPr>
          <w:i/>
          <w:iCs/>
          <w:color w:val="0070C0"/>
          <w:sz w:val="26"/>
          <w:szCs w:val="26"/>
        </w:rPr>
        <w:t>=&gt; t = 22,6 </w:t>
      </w:r>
      <w:r w:rsidRPr="007A11E7">
        <w:rPr>
          <w:i/>
          <w:iCs/>
          <w:color w:val="0070C0"/>
          <w:sz w:val="26"/>
          <w:szCs w:val="26"/>
          <w:vertAlign w:val="superscript"/>
        </w:rPr>
        <w:t>o</w:t>
      </w:r>
      <w:r w:rsidRPr="007A11E7">
        <w:rPr>
          <w:i/>
          <w:iCs/>
          <w:color w:val="0070C0"/>
          <w:sz w:val="26"/>
          <w:szCs w:val="26"/>
        </w:rPr>
        <w:t>C.</w:t>
      </w:r>
    </w:p>
    <w:p w14:paraId="24C8D06B" w14:textId="77777777" w:rsidR="00FD3899" w:rsidRPr="007A11E7" w:rsidRDefault="00961501" w:rsidP="00961501">
      <w:pPr>
        <w:spacing w:line="276" w:lineRule="auto"/>
        <w:jc w:val="both"/>
        <w:rPr>
          <w:b/>
          <w:bCs/>
          <w:color w:val="000000" w:themeColor="text1"/>
          <w:sz w:val="26"/>
          <w:szCs w:val="26"/>
        </w:rPr>
      </w:pPr>
      <w:r w:rsidRPr="007A11E7">
        <w:rPr>
          <w:b/>
          <w:bCs/>
          <w:color w:val="000000" w:themeColor="text1"/>
          <w:sz w:val="26"/>
          <w:szCs w:val="26"/>
        </w:rPr>
        <w:t xml:space="preserve">Câu 5. </w:t>
      </w:r>
    </w:p>
    <w:p w14:paraId="74463131" w14:textId="1EE3D0AA" w:rsidR="00961501" w:rsidRPr="007A11E7" w:rsidRDefault="00961501" w:rsidP="00961501">
      <w:pPr>
        <w:spacing w:line="276" w:lineRule="auto"/>
        <w:jc w:val="both"/>
        <w:rPr>
          <w:i/>
          <w:iCs/>
          <w:color w:val="0070C0"/>
          <w:sz w:val="26"/>
          <w:szCs w:val="26"/>
        </w:rPr>
      </w:pPr>
      <w:r w:rsidRPr="007A11E7">
        <w:rPr>
          <w:i/>
          <w:iCs/>
          <w:color w:val="0070C0"/>
          <w:sz w:val="26"/>
          <w:szCs w:val="26"/>
        </w:rPr>
        <w:t>Nhiệt lượng tỏa ra : Q</w:t>
      </w:r>
      <w:r w:rsidRPr="007A11E7">
        <w:rPr>
          <w:i/>
          <w:iCs/>
          <w:color w:val="0070C0"/>
          <w:sz w:val="26"/>
          <w:szCs w:val="26"/>
          <w:vertAlign w:val="subscript"/>
        </w:rPr>
        <w:t>Cu</w:t>
      </w:r>
      <w:r w:rsidRPr="007A11E7">
        <w:rPr>
          <w:i/>
          <w:iCs/>
          <w:color w:val="0070C0"/>
          <w:sz w:val="26"/>
          <w:szCs w:val="26"/>
        </w:rPr>
        <w:t xml:space="preserve"> = mcu.C</w:t>
      </w:r>
      <w:r w:rsidRPr="007A11E7">
        <w:rPr>
          <w:i/>
          <w:iCs/>
          <w:color w:val="0070C0"/>
          <w:sz w:val="26"/>
          <w:szCs w:val="26"/>
          <w:vertAlign w:val="subscript"/>
        </w:rPr>
        <w:t>Cu</w:t>
      </w:r>
      <w:r w:rsidRPr="007A11E7">
        <w:rPr>
          <w:i/>
          <w:iCs/>
          <w:color w:val="0070C0"/>
          <w:sz w:val="26"/>
          <w:szCs w:val="26"/>
        </w:rPr>
        <w:t xml:space="preserve"> (t1 −1) = 11400( J )</w:t>
      </w:r>
    </w:p>
    <w:p w14:paraId="43DA10D9" w14:textId="77777777" w:rsidR="00961501" w:rsidRPr="007A11E7" w:rsidRDefault="00961501" w:rsidP="00961501">
      <w:pPr>
        <w:spacing w:line="276" w:lineRule="auto"/>
        <w:jc w:val="both"/>
        <w:rPr>
          <w:i/>
          <w:iCs/>
          <w:color w:val="0070C0"/>
          <w:sz w:val="26"/>
          <w:szCs w:val="26"/>
        </w:rPr>
      </w:pPr>
      <w:r w:rsidRPr="007A11E7">
        <w:rPr>
          <w:i/>
          <w:iCs/>
          <w:color w:val="0070C0"/>
          <w:sz w:val="26"/>
          <w:szCs w:val="26"/>
        </w:rPr>
        <w:t>Theo điều kiện cân bằng nhiệt: Qtoả = Qthu → Q</w:t>
      </w:r>
      <w:r w:rsidRPr="007A11E7">
        <w:rPr>
          <w:i/>
          <w:iCs/>
          <w:color w:val="0070C0"/>
          <w:sz w:val="26"/>
          <w:szCs w:val="26"/>
          <w:vertAlign w:val="subscript"/>
        </w:rPr>
        <w:t>H2O</w:t>
      </w:r>
      <w:r w:rsidRPr="007A11E7">
        <w:rPr>
          <w:i/>
          <w:iCs/>
          <w:color w:val="0070C0"/>
          <w:sz w:val="26"/>
          <w:szCs w:val="26"/>
        </w:rPr>
        <w:t xml:space="preserve"> = 11400 J</w:t>
      </w:r>
    </w:p>
    <w:p w14:paraId="1FC52BFA" w14:textId="77777777" w:rsidR="00961501" w:rsidRPr="007A11E7" w:rsidRDefault="00961501" w:rsidP="00961501">
      <w:pPr>
        <w:spacing w:line="276" w:lineRule="auto"/>
        <w:jc w:val="both"/>
        <w:rPr>
          <w:i/>
          <w:iCs/>
          <w:color w:val="0070C0"/>
          <w:sz w:val="26"/>
          <w:szCs w:val="26"/>
        </w:rPr>
      </w:pPr>
      <w:r w:rsidRPr="007A11E7">
        <w:rPr>
          <w:i/>
          <w:iCs/>
          <w:color w:val="0070C0"/>
          <w:sz w:val="26"/>
          <w:szCs w:val="26"/>
        </w:rPr>
        <w:t>Nước nóng lên thêm: Q</w:t>
      </w:r>
      <w:r w:rsidRPr="007A11E7">
        <w:rPr>
          <w:i/>
          <w:iCs/>
          <w:color w:val="0070C0"/>
          <w:sz w:val="26"/>
          <w:szCs w:val="26"/>
          <w:vertAlign w:val="subscript"/>
        </w:rPr>
        <w:t>H2O</w:t>
      </w:r>
      <w:r w:rsidRPr="007A11E7">
        <w:rPr>
          <w:i/>
          <w:iCs/>
          <w:color w:val="0070C0"/>
          <w:sz w:val="26"/>
          <w:szCs w:val="26"/>
        </w:rPr>
        <w:t xml:space="preserve"> = m</w:t>
      </w:r>
      <w:r w:rsidRPr="007A11E7">
        <w:rPr>
          <w:i/>
          <w:iCs/>
          <w:color w:val="0070C0"/>
          <w:sz w:val="26"/>
          <w:szCs w:val="26"/>
          <w:vertAlign w:val="subscript"/>
        </w:rPr>
        <w:t>H2O</w:t>
      </w:r>
      <w:r w:rsidRPr="007A11E7">
        <w:rPr>
          <w:i/>
          <w:iCs/>
          <w:color w:val="0070C0"/>
          <w:sz w:val="26"/>
          <w:szCs w:val="26"/>
        </w:rPr>
        <w:t>.C</w:t>
      </w:r>
      <w:r w:rsidRPr="007A11E7">
        <w:rPr>
          <w:i/>
          <w:iCs/>
          <w:color w:val="0070C0"/>
          <w:sz w:val="26"/>
          <w:szCs w:val="26"/>
          <w:vertAlign w:val="subscript"/>
        </w:rPr>
        <w:t>H2O</w:t>
      </w:r>
      <w:r w:rsidRPr="007A11E7">
        <w:rPr>
          <w:i/>
          <w:iCs/>
          <w:color w:val="0070C0"/>
          <w:sz w:val="26"/>
          <w:szCs w:val="26"/>
        </w:rPr>
        <w:t xml:space="preserve">Δt </w:t>
      </w:r>
    </w:p>
    <w:p w14:paraId="72B14F24" w14:textId="77777777" w:rsidR="00FD3899" w:rsidRPr="007A11E7" w:rsidRDefault="00961501" w:rsidP="00FD3899">
      <w:pPr>
        <w:spacing w:line="276" w:lineRule="auto"/>
        <w:rPr>
          <w:i/>
          <w:iCs/>
          <w:color w:val="0070C0"/>
          <w:sz w:val="26"/>
          <w:szCs w:val="26"/>
        </w:rPr>
      </w:pPr>
      <w:r w:rsidRPr="007A11E7">
        <w:rPr>
          <w:i/>
          <w:iCs/>
          <w:color w:val="0070C0"/>
          <w:sz w:val="26"/>
          <w:szCs w:val="26"/>
        </w:rPr>
        <w:t xml:space="preserve">→ 11400 = 0,5.4190. Δt </w:t>
      </w:r>
    </w:p>
    <w:p w14:paraId="6A34D2CF" w14:textId="76B401AD" w:rsidR="00961501" w:rsidRPr="007A11E7" w:rsidRDefault="00961501" w:rsidP="00FD3899">
      <w:pPr>
        <w:spacing w:line="276" w:lineRule="auto"/>
        <w:rPr>
          <w:i/>
          <w:iCs/>
          <w:color w:val="0070C0"/>
          <w:sz w:val="26"/>
          <w:szCs w:val="26"/>
        </w:rPr>
      </w:pPr>
      <w:r w:rsidRPr="007A11E7">
        <w:rPr>
          <w:i/>
          <w:iCs/>
          <w:color w:val="0070C0"/>
          <w:sz w:val="26"/>
          <w:szCs w:val="26"/>
        </w:rPr>
        <w:t>→ Δt = 5,4</w:t>
      </w:r>
      <w:r w:rsidRPr="007A11E7">
        <w:rPr>
          <w:i/>
          <w:iCs/>
          <w:color w:val="0070C0"/>
          <w:sz w:val="26"/>
          <w:szCs w:val="26"/>
          <w:vertAlign w:val="superscript"/>
        </w:rPr>
        <w:t>0</w:t>
      </w:r>
      <w:r w:rsidRPr="007A11E7">
        <w:rPr>
          <w:i/>
          <w:iCs/>
          <w:color w:val="0070C0"/>
          <w:sz w:val="26"/>
          <w:szCs w:val="26"/>
        </w:rPr>
        <w:t>C</w:t>
      </w:r>
    </w:p>
    <w:p w14:paraId="0D5450FF" w14:textId="77777777" w:rsidR="00FD3899" w:rsidRPr="007A11E7" w:rsidRDefault="00961501" w:rsidP="00961501">
      <w:pPr>
        <w:spacing w:line="276" w:lineRule="auto"/>
        <w:jc w:val="both"/>
        <w:textAlignment w:val="baseline"/>
        <w:rPr>
          <w:b/>
          <w:bCs/>
          <w:color w:val="000000" w:themeColor="text1"/>
          <w:sz w:val="26"/>
          <w:szCs w:val="26"/>
        </w:rPr>
      </w:pPr>
      <w:r w:rsidRPr="007A11E7">
        <w:rPr>
          <w:b/>
          <w:bCs/>
          <w:color w:val="000000" w:themeColor="text1"/>
          <w:sz w:val="26"/>
          <w:szCs w:val="26"/>
        </w:rPr>
        <w:t xml:space="preserve">Câu 6. </w:t>
      </w:r>
    </w:p>
    <w:p w14:paraId="42F853D6" w14:textId="11241629" w:rsidR="00961501" w:rsidRPr="007A11E7" w:rsidRDefault="00961501" w:rsidP="004F4255">
      <w:pPr>
        <w:spacing w:line="276" w:lineRule="auto"/>
        <w:jc w:val="both"/>
        <w:textAlignment w:val="baseline"/>
        <w:rPr>
          <w:b/>
          <w:bCs/>
          <w:i/>
          <w:iCs/>
          <w:color w:val="000000" w:themeColor="text1"/>
          <w:sz w:val="26"/>
          <w:szCs w:val="26"/>
        </w:rPr>
      </w:pPr>
      <w:r w:rsidRPr="007A11E7">
        <w:rPr>
          <w:i/>
          <w:iCs/>
          <w:color w:val="0070C0"/>
          <w:sz w:val="26"/>
          <w:szCs w:val="26"/>
        </w:rPr>
        <w:t>Q = mc(t</w:t>
      </w:r>
      <w:r w:rsidRPr="007A11E7">
        <w:rPr>
          <w:i/>
          <w:iCs/>
          <w:color w:val="0070C0"/>
          <w:sz w:val="26"/>
          <w:szCs w:val="26"/>
          <w:vertAlign w:val="subscript"/>
        </w:rPr>
        <w:t>2</w:t>
      </w:r>
      <w:r w:rsidRPr="007A11E7">
        <w:rPr>
          <w:i/>
          <w:iCs/>
          <w:color w:val="0070C0"/>
          <w:sz w:val="26"/>
          <w:szCs w:val="26"/>
        </w:rPr>
        <w:t xml:space="preserve"> - t</w:t>
      </w:r>
      <w:r w:rsidRPr="007A11E7">
        <w:rPr>
          <w:i/>
          <w:iCs/>
          <w:color w:val="0070C0"/>
          <w:sz w:val="26"/>
          <w:szCs w:val="26"/>
          <w:vertAlign w:val="subscript"/>
        </w:rPr>
        <w:t>1</w:t>
      </w:r>
      <w:r w:rsidRPr="007A11E7">
        <w:rPr>
          <w:i/>
          <w:iCs/>
          <w:color w:val="0070C0"/>
          <w:sz w:val="26"/>
          <w:szCs w:val="26"/>
        </w:rPr>
        <w:t>) =&gt; c = 130J/kg.K</w:t>
      </w:r>
      <w:r w:rsidRPr="007A11E7">
        <w:rPr>
          <w:rFonts w:eastAsia="Calibri"/>
          <w:b/>
          <w:i/>
          <w:iCs/>
          <w:color w:val="000000" w:themeColor="text1"/>
          <w:sz w:val="26"/>
          <w:szCs w:val="26"/>
        </w:rPr>
        <w:br w:type="page"/>
      </w:r>
    </w:p>
    <w:p w14:paraId="6C4E9A0C" w14:textId="77777777" w:rsidR="004F4255" w:rsidRPr="007A11E7" w:rsidRDefault="004F4255" w:rsidP="004F4255">
      <w:pPr>
        <w:tabs>
          <w:tab w:val="left" w:pos="360"/>
        </w:tabs>
        <w:spacing w:line="276" w:lineRule="auto"/>
        <w:jc w:val="both"/>
        <w:rPr>
          <w:b/>
          <w:bCs/>
          <w:color w:val="0070C0"/>
          <w:sz w:val="26"/>
          <w:szCs w:val="26"/>
        </w:rPr>
      </w:pPr>
      <w:r w:rsidRPr="007A11E7">
        <w:rPr>
          <w:b/>
          <w:bCs/>
          <w:color w:val="0070C0"/>
          <w:sz w:val="26"/>
          <w:szCs w:val="26"/>
        </w:rPr>
        <w:lastRenderedPageBreak/>
        <w:t>III – BÀI TẬP TỰ LUYỆN</w:t>
      </w:r>
    </w:p>
    <w:p w14:paraId="1E7792FC" w14:textId="6709ED6F" w:rsidR="004F4255" w:rsidRPr="007A11E7" w:rsidRDefault="004F4255" w:rsidP="004F4255">
      <w:pPr>
        <w:spacing w:line="276" w:lineRule="auto"/>
        <w:rPr>
          <w:b/>
          <w:bCs/>
          <w:color w:val="C00000"/>
          <w:sz w:val="26"/>
          <w:szCs w:val="26"/>
        </w:rPr>
      </w:pPr>
      <w:r w:rsidRPr="007A11E7">
        <w:rPr>
          <w:b/>
          <w:bCs/>
          <w:color w:val="C00000"/>
          <w:sz w:val="26"/>
          <w:szCs w:val="26"/>
        </w:rPr>
        <w:t>1. Câu trắc nhiệm nhiều phương án lựa chọn ( 4,5 điểm )</w:t>
      </w:r>
    </w:p>
    <w:p w14:paraId="4BB5119B" w14:textId="77777777" w:rsidR="00961501" w:rsidRPr="007A11E7" w:rsidRDefault="00961501" w:rsidP="004F4255">
      <w:pPr>
        <w:tabs>
          <w:tab w:val="left" w:pos="360"/>
        </w:tabs>
        <w:spacing w:line="276" w:lineRule="auto"/>
        <w:rPr>
          <w:i/>
          <w:iCs/>
          <w:color w:val="000000" w:themeColor="text1"/>
          <w:sz w:val="26"/>
          <w:szCs w:val="26"/>
        </w:rPr>
      </w:pPr>
      <w:r w:rsidRPr="007A11E7">
        <w:rPr>
          <w:i/>
          <w:iCs/>
          <w:color w:val="000000" w:themeColor="text1"/>
          <w:sz w:val="26"/>
          <w:szCs w:val="26"/>
        </w:rPr>
        <w:t>Thí sinh trả lời từ câu 1 đến câu 18. Mỗi câu  hỏi thí sinh chỉ chọn một phương án.</w:t>
      </w:r>
    </w:p>
    <w:p w14:paraId="7C71517B" w14:textId="77777777" w:rsidR="00961501" w:rsidRPr="007A11E7" w:rsidRDefault="00961501" w:rsidP="004F4255">
      <w:pPr>
        <w:tabs>
          <w:tab w:val="left" w:pos="360"/>
        </w:tabs>
        <w:spacing w:line="276" w:lineRule="auto"/>
        <w:rPr>
          <w:i/>
          <w:iCs/>
          <w:color w:val="000000" w:themeColor="text1"/>
          <w:sz w:val="26"/>
          <w:szCs w:val="26"/>
        </w:rPr>
      </w:pPr>
      <w:r w:rsidRPr="007A11E7">
        <w:rPr>
          <w:i/>
          <w:iCs/>
          <w:color w:val="000000" w:themeColor="text1"/>
          <w:sz w:val="26"/>
          <w:szCs w:val="26"/>
        </w:rPr>
        <w:t>(Mỗi câu trả lời đúng thí sinh được 0,25 điểm)</w:t>
      </w:r>
    </w:p>
    <w:p w14:paraId="224FC449"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Câu 1. </w:t>
      </w:r>
      <w:r w:rsidRPr="007A11E7">
        <w:rPr>
          <w:color w:val="000000" w:themeColor="text1"/>
          <w:sz w:val="26"/>
          <w:szCs w:val="26"/>
        </w:rPr>
        <w:t>Nhiệt dung riêng của một chất cho ta biết</w:t>
      </w:r>
    </w:p>
    <w:p w14:paraId="6929EDDF" w14:textId="2D1A973A"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A. </w:t>
      </w:r>
      <w:r w:rsidR="00961501" w:rsidRPr="007A11E7">
        <w:rPr>
          <w:color w:val="000000" w:themeColor="text1"/>
          <w:sz w:val="26"/>
          <w:szCs w:val="26"/>
        </w:rPr>
        <w:t>nhiệt lượng cần cung cấp để chất đó nóng lên.</w:t>
      </w:r>
    </w:p>
    <w:p w14:paraId="08977D8D" w14:textId="40DF548D"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B. </w:t>
      </w:r>
      <w:r w:rsidR="00961501" w:rsidRPr="007A11E7">
        <w:rPr>
          <w:color w:val="000000" w:themeColor="text1"/>
          <w:sz w:val="26"/>
          <w:szCs w:val="26"/>
        </w:rPr>
        <w:t>nhiệt lượng cần cung cấp để chất đó nóng lên thêm 1</w:t>
      </w:r>
      <w:r w:rsidR="00961501" w:rsidRPr="007A11E7">
        <w:rPr>
          <w:color w:val="000000" w:themeColor="text1"/>
          <w:sz w:val="26"/>
          <w:szCs w:val="26"/>
          <w:vertAlign w:val="superscript"/>
        </w:rPr>
        <w:t>0</w:t>
      </w:r>
      <w:r w:rsidR="00961501" w:rsidRPr="007A11E7">
        <w:rPr>
          <w:color w:val="000000" w:themeColor="text1"/>
          <w:sz w:val="26"/>
          <w:szCs w:val="26"/>
        </w:rPr>
        <w:t>C.</w:t>
      </w:r>
    </w:p>
    <w:p w14:paraId="36B82F2A" w14:textId="55FD8B1B"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C. </w:t>
      </w:r>
      <w:r w:rsidR="00961501" w:rsidRPr="007A11E7">
        <w:rPr>
          <w:color w:val="000000" w:themeColor="text1"/>
          <w:sz w:val="26"/>
          <w:szCs w:val="26"/>
        </w:rPr>
        <w:t>nhiệt lượng cần cung cấp để 1kg chất đó nóng lên thêm 1</w:t>
      </w:r>
      <w:r w:rsidR="00961501" w:rsidRPr="007A11E7">
        <w:rPr>
          <w:color w:val="000000" w:themeColor="text1"/>
          <w:sz w:val="26"/>
          <w:szCs w:val="26"/>
          <w:vertAlign w:val="superscript"/>
        </w:rPr>
        <w:t>0</w:t>
      </w:r>
      <w:r w:rsidR="00961501" w:rsidRPr="007A11E7">
        <w:rPr>
          <w:color w:val="000000" w:themeColor="text1"/>
          <w:sz w:val="26"/>
          <w:szCs w:val="26"/>
        </w:rPr>
        <w:t>C.</w:t>
      </w:r>
    </w:p>
    <w:p w14:paraId="52F626CA" w14:textId="543D6C15"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D. </w:t>
      </w:r>
      <w:r w:rsidR="00961501" w:rsidRPr="007A11E7">
        <w:rPr>
          <w:color w:val="000000" w:themeColor="text1"/>
          <w:sz w:val="26"/>
          <w:szCs w:val="26"/>
        </w:rPr>
        <w:t>nhiệt lượng cần cung cấp để 1g chất đó nóng lên thêm 1</w:t>
      </w:r>
      <w:r w:rsidR="00961501" w:rsidRPr="007A11E7">
        <w:rPr>
          <w:color w:val="000000" w:themeColor="text1"/>
          <w:sz w:val="26"/>
          <w:szCs w:val="26"/>
          <w:vertAlign w:val="superscript"/>
        </w:rPr>
        <w:t>0</w:t>
      </w:r>
      <w:r w:rsidR="00961501" w:rsidRPr="007A11E7">
        <w:rPr>
          <w:color w:val="000000" w:themeColor="text1"/>
          <w:sz w:val="26"/>
          <w:szCs w:val="26"/>
        </w:rPr>
        <w:t>C.</w:t>
      </w:r>
    </w:p>
    <w:p w14:paraId="483AE6A1"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2. </w:t>
      </w:r>
      <w:r w:rsidRPr="007A11E7">
        <w:rPr>
          <w:color w:val="000000" w:themeColor="text1"/>
          <w:sz w:val="26"/>
          <w:szCs w:val="26"/>
        </w:rPr>
        <w:t xml:space="preserve">Chọn phương án </w:t>
      </w:r>
      <w:r w:rsidRPr="007A11E7">
        <w:rPr>
          <w:b/>
          <w:bCs/>
          <w:color w:val="000000" w:themeColor="text1"/>
          <w:sz w:val="26"/>
          <w:szCs w:val="26"/>
        </w:rPr>
        <w:t>sai</w:t>
      </w:r>
      <w:r w:rsidRPr="007A11E7">
        <w:rPr>
          <w:color w:val="000000" w:themeColor="text1"/>
          <w:sz w:val="26"/>
          <w:szCs w:val="26"/>
        </w:rPr>
        <w:t>:</w:t>
      </w:r>
    </w:p>
    <w:p w14:paraId="16AE80C3" w14:textId="5473A003"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Nhiệt lượng của vật phụ thuộc vào khối lượng, độ tăng nhiệt độ và nhiệt dung riêng của vật.</w:t>
      </w:r>
    </w:p>
    <w:p w14:paraId="3F8E7D40" w14:textId="7BC4947A"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Khối lượng của vật càng lớn thì nhiệt lượng mà vật thu vào để nóng lên càng lớn.</w:t>
      </w:r>
    </w:p>
    <w:p w14:paraId="5867D3DE" w14:textId="5E75FDC1"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Độ tăng nhiệt độ của vật càng lớn thì nhiệt lượng mà vật thu vào để nóng lên càng nhỏ.</w:t>
      </w:r>
    </w:p>
    <w:p w14:paraId="2237E0C3" w14:textId="628D0771"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Cùng một khối lượng và độ tăng nhiệt độ như nhau, vật nào có nhiệt dung riêng lớn hơn thì nhiệt lượng thu vào để nóng lên của vật đó lớn hơn.</w:t>
      </w:r>
    </w:p>
    <w:p w14:paraId="54B66F02"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Câu 3. </w:t>
      </w:r>
      <w:r w:rsidRPr="007A11E7">
        <w:rPr>
          <w:color w:val="000000" w:themeColor="text1"/>
          <w:sz w:val="26"/>
          <w:szCs w:val="26"/>
        </w:rPr>
        <w:t>Nhiệt dung riêng có đơn vị là:</w:t>
      </w:r>
    </w:p>
    <w:p w14:paraId="75CD7537" w14:textId="3072D5FF"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A. </w:t>
      </w:r>
      <w:r w:rsidR="00961501" w:rsidRPr="007A11E7">
        <w:rPr>
          <w:color w:val="000000" w:themeColor="text1"/>
          <w:sz w:val="26"/>
          <w:szCs w:val="26"/>
        </w:rPr>
        <w:t>Jun (J).</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bCs/>
          <w:caps/>
          <w:color w:val="000000" w:themeColor="text1"/>
          <w:sz w:val="26"/>
          <w:szCs w:val="26"/>
        </w:rPr>
        <w:t xml:space="preserve">B. </w:t>
      </w:r>
      <w:r w:rsidR="00961501" w:rsidRPr="007A11E7">
        <w:rPr>
          <w:color w:val="000000" w:themeColor="text1"/>
          <w:sz w:val="26"/>
          <w:szCs w:val="26"/>
        </w:rPr>
        <w:t>Jun trên Kilôgam (J/kg).</w:t>
      </w:r>
    </w:p>
    <w:p w14:paraId="6616C8D9" w14:textId="1C929597"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C. </w:t>
      </w:r>
      <w:r w:rsidR="00961501" w:rsidRPr="007A11E7">
        <w:rPr>
          <w:color w:val="000000" w:themeColor="text1"/>
          <w:sz w:val="26"/>
          <w:szCs w:val="26"/>
        </w:rPr>
        <w:t>Jun trên Kilôgam độ (J/kgK).</w:t>
      </w:r>
      <w:r w:rsidR="00961501" w:rsidRPr="007A11E7">
        <w:rPr>
          <w:color w:val="000000" w:themeColor="text1"/>
          <w:sz w:val="26"/>
          <w:szCs w:val="26"/>
        </w:rPr>
        <w:tab/>
      </w:r>
      <w:r w:rsidR="00961501" w:rsidRPr="007A11E7">
        <w:rPr>
          <w:color w:val="000000" w:themeColor="text1"/>
          <w:sz w:val="26"/>
          <w:szCs w:val="26"/>
        </w:rPr>
        <w:tab/>
      </w:r>
      <w:r w:rsidRPr="007A11E7">
        <w:rPr>
          <w:b/>
          <w:bCs/>
          <w:caps/>
          <w:color w:val="000000" w:themeColor="text1"/>
          <w:sz w:val="26"/>
          <w:szCs w:val="26"/>
        </w:rPr>
        <w:t xml:space="preserve">D. </w:t>
      </w:r>
      <w:r w:rsidR="00961501" w:rsidRPr="007A11E7">
        <w:rPr>
          <w:color w:val="000000" w:themeColor="text1"/>
          <w:sz w:val="26"/>
          <w:szCs w:val="26"/>
        </w:rPr>
        <w:t>Jun trên độ (J/K).</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2"/>
        <w:gridCol w:w="1849"/>
      </w:tblGrid>
      <w:tr w:rsidR="00961501" w:rsidRPr="007A11E7" w14:paraId="0B2D19AE" w14:textId="77777777" w:rsidTr="00A37098">
        <w:tc>
          <w:tcPr>
            <w:tcW w:w="7882" w:type="dxa"/>
          </w:tcPr>
          <w:p w14:paraId="13240F11" w14:textId="77777777" w:rsidR="00961501" w:rsidRPr="007A11E7" w:rsidRDefault="00961501" w:rsidP="00A37098">
            <w:pPr>
              <w:tabs>
                <w:tab w:val="left" w:pos="360"/>
              </w:tabs>
              <w:spacing w:line="276" w:lineRule="auto"/>
              <w:jc w:val="both"/>
              <w:rPr>
                <w:color w:val="000000" w:themeColor="text1"/>
                <w:sz w:val="26"/>
                <w:szCs w:val="26"/>
                <w:shd w:val="clear" w:color="auto" w:fill="FFFFFF"/>
              </w:rPr>
            </w:pPr>
            <w:r w:rsidRPr="007A11E7">
              <w:rPr>
                <w:b/>
                <w:bCs/>
                <w:color w:val="000000" w:themeColor="text1"/>
                <w:sz w:val="26"/>
                <w:szCs w:val="26"/>
                <w:shd w:val="clear" w:color="auto" w:fill="FFFFFF"/>
              </w:rPr>
              <w:t xml:space="preserve">Câu 4. </w:t>
            </w:r>
            <w:r w:rsidRPr="007A11E7">
              <w:rPr>
                <w:color w:val="000000" w:themeColor="text1"/>
                <w:sz w:val="26"/>
                <w:szCs w:val="26"/>
                <w:shd w:val="clear" w:color="auto" w:fill="FFFFFF"/>
              </w:rPr>
              <w:t>Đổ một chất lỏng có khối lượng m</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nhiệt dung riêng c</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và nhiệt độ t</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vào một chất lỏng có khối lượng m</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 2m</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nhiệt dung riêng c</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 (1/2)c</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và nhiệt độ t</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&gt; t</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Nếu bỏ qua sự trao đổi nhiệt giữa hai chất lỏng và môi trường (cốc đựng, không khí…) thì khi có cân bằng nhiệt, nhiệt độ t của hai chất lỏng trên có giá trị là</w:t>
            </w:r>
          </w:p>
        </w:tc>
        <w:tc>
          <w:tcPr>
            <w:tcW w:w="1849" w:type="dxa"/>
          </w:tcPr>
          <w:p w14:paraId="6962B7AB" w14:textId="77777777" w:rsidR="00961501" w:rsidRPr="007A11E7" w:rsidRDefault="00961501" w:rsidP="00A37098">
            <w:pPr>
              <w:tabs>
                <w:tab w:val="left" w:pos="360"/>
              </w:tabs>
              <w:spacing w:line="276" w:lineRule="auto"/>
              <w:jc w:val="both"/>
              <w:rPr>
                <w:color w:val="000000" w:themeColor="text1"/>
                <w:sz w:val="26"/>
                <w:szCs w:val="26"/>
                <w:shd w:val="clear" w:color="auto" w:fill="FFFFFF"/>
              </w:rPr>
            </w:pPr>
            <w:r w:rsidRPr="007A11E7">
              <w:rPr>
                <w:noProof/>
              </w:rPr>
              <w:drawing>
                <wp:inline distT="0" distB="0" distL="0" distR="0" wp14:anchorId="3A708038" wp14:editId="08F3A6F5">
                  <wp:extent cx="1037089" cy="1070710"/>
                  <wp:effectExtent l="0" t="0" r="0" b="0"/>
                  <wp:docPr id="46432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mium Vector | Glass jug and drinking glass with milk or water handdrawn  illustration line art"/>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6002" r="19201" b="6234"/>
                          <a:stretch/>
                        </pic:blipFill>
                        <pic:spPr bwMode="auto">
                          <a:xfrm>
                            <a:off x="0" y="0"/>
                            <a:ext cx="1050875" cy="10849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C3ED3AB" w14:textId="0C67370A" w:rsidR="00961501" w:rsidRPr="007A11E7" w:rsidRDefault="00961501" w:rsidP="00961501">
      <w:pPr>
        <w:tabs>
          <w:tab w:val="left" w:pos="360"/>
        </w:tabs>
        <w:spacing w:line="276" w:lineRule="auto"/>
        <w:jc w:val="both"/>
        <w:rPr>
          <w:color w:val="000000" w:themeColor="text1"/>
          <w:sz w:val="26"/>
          <w:szCs w:val="26"/>
          <w:shd w:val="clear" w:color="auto" w:fill="FFFFFF"/>
          <w:vertAlign w:val="subscript"/>
        </w:rPr>
      </w:pP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A. </w:t>
      </w:r>
      <m:oMath>
        <m:r>
          <w:rPr>
            <w:rFonts w:ascii="Cambria Math" w:hAnsi="Cambria Math"/>
            <w:color w:val="000000" w:themeColor="text1"/>
            <w:sz w:val="26"/>
            <w:szCs w:val="26"/>
            <w:shd w:val="clear" w:color="auto" w:fill="FFFFFF"/>
          </w:rPr>
          <m:t xml:space="preserve">t= </m:t>
        </m:r>
        <m:f>
          <m:fPr>
            <m:ctrlPr>
              <w:rPr>
                <w:rFonts w:ascii="Cambria Math" w:hAnsi="Cambria Math"/>
                <w:i/>
                <w:color w:val="000000" w:themeColor="text1"/>
                <w:sz w:val="26"/>
                <w:szCs w:val="26"/>
                <w:shd w:val="clear" w:color="auto" w:fill="FFFFFF"/>
              </w:rPr>
            </m:ctrlPr>
          </m:fPr>
          <m:num>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2</m:t>
                </m:r>
              </m:sub>
            </m:sSub>
            <m:r>
              <w:rPr>
                <w:rFonts w:ascii="Cambria Math" w:hAnsi="Cambria Math"/>
                <w:color w:val="000000" w:themeColor="text1"/>
                <w:sz w:val="26"/>
                <w:szCs w:val="26"/>
                <w:shd w:val="clear" w:color="auto" w:fill="FFFFFF"/>
              </w:rPr>
              <m:t>-</m:t>
            </m:r>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1</m:t>
                </m:r>
              </m:sub>
            </m:sSub>
          </m:num>
          <m:den>
            <m:r>
              <w:rPr>
                <w:rFonts w:ascii="Cambria Math" w:hAnsi="Cambria Math"/>
                <w:color w:val="000000" w:themeColor="text1"/>
                <w:sz w:val="26"/>
                <w:szCs w:val="26"/>
                <w:shd w:val="clear" w:color="auto" w:fill="FFFFFF"/>
              </w:rPr>
              <m:t>2</m:t>
            </m:r>
          </m:den>
        </m:f>
      </m:oMath>
      <w:r w:rsidRPr="007A11E7">
        <w:rPr>
          <w:color w:val="000000" w:themeColor="text1"/>
          <w:sz w:val="26"/>
          <w:szCs w:val="26"/>
          <w:shd w:val="clear" w:color="auto" w:fill="FFFFFF"/>
        </w:rPr>
        <w:tab/>
      </w: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B. </w:t>
      </w:r>
      <m:oMath>
        <m:r>
          <w:rPr>
            <w:rFonts w:ascii="Cambria Math" w:hAnsi="Cambria Math"/>
            <w:color w:val="000000" w:themeColor="text1"/>
            <w:sz w:val="26"/>
            <w:szCs w:val="26"/>
            <w:shd w:val="clear" w:color="auto" w:fill="FFFFFF"/>
          </w:rPr>
          <m:t xml:space="preserve">t= </m:t>
        </m:r>
        <m:f>
          <m:fPr>
            <m:ctrlPr>
              <w:rPr>
                <w:rFonts w:ascii="Cambria Math" w:hAnsi="Cambria Math"/>
                <w:i/>
                <w:color w:val="000000" w:themeColor="text1"/>
                <w:sz w:val="26"/>
                <w:szCs w:val="26"/>
                <w:shd w:val="clear" w:color="auto" w:fill="FFFFFF"/>
              </w:rPr>
            </m:ctrlPr>
          </m:fPr>
          <m:num>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2</m:t>
                </m:r>
              </m:sub>
            </m:sSub>
            <m:r>
              <w:rPr>
                <w:rFonts w:ascii="Cambria Math" w:hAnsi="Cambria Math"/>
                <w:color w:val="000000" w:themeColor="text1"/>
                <w:sz w:val="26"/>
                <w:szCs w:val="26"/>
                <w:shd w:val="clear" w:color="auto" w:fill="FFFFFF"/>
              </w:rPr>
              <m:t>+</m:t>
            </m:r>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1</m:t>
                </m:r>
              </m:sub>
            </m:sSub>
          </m:num>
          <m:den>
            <m:r>
              <w:rPr>
                <w:rFonts w:ascii="Cambria Math" w:hAnsi="Cambria Math"/>
                <w:color w:val="000000" w:themeColor="text1"/>
                <w:sz w:val="26"/>
                <w:szCs w:val="26"/>
                <w:shd w:val="clear" w:color="auto" w:fill="FFFFFF"/>
              </w:rPr>
              <m:t>2</m:t>
            </m:r>
          </m:den>
        </m:f>
      </m:oMath>
      <w:r w:rsidRPr="007A11E7">
        <w:rPr>
          <w:color w:val="000000" w:themeColor="text1"/>
          <w:sz w:val="26"/>
          <w:szCs w:val="26"/>
          <w:shd w:val="clear" w:color="auto" w:fill="FFFFFF"/>
        </w:rPr>
        <w:tab/>
      </w: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C. </w:t>
      </w:r>
      <w:r w:rsidRPr="007A11E7">
        <w:rPr>
          <w:color w:val="000000" w:themeColor="text1"/>
          <w:sz w:val="26"/>
          <w:szCs w:val="26"/>
          <w:shd w:val="clear" w:color="auto" w:fill="FFFFFF"/>
        </w:rPr>
        <w:t>t&lt; t</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xml:space="preserve"> &lt; t</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ab/>
      </w: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D. </w:t>
      </w:r>
      <w:r w:rsidRPr="007A11E7">
        <w:rPr>
          <w:color w:val="000000" w:themeColor="text1"/>
          <w:sz w:val="26"/>
          <w:szCs w:val="26"/>
          <w:shd w:val="clear" w:color="auto" w:fill="FFFFFF"/>
        </w:rPr>
        <w:t>t &gt; t</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xml:space="preserve"> &gt;t</w:t>
      </w:r>
      <w:r w:rsidRPr="007A11E7">
        <w:rPr>
          <w:color w:val="000000" w:themeColor="text1"/>
          <w:sz w:val="26"/>
          <w:szCs w:val="26"/>
          <w:shd w:val="clear" w:color="auto" w:fill="FFFFFF"/>
          <w:vertAlign w:val="subscript"/>
        </w:rPr>
        <w:t>1</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3"/>
        <w:gridCol w:w="1648"/>
      </w:tblGrid>
      <w:tr w:rsidR="00961501" w:rsidRPr="007A11E7" w14:paraId="42D534B8" w14:textId="77777777" w:rsidTr="00A37098">
        <w:tc>
          <w:tcPr>
            <w:tcW w:w="8083" w:type="dxa"/>
          </w:tcPr>
          <w:p w14:paraId="714B2E72" w14:textId="7F5EFF03" w:rsidR="00961501" w:rsidRPr="007A11E7" w:rsidRDefault="00961501" w:rsidP="00A37098">
            <w:pPr>
              <w:shd w:val="clear" w:color="auto" w:fill="FFFFFF"/>
              <w:spacing w:line="276" w:lineRule="auto"/>
              <w:ind w:left="48" w:right="48"/>
              <w:jc w:val="both"/>
              <w:rPr>
                <w:color w:val="000000" w:themeColor="text1"/>
                <w:sz w:val="26"/>
                <w:szCs w:val="26"/>
              </w:rPr>
            </w:pPr>
            <w:r w:rsidRPr="007A11E7">
              <w:rPr>
                <w:b/>
                <w:bCs/>
                <w:color w:val="000000" w:themeColor="text1"/>
                <w:sz w:val="26"/>
                <w:szCs w:val="26"/>
              </w:rPr>
              <w:t xml:space="preserve">Câu 5. </w:t>
            </w:r>
            <w:r w:rsidRPr="007A11E7">
              <w:rPr>
                <w:color w:val="000000" w:themeColor="text1"/>
                <w:sz w:val="26"/>
                <w:szCs w:val="26"/>
              </w:rPr>
              <w:t>Một ấm nhôm có khối lượng 300 g chứa 0,5 lít nước đang ở nhiệt độ 25°</w:t>
            </w:r>
            <w:r w:rsidR="009344E7" w:rsidRPr="007A11E7">
              <w:rPr>
                <w:b/>
                <w:bCs/>
                <w:caps/>
                <w:color w:val="000000" w:themeColor="text1"/>
                <w:sz w:val="26"/>
                <w:szCs w:val="26"/>
              </w:rPr>
              <w:t xml:space="preserve">C. </w:t>
            </w:r>
            <w:r w:rsidRPr="007A11E7">
              <w:rPr>
                <w:color w:val="000000" w:themeColor="text1"/>
                <w:sz w:val="26"/>
                <w:szCs w:val="26"/>
              </w:rPr>
              <w:t>Biết nhiệt dung riêng của nhôm, nước lần lượt là c</w:t>
            </w:r>
            <w:r w:rsidRPr="007A11E7">
              <w:rPr>
                <w:color w:val="000000" w:themeColor="text1"/>
                <w:sz w:val="26"/>
                <w:szCs w:val="26"/>
                <w:vertAlign w:val="subscript"/>
              </w:rPr>
              <w:t>1</w:t>
            </w:r>
            <w:r w:rsidRPr="007A11E7">
              <w:rPr>
                <w:color w:val="000000" w:themeColor="text1"/>
                <w:sz w:val="26"/>
                <w:szCs w:val="26"/>
              </w:rPr>
              <w:t> = 880 J/kg.K, c</w:t>
            </w:r>
            <w:r w:rsidRPr="007A11E7">
              <w:rPr>
                <w:color w:val="000000" w:themeColor="text1"/>
                <w:sz w:val="26"/>
                <w:szCs w:val="26"/>
                <w:vertAlign w:val="subscript"/>
              </w:rPr>
              <w:t>2</w:t>
            </w:r>
            <w:r w:rsidRPr="007A11E7">
              <w:rPr>
                <w:color w:val="000000" w:themeColor="text1"/>
                <w:sz w:val="26"/>
                <w:szCs w:val="26"/>
              </w:rPr>
              <w:t> = 4200 J/kg.K. Nhiệt lượng tối thiểu để đun sôi nước trong ấm là:</w:t>
            </w:r>
          </w:p>
          <w:p w14:paraId="6C41B7C2" w14:textId="04B2D6E0"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177,3 kJ         </w:t>
            </w:r>
            <w:r w:rsidRPr="007A11E7">
              <w:rPr>
                <w:b/>
                <w:caps/>
                <w:color w:val="000000" w:themeColor="text1"/>
                <w:sz w:val="26"/>
                <w:szCs w:val="26"/>
              </w:rPr>
              <w:t xml:space="preserve">B. </w:t>
            </w:r>
            <w:r w:rsidR="00961501" w:rsidRPr="007A11E7">
              <w:rPr>
                <w:color w:val="000000" w:themeColor="text1"/>
                <w:sz w:val="26"/>
                <w:szCs w:val="26"/>
              </w:rPr>
              <w:t>177,3 J         </w:t>
            </w:r>
            <w:r w:rsidRPr="007A11E7">
              <w:rPr>
                <w:b/>
                <w:caps/>
                <w:color w:val="000000" w:themeColor="text1"/>
                <w:sz w:val="26"/>
                <w:szCs w:val="26"/>
              </w:rPr>
              <w:t xml:space="preserve">C. </w:t>
            </w:r>
            <w:r w:rsidR="00961501" w:rsidRPr="007A11E7">
              <w:rPr>
                <w:color w:val="000000" w:themeColor="text1"/>
                <w:sz w:val="26"/>
                <w:szCs w:val="26"/>
              </w:rPr>
              <w:t>177300 kJ         </w:t>
            </w:r>
            <w:r w:rsidRPr="007A11E7">
              <w:rPr>
                <w:b/>
                <w:caps/>
                <w:color w:val="000000" w:themeColor="text1"/>
                <w:sz w:val="26"/>
                <w:szCs w:val="26"/>
              </w:rPr>
              <w:t xml:space="preserve">D. </w:t>
            </w:r>
            <w:r w:rsidR="00961501" w:rsidRPr="007A11E7">
              <w:rPr>
                <w:color w:val="000000" w:themeColor="text1"/>
                <w:sz w:val="26"/>
                <w:szCs w:val="26"/>
              </w:rPr>
              <w:t>17,73 J</w:t>
            </w:r>
          </w:p>
        </w:tc>
        <w:tc>
          <w:tcPr>
            <w:tcW w:w="1648" w:type="dxa"/>
            <w:vAlign w:val="center"/>
          </w:tcPr>
          <w:p w14:paraId="3033807E" w14:textId="77777777" w:rsidR="00961501" w:rsidRPr="007A11E7" w:rsidRDefault="00961501" w:rsidP="00A37098">
            <w:pPr>
              <w:spacing w:line="276" w:lineRule="auto"/>
              <w:ind w:right="48"/>
              <w:jc w:val="center"/>
              <w:rPr>
                <w:color w:val="000000" w:themeColor="text1"/>
                <w:sz w:val="26"/>
                <w:szCs w:val="26"/>
              </w:rPr>
            </w:pPr>
            <w:r w:rsidRPr="007A11E7">
              <w:rPr>
                <w:noProof/>
              </w:rPr>
              <w:drawing>
                <wp:inline distT="0" distB="0" distL="0" distR="0" wp14:anchorId="0658CAD7" wp14:editId="3D6A168D">
                  <wp:extent cx="879254" cy="1028051"/>
                  <wp:effectExtent l="0" t="0" r="0" b="1270"/>
                  <wp:docPr id="1694077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Ấm Đun Nước Trên Bếp Gas Được Cách Ly Trên Nền Trắng Vector Minh Họa Ấm Trà  Xanh Với Hơi Nước Trên Nồi Theo Phong Cách Phẳng Hoạt Hình Hình minh họa"/>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3009" t="12304" r="19468" b="8115"/>
                          <a:stretch/>
                        </pic:blipFill>
                        <pic:spPr bwMode="auto">
                          <a:xfrm>
                            <a:off x="0" y="0"/>
                            <a:ext cx="886074" cy="10360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54539C" w14:textId="5F8548BC"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6. </w:t>
      </w:r>
      <w:r w:rsidRPr="007A11E7">
        <w:rPr>
          <w:color w:val="000000" w:themeColor="text1"/>
          <w:sz w:val="26"/>
          <w:szCs w:val="26"/>
        </w:rPr>
        <w:t>Pha một lượng nước nóng ở nhiệt độ t vào nước lạnh ở 10°</w:t>
      </w:r>
      <w:r w:rsidR="009344E7" w:rsidRPr="007A11E7">
        <w:rPr>
          <w:b/>
          <w:bCs/>
          <w:caps/>
          <w:color w:val="000000" w:themeColor="text1"/>
          <w:sz w:val="26"/>
          <w:szCs w:val="26"/>
        </w:rPr>
        <w:t xml:space="preserve">C. </w:t>
      </w:r>
      <w:r w:rsidRPr="007A11E7">
        <w:rPr>
          <w:color w:val="000000" w:themeColor="text1"/>
          <w:sz w:val="26"/>
          <w:szCs w:val="26"/>
        </w:rPr>
        <w:t>Nhiệt độ cuối cùng của hỗn hợp nước là 20°</w:t>
      </w:r>
      <w:r w:rsidR="009344E7" w:rsidRPr="007A11E7">
        <w:rPr>
          <w:b/>
          <w:bCs/>
          <w:caps/>
          <w:color w:val="000000" w:themeColor="text1"/>
          <w:sz w:val="26"/>
          <w:szCs w:val="26"/>
        </w:rPr>
        <w:t xml:space="preserve">C. </w:t>
      </w:r>
      <w:r w:rsidRPr="007A11E7">
        <w:rPr>
          <w:color w:val="000000" w:themeColor="text1"/>
          <w:sz w:val="26"/>
          <w:szCs w:val="26"/>
        </w:rPr>
        <w:t>Biết khối lượng nước lạnh gấp 3 lần khối lượng nước nóng. Hỏi nhiệt độ lúc đầu t của nước nóng bằng bao nhiêu?</w:t>
      </w:r>
    </w:p>
    <w:p w14:paraId="26183634" w14:textId="38B916AF" w:rsidR="00961501" w:rsidRPr="007A11E7" w:rsidRDefault="009344E7" w:rsidP="00961501">
      <w:pPr>
        <w:spacing w:line="276" w:lineRule="auto"/>
        <w:ind w:left="48" w:right="48" w:firstLine="672"/>
        <w:jc w:val="both"/>
        <w:rPr>
          <w:color w:val="000000" w:themeColor="text1"/>
          <w:sz w:val="26"/>
          <w:szCs w:val="26"/>
        </w:rPr>
      </w:pPr>
      <w:r w:rsidRPr="007A11E7">
        <w:rPr>
          <w:b/>
          <w:bCs/>
          <w:caps/>
          <w:color w:val="000000" w:themeColor="text1"/>
          <w:sz w:val="26"/>
          <w:szCs w:val="26"/>
        </w:rPr>
        <w:t xml:space="preserve">A. </w:t>
      </w:r>
      <w:r w:rsidR="00961501" w:rsidRPr="007A11E7">
        <w:rPr>
          <w:color w:val="000000" w:themeColor="text1"/>
          <w:sz w:val="26"/>
          <w:szCs w:val="26"/>
        </w:rPr>
        <w:t>50°C</w:t>
      </w:r>
      <w:r w:rsidR="00961501" w:rsidRPr="007A11E7">
        <w:rPr>
          <w:b/>
          <w:bCs/>
          <w:color w:val="000000" w:themeColor="text1"/>
          <w:sz w:val="26"/>
          <w:szCs w:val="26"/>
        </w:rPr>
        <w:t> </w:t>
      </w:r>
      <w:r w:rsidR="00961501" w:rsidRPr="007A11E7">
        <w:rPr>
          <w:color w:val="000000" w:themeColor="text1"/>
          <w:sz w:val="26"/>
          <w:szCs w:val="26"/>
        </w:rPr>
        <w:t>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60°C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C. </w:t>
      </w:r>
      <w:r w:rsidR="00961501" w:rsidRPr="007A11E7">
        <w:rPr>
          <w:color w:val="000000" w:themeColor="text1"/>
          <w:sz w:val="26"/>
          <w:szCs w:val="26"/>
        </w:rPr>
        <w:t>70°C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80°C</w:t>
      </w:r>
    </w:p>
    <w:p w14:paraId="09E43B04"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7. </w:t>
      </w:r>
      <w:r w:rsidRPr="007A11E7">
        <w:rPr>
          <w:rFonts w:eastAsia="Times New Roman"/>
          <w:color w:val="222222"/>
          <w:sz w:val="26"/>
          <w:szCs w:val="26"/>
        </w:rPr>
        <w:t xml:space="preserve">Chọn phương án </w:t>
      </w:r>
      <w:r w:rsidRPr="007A11E7">
        <w:rPr>
          <w:rFonts w:eastAsia="Times New Roman"/>
          <w:b/>
          <w:bCs/>
          <w:color w:val="222222"/>
          <w:sz w:val="26"/>
          <w:szCs w:val="26"/>
        </w:rPr>
        <w:t>sai</w:t>
      </w:r>
      <w:r w:rsidRPr="007A11E7">
        <w:rPr>
          <w:rFonts w:eastAsia="Times New Roman"/>
          <w:color w:val="222222"/>
          <w:sz w:val="26"/>
          <w:szCs w:val="26"/>
        </w:rPr>
        <w:t>:</w:t>
      </w:r>
    </w:p>
    <w:p w14:paraId="13B8BEEE" w14:textId="51DD22C8"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A. </w:t>
      </w:r>
      <w:r w:rsidR="00961501" w:rsidRPr="007A11E7">
        <w:rPr>
          <w:color w:val="000000"/>
          <w:sz w:val="26"/>
          <w:szCs w:val="26"/>
        </w:rPr>
        <w:t>Nhiệt lượng của vật phụ thuộc vào khối lượng, độ tăng nhiệt độ và nhiệt dung riêng của vật.</w:t>
      </w:r>
    </w:p>
    <w:p w14:paraId="318165F6" w14:textId="763A47E4"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B. </w:t>
      </w:r>
      <w:r w:rsidR="00961501" w:rsidRPr="007A11E7">
        <w:rPr>
          <w:color w:val="000000"/>
          <w:sz w:val="26"/>
          <w:szCs w:val="26"/>
        </w:rPr>
        <w:t>Khối lượng của vật càng lớn thì nhiệt lượng mà vật thu vào để nóng lên càng lớn</w:t>
      </w:r>
    </w:p>
    <w:p w14:paraId="4C315C5E" w14:textId="2848B15D"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C. </w:t>
      </w:r>
      <w:r w:rsidR="00961501" w:rsidRPr="007A11E7">
        <w:rPr>
          <w:color w:val="000000"/>
          <w:sz w:val="26"/>
          <w:szCs w:val="26"/>
        </w:rPr>
        <w:t>Độ tăng nhiệt độ của vật càng lớn thì nhiệt lượng mà vật thu vào để nóng lên càng nhỏ</w:t>
      </w:r>
    </w:p>
    <w:p w14:paraId="1CB15F5D" w14:textId="5A5287FA"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D. </w:t>
      </w:r>
      <w:r w:rsidR="00961501" w:rsidRPr="007A11E7">
        <w:rPr>
          <w:color w:val="000000"/>
          <w:sz w:val="26"/>
          <w:szCs w:val="26"/>
        </w:rPr>
        <w:t>Cùng một khối lượng và độ tăng nhiệt độ như nhau, vật nào có nhiệt dung riêng lớn hơn thì nhiệt lượng thu vào để nóng lên của vật đó lớn hơn.</w:t>
      </w:r>
    </w:p>
    <w:p w14:paraId="5BA424C3"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8. </w:t>
      </w:r>
      <w:r w:rsidRPr="007A11E7">
        <w:rPr>
          <w:rFonts w:eastAsia="Times New Roman"/>
          <w:color w:val="222222"/>
          <w:sz w:val="26"/>
          <w:szCs w:val="26"/>
        </w:rPr>
        <w:t xml:space="preserve">Đơn vị nào sau đây </w:t>
      </w:r>
      <w:r w:rsidRPr="007A11E7">
        <w:rPr>
          <w:rFonts w:eastAsia="Times New Roman"/>
          <w:b/>
          <w:bCs/>
          <w:color w:val="222222"/>
          <w:sz w:val="26"/>
          <w:szCs w:val="26"/>
        </w:rPr>
        <w:t>không phải</w:t>
      </w:r>
      <w:r w:rsidRPr="007A11E7">
        <w:rPr>
          <w:rFonts w:eastAsia="Times New Roman"/>
          <w:color w:val="222222"/>
          <w:sz w:val="26"/>
          <w:szCs w:val="26"/>
        </w:rPr>
        <w:t xml:space="preserve"> là đơn vị của nhiệt lượng?</w:t>
      </w:r>
    </w:p>
    <w:p w14:paraId="43232C99" w14:textId="070065D8" w:rsidR="00961501" w:rsidRPr="007A11E7" w:rsidRDefault="009344E7" w:rsidP="00961501">
      <w:pPr>
        <w:shd w:val="clear" w:color="auto" w:fill="FFFFFF"/>
        <w:spacing w:line="276" w:lineRule="auto"/>
        <w:ind w:firstLine="360"/>
        <w:jc w:val="both"/>
        <w:rPr>
          <w:color w:val="222222"/>
          <w:sz w:val="26"/>
          <w:szCs w:val="26"/>
        </w:rPr>
      </w:pPr>
      <w:r w:rsidRPr="007A11E7">
        <w:rPr>
          <w:b/>
          <w:caps/>
          <w:color w:val="222222"/>
          <w:sz w:val="26"/>
          <w:szCs w:val="26"/>
        </w:rPr>
        <w:t xml:space="preserve">A. </w:t>
      </w:r>
      <w:r w:rsidR="00961501" w:rsidRPr="007A11E7">
        <w:rPr>
          <w:color w:val="222222"/>
          <w:sz w:val="26"/>
          <w:szCs w:val="26"/>
        </w:rPr>
        <w:t>J</w:t>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B. </w:t>
      </w:r>
      <w:r w:rsidR="00961501" w:rsidRPr="007A11E7">
        <w:rPr>
          <w:color w:val="222222"/>
          <w:sz w:val="26"/>
          <w:szCs w:val="26"/>
        </w:rPr>
        <w:t>kJ</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C. </w:t>
      </w:r>
      <w:r w:rsidR="00961501" w:rsidRPr="007A11E7">
        <w:rPr>
          <w:color w:val="222222"/>
          <w:sz w:val="26"/>
          <w:szCs w:val="26"/>
        </w:rPr>
        <w:t>calo</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D. </w:t>
      </w:r>
      <w:r w:rsidR="00961501" w:rsidRPr="007A11E7">
        <w:rPr>
          <w:color w:val="222222"/>
          <w:sz w:val="26"/>
          <w:szCs w:val="26"/>
        </w:rPr>
        <w:t>N/m</w:t>
      </w:r>
      <w:r w:rsidR="00961501" w:rsidRPr="007A11E7">
        <w:rPr>
          <w:color w:val="222222"/>
          <w:sz w:val="26"/>
          <w:szCs w:val="26"/>
          <w:vertAlign w:val="superscript"/>
        </w:rPr>
        <w:t>2</w:t>
      </w:r>
    </w:p>
    <w:p w14:paraId="3772C8AB" w14:textId="77777777" w:rsidR="00961501" w:rsidRPr="007A11E7" w:rsidRDefault="00961501" w:rsidP="00961501">
      <w:pPr>
        <w:tabs>
          <w:tab w:val="left" w:pos="360"/>
        </w:tabs>
        <w:spacing w:line="276" w:lineRule="auto"/>
        <w:jc w:val="both"/>
        <w:rPr>
          <w:color w:val="222222"/>
          <w:sz w:val="26"/>
          <w:szCs w:val="26"/>
        </w:rPr>
      </w:pPr>
      <w:r w:rsidRPr="007A11E7">
        <w:rPr>
          <w:b/>
          <w:bCs/>
          <w:color w:val="000000" w:themeColor="text1"/>
          <w:sz w:val="26"/>
          <w:szCs w:val="26"/>
        </w:rPr>
        <w:lastRenderedPageBreak/>
        <w:t>Câu 9.</w:t>
      </w:r>
      <w:r w:rsidRPr="007A11E7">
        <w:rPr>
          <w:color w:val="000000" w:themeColor="text1"/>
          <w:sz w:val="26"/>
          <w:szCs w:val="26"/>
        </w:rPr>
        <w:t xml:space="preserve"> </w:t>
      </w:r>
      <w:r w:rsidRPr="007A11E7">
        <w:rPr>
          <w:color w:val="222222"/>
          <w:sz w:val="26"/>
          <w:szCs w:val="26"/>
        </w:rPr>
        <w:t>Gọi t là nhiệt độ lúc sau, t</w:t>
      </w:r>
      <w:r w:rsidRPr="007A11E7">
        <w:rPr>
          <w:color w:val="222222"/>
          <w:sz w:val="26"/>
          <w:szCs w:val="26"/>
          <w:vertAlign w:val="subscript"/>
        </w:rPr>
        <w:t>0</w:t>
      </w:r>
      <w:r w:rsidRPr="007A11E7">
        <w:rPr>
          <w:color w:val="222222"/>
          <w:sz w:val="26"/>
          <w:szCs w:val="26"/>
        </w:rPr>
        <w:t> là nhiệt độ lúc đầu của vật. Công thức nào là công thức tính nhiệt lượng mà vật thu vào?</w:t>
      </w:r>
    </w:p>
    <w:p w14:paraId="49890EDA" w14:textId="6346D081" w:rsidR="00961501" w:rsidRPr="007A11E7" w:rsidRDefault="009344E7" w:rsidP="00961501">
      <w:pPr>
        <w:shd w:val="clear" w:color="auto" w:fill="FFFFFF"/>
        <w:spacing w:line="276" w:lineRule="auto"/>
        <w:ind w:firstLine="360"/>
        <w:jc w:val="both"/>
        <w:rPr>
          <w:color w:val="222222"/>
          <w:sz w:val="26"/>
          <w:szCs w:val="26"/>
        </w:rPr>
      </w:pPr>
      <w:r w:rsidRPr="007A11E7">
        <w:rPr>
          <w:b/>
          <w:caps/>
          <w:color w:val="222222"/>
          <w:sz w:val="26"/>
          <w:szCs w:val="26"/>
        </w:rPr>
        <w:t xml:space="preserve">A. </w:t>
      </w:r>
      <w:r w:rsidR="00961501" w:rsidRPr="007A11E7">
        <w:rPr>
          <w:color w:val="222222"/>
          <w:sz w:val="26"/>
          <w:szCs w:val="26"/>
        </w:rPr>
        <w:t>Q = m(t – t</w:t>
      </w:r>
      <w:r w:rsidR="00961501" w:rsidRPr="007A11E7">
        <w:rPr>
          <w:color w:val="222222"/>
          <w:sz w:val="26"/>
          <w:szCs w:val="26"/>
          <w:vertAlign w:val="subscript"/>
        </w:rPr>
        <w:t>0</w:t>
      </w:r>
      <w:r w:rsidR="00961501" w:rsidRPr="007A11E7">
        <w:rPr>
          <w:color w:val="222222"/>
          <w:sz w:val="26"/>
          <w:szCs w:val="26"/>
        </w:rPr>
        <w:t>)</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B. </w:t>
      </w:r>
      <w:r w:rsidR="00961501" w:rsidRPr="007A11E7">
        <w:rPr>
          <w:color w:val="222222"/>
          <w:sz w:val="26"/>
          <w:szCs w:val="26"/>
        </w:rPr>
        <w:t>Q = mc(t</w:t>
      </w:r>
      <w:r w:rsidR="00961501" w:rsidRPr="007A11E7">
        <w:rPr>
          <w:color w:val="222222"/>
          <w:sz w:val="26"/>
          <w:szCs w:val="26"/>
          <w:vertAlign w:val="subscript"/>
        </w:rPr>
        <w:t>0</w:t>
      </w:r>
      <w:r w:rsidR="00961501" w:rsidRPr="007A11E7">
        <w:rPr>
          <w:color w:val="222222"/>
          <w:sz w:val="26"/>
          <w:szCs w:val="26"/>
        </w:rPr>
        <w:t> – t)</w:t>
      </w:r>
    </w:p>
    <w:p w14:paraId="2A0BAD05" w14:textId="50F38434" w:rsidR="00961501" w:rsidRPr="007A11E7" w:rsidRDefault="009344E7" w:rsidP="00961501">
      <w:pPr>
        <w:shd w:val="clear" w:color="auto" w:fill="FFFFFF"/>
        <w:spacing w:line="276" w:lineRule="auto"/>
        <w:ind w:firstLine="360"/>
        <w:jc w:val="both"/>
        <w:rPr>
          <w:color w:val="222222"/>
          <w:sz w:val="26"/>
          <w:szCs w:val="26"/>
        </w:rPr>
      </w:pPr>
      <w:r w:rsidRPr="007A11E7">
        <w:rPr>
          <w:b/>
          <w:caps/>
          <w:color w:val="222222"/>
          <w:sz w:val="26"/>
          <w:szCs w:val="26"/>
        </w:rPr>
        <w:t xml:space="preserve">C. </w:t>
      </w:r>
      <w:r w:rsidR="00961501" w:rsidRPr="007A11E7">
        <w:rPr>
          <w:color w:val="222222"/>
          <w:sz w:val="26"/>
          <w:szCs w:val="26"/>
        </w:rPr>
        <w:t>Q = mc</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D. </w:t>
      </w:r>
      <w:r w:rsidR="00961501" w:rsidRPr="007A11E7">
        <w:rPr>
          <w:color w:val="222222"/>
          <w:sz w:val="26"/>
          <w:szCs w:val="26"/>
        </w:rPr>
        <w:t>Q = mc(t – t</w:t>
      </w:r>
      <w:r w:rsidR="00961501" w:rsidRPr="007A11E7">
        <w:rPr>
          <w:color w:val="222222"/>
          <w:sz w:val="26"/>
          <w:szCs w:val="26"/>
          <w:vertAlign w:val="subscript"/>
        </w:rPr>
        <w:t>0</w:t>
      </w:r>
      <w:r w:rsidR="00961501" w:rsidRPr="007A11E7">
        <w:rPr>
          <w:color w:val="222222"/>
          <w:sz w:val="26"/>
          <w:szCs w:val="26"/>
        </w:rPr>
        <w:t>)</w:t>
      </w:r>
    </w:p>
    <w:p w14:paraId="1CF95AE8" w14:textId="3CC77ED9" w:rsidR="00961501" w:rsidRPr="007A11E7" w:rsidRDefault="00961501" w:rsidP="00961501">
      <w:pPr>
        <w:spacing w:line="276" w:lineRule="auto"/>
        <w:jc w:val="both"/>
        <w:rPr>
          <w:color w:val="222222"/>
          <w:sz w:val="26"/>
          <w:szCs w:val="26"/>
        </w:rPr>
      </w:pPr>
      <w:r w:rsidRPr="007A11E7">
        <w:rPr>
          <w:b/>
          <w:bCs/>
          <w:color w:val="000000" w:themeColor="text1"/>
          <w:sz w:val="26"/>
          <w:szCs w:val="26"/>
          <w:lang w:val="sv-SE"/>
        </w:rPr>
        <w:t>Câu 10</w:t>
      </w:r>
      <w:r w:rsidRPr="007A11E7">
        <w:rPr>
          <w:color w:val="000000" w:themeColor="text1"/>
          <w:sz w:val="26"/>
          <w:szCs w:val="26"/>
          <w:lang w:val="sv-SE"/>
        </w:rPr>
        <w:t xml:space="preserve">. </w:t>
      </w:r>
      <w:r w:rsidRPr="007A11E7">
        <w:rPr>
          <w:color w:val="222222"/>
          <w:sz w:val="26"/>
          <w:szCs w:val="26"/>
        </w:rPr>
        <w:t xml:space="preserve">Có 4 bình </w:t>
      </w:r>
      <w:r w:rsidR="009344E7" w:rsidRPr="007A11E7">
        <w:rPr>
          <w:b/>
          <w:bCs/>
          <w:caps/>
          <w:color w:val="222222"/>
          <w:sz w:val="26"/>
          <w:szCs w:val="26"/>
        </w:rPr>
        <w:t xml:space="preserve">A. B. C. </w:t>
      </w:r>
      <w:r w:rsidRPr="007A11E7">
        <w:rPr>
          <w:color w:val="222222"/>
          <w:sz w:val="26"/>
          <w:szCs w:val="26"/>
        </w:rPr>
        <w:t>D đều đựng nước ở cùng một nhiệt độ với thể tích tương ứng là: 1 lít, 2 lít, 3 lít, 4 lít. Sau khi dùng các đèn cồn giống hệt nhau để đun các bình này khác nhau. Hỏi bình nào có nhiệt độ thấp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6696"/>
      </w:tblGrid>
      <w:tr w:rsidR="00961501" w:rsidRPr="007A11E7" w14:paraId="35EDC9B1" w14:textId="77777777" w:rsidTr="00A37098">
        <w:tc>
          <w:tcPr>
            <w:tcW w:w="4818" w:type="dxa"/>
          </w:tcPr>
          <w:p w14:paraId="252131B4" w14:textId="7F329C34" w:rsidR="00961501" w:rsidRPr="007A11E7" w:rsidRDefault="009344E7" w:rsidP="00A37098">
            <w:pPr>
              <w:shd w:val="clear" w:color="auto" w:fill="FFFFFF"/>
              <w:spacing w:line="276" w:lineRule="auto"/>
              <w:ind w:firstLine="360"/>
              <w:jc w:val="both"/>
              <w:rPr>
                <w:color w:val="222222"/>
                <w:sz w:val="26"/>
                <w:szCs w:val="26"/>
              </w:rPr>
            </w:pPr>
            <w:r w:rsidRPr="007A11E7">
              <w:rPr>
                <w:b/>
                <w:caps/>
                <w:color w:val="000000"/>
                <w:sz w:val="26"/>
                <w:szCs w:val="26"/>
              </w:rPr>
              <w:t xml:space="preserve">A. </w:t>
            </w:r>
            <w:r w:rsidR="00961501" w:rsidRPr="007A11E7">
              <w:rPr>
                <w:color w:val="000000"/>
                <w:sz w:val="26"/>
                <w:szCs w:val="26"/>
              </w:rPr>
              <w:t>Bình D</w:t>
            </w:r>
          </w:p>
          <w:p w14:paraId="057C7B72" w14:textId="5CAC52B8" w:rsidR="00961501" w:rsidRPr="007A11E7" w:rsidRDefault="009344E7" w:rsidP="00A37098">
            <w:pPr>
              <w:shd w:val="clear" w:color="auto" w:fill="FFFFFF"/>
              <w:spacing w:line="276" w:lineRule="auto"/>
              <w:ind w:firstLine="360"/>
              <w:jc w:val="both"/>
              <w:rPr>
                <w:color w:val="222222"/>
                <w:sz w:val="26"/>
                <w:szCs w:val="26"/>
              </w:rPr>
            </w:pPr>
            <w:r w:rsidRPr="007A11E7">
              <w:rPr>
                <w:b/>
                <w:caps/>
                <w:color w:val="000000"/>
                <w:sz w:val="26"/>
                <w:szCs w:val="26"/>
              </w:rPr>
              <w:t xml:space="preserve">B. </w:t>
            </w:r>
            <w:r w:rsidR="00961501" w:rsidRPr="007A11E7">
              <w:rPr>
                <w:color w:val="000000"/>
                <w:sz w:val="26"/>
                <w:szCs w:val="26"/>
              </w:rPr>
              <w:t>Bình B</w:t>
            </w:r>
          </w:p>
          <w:p w14:paraId="1398689C" w14:textId="3920ED73" w:rsidR="00961501" w:rsidRPr="007A11E7" w:rsidRDefault="009344E7" w:rsidP="00A37098">
            <w:pPr>
              <w:shd w:val="clear" w:color="auto" w:fill="FFFFFF"/>
              <w:spacing w:line="276" w:lineRule="auto"/>
              <w:ind w:firstLine="360"/>
              <w:jc w:val="both"/>
              <w:rPr>
                <w:color w:val="222222"/>
                <w:sz w:val="26"/>
                <w:szCs w:val="26"/>
              </w:rPr>
            </w:pPr>
            <w:r w:rsidRPr="007A11E7">
              <w:rPr>
                <w:b/>
                <w:caps/>
                <w:color w:val="000000"/>
                <w:sz w:val="26"/>
                <w:szCs w:val="26"/>
              </w:rPr>
              <w:t xml:space="preserve">C. </w:t>
            </w:r>
            <w:r w:rsidR="00961501" w:rsidRPr="007A11E7">
              <w:rPr>
                <w:color w:val="000000"/>
                <w:sz w:val="26"/>
                <w:szCs w:val="26"/>
              </w:rPr>
              <w:t>Bình C</w:t>
            </w:r>
          </w:p>
          <w:p w14:paraId="58F1D1E2" w14:textId="58BAAC2B" w:rsidR="00961501" w:rsidRPr="007A11E7" w:rsidRDefault="009344E7" w:rsidP="00A37098">
            <w:pPr>
              <w:shd w:val="clear" w:color="auto" w:fill="FFFFFF"/>
              <w:spacing w:line="276" w:lineRule="auto"/>
              <w:ind w:firstLine="360"/>
              <w:jc w:val="both"/>
              <w:rPr>
                <w:color w:val="000000"/>
                <w:sz w:val="26"/>
                <w:szCs w:val="26"/>
              </w:rPr>
            </w:pPr>
            <w:r w:rsidRPr="007A11E7">
              <w:rPr>
                <w:b/>
                <w:caps/>
                <w:color w:val="000000"/>
                <w:sz w:val="26"/>
                <w:szCs w:val="26"/>
              </w:rPr>
              <w:t xml:space="preserve">D. </w:t>
            </w:r>
            <w:r w:rsidR="00961501" w:rsidRPr="007A11E7">
              <w:rPr>
                <w:color w:val="000000"/>
                <w:sz w:val="26"/>
                <w:szCs w:val="26"/>
              </w:rPr>
              <w:t>Bình A</w:t>
            </w:r>
          </w:p>
        </w:tc>
        <w:tc>
          <w:tcPr>
            <w:tcW w:w="4818" w:type="dxa"/>
          </w:tcPr>
          <w:p w14:paraId="500DA132" w14:textId="77777777" w:rsidR="00961501" w:rsidRPr="007A11E7" w:rsidRDefault="00961501" w:rsidP="00A37098">
            <w:pPr>
              <w:spacing w:line="276" w:lineRule="auto"/>
              <w:jc w:val="both"/>
              <w:rPr>
                <w:color w:val="222222"/>
                <w:sz w:val="26"/>
                <w:szCs w:val="26"/>
              </w:rPr>
            </w:pPr>
            <w:r w:rsidRPr="007A11E7">
              <w:rPr>
                <w:noProof/>
              </w:rPr>
              <w:drawing>
                <wp:inline distT="0" distB="0" distL="0" distR="0" wp14:anchorId="65D88BA9" wp14:editId="3F72AFAE">
                  <wp:extent cx="4114800" cy="974329"/>
                  <wp:effectExtent l="0" t="0" r="0" b="0"/>
                  <wp:docPr id="30123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ó 4 hình A, B, C, D đều đựng nước ở cùng một nhiệt độ. Sau khi"/>
                          <pic:cNvPicPr>
                            <a:picLocks noChangeAspect="1" noChangeArrowheads="1"/>
                          </pic:cNvPicPr>
                        </pic:nvPicPr>
                        <pic:blipFill rotWithShape="1">
                          <a:blip r:embed="rId41">
                            <a:extLst>
                              <a:ext uri="{BEBA8EAE-BF5A-486C-A8C5-ECC9F3942E4B}">
                                <a14:imgProps xmlns:a14="http://schemas.microsoft.com/office/drawing/2010/main">
                                  <a14:imgLayer r:embed="rId4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4054" t="13605" r="4633" b="10204"/>
                          <a:stretch/>
                        </pic:blipFill>
                        <pic:spPr bwMode="auto">
                          <a:xfrm>
                            <a:off x="0" y="0"/>
                            <a:ext cx="4127031" cy="9772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E5F4C8F" w14:textId="77777777" w:rsidR="00961501" w:rsidRPr="007A11E7" w:rsidRDefault="00961501" w:rsidP="00961501">
      <w:pPr>
        <w:spacing w:line="276" w:lineRule="auto"/>
        <w:jc w:val="both"/>
        <w:rPr>
          <w:color w:val="222222"/>
          <w:sz w:val="26"/>
          <w:szCs w:val="26"/>
        </w:rPr>
      </w:pPr>
      <w:r w:rsidRPr="007A11E7">
        <w:rPr>
          <w:b/>
          <w:bCs/>
          <w:color w:val="000000" w:themeColor="text1"/>
          <w:sz w:val="26"/>
          <w:szCs w:val="26"/>
        </w:rPr>
        <w:t xml:space="preserve">Câu 11. </w:t>
      </w:r>
      <w:r w:rsidRPr="007A11E7">
        <w:rPr>
          <w:color w:val="222222"/>
          <w:sz w:val="26"/>
          <w:szCs w:val="26"/>
        </w:rPr>
        <w:t>Nhiệt dung riêng của nhôm lớn hơn thép. Vì vậy để tăng nhiệt độ của 1kg nhôm và 1kg thép thêm 10</w:t>
      </w:r>
      <w:r w:rsidRPr="007A11E7">
        <w:rPr>
          <w:color w:val="222222"/>
          <w:sz w:val="26"/>
          <w:szCs w:val="26"/>
          <w:vertAlign w:val="superscript"/>
        </w:rPr>
        <w:t>0</w:t>
      </w:r>
      <w:r w:rsidRPr="007A11E7">
        <w:rPr>
          <w:color w:val="222222"/>
          <w:sz w:val="26"/>
          <w:szCs w:val="26"/>
        </w:rPr>
        <w:t>C thì:</w:t>
      </w:r>
    </w:p>
    <w:p w14:paraId="2909122C" w14:textId="24F6C481"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A. </w:t>
      </w:r>
      <w:r w:rsidR="00961501" w:rsidRPr="007A11E7">
        <w:rPr>
          <w:color w:val="000000"/>
          <w:sz w:val="26"/>
          <w:szCs w:val="26"/>
        </w:rPr>
        <w:t>Khối nhôm cần nhiều nhiệt lượng hơn khối thép.</w:t>
      </w:r>
    </w:p>
    <w:p w14:paraId="5C0ADE27" w14:textId="2407D9FD"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B. </w:t>
      </w:r>
      <w:r w:rsidR="00961501" w:rsidRPr="007A11E7">
        <w:rPr>
          <w:color w:val="000000"/>
          <w:sz w:val="26"/>
          <w:szCs w:val="26"/>
        </w:rPr>
        <w:t>Khối thép cần nhiều nhiệt lượng hơn khối nhôm.</w:t>
      </w:r>
    </w:p>
    <w:p w14:paraId="27F9528A" w14:textId="695F30EE"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C. </w:t>
      </w:r>
      <w:r w:rsidR="00961501" w:rsidRPr="007A11E7">
        <w:rPr>
          <w:color w:val="000000"/>
          <w:sz w:val="26"/>
          <w:szCs w:val="26"/>
        </w:rPr>
        <w:t>Hai khối đều cần nhiệt lượng như nhau.</w:t>
      </w:r>
    </w:p>
    <w:p w14:paraId="22E03FD7" w14:textId="210026D0"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D. </w:t>
      </w:r>
      <w:r w:rsidR="00961501" w:rsidRPr="007A11E7">
        <w:rPr>
          <w:color w:val="000000"/>
          <w:sz w:val="26"/>
          <w:szCs w:val="26"/>
        </w:rPr>
        <w:t>Không khẳng định được.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2"/>
        <w:gridCol w:w="3079"/>
      </w:tblGrid>
      <w:tr w:rsidR="00961501" w:rsidRPr="007A11E7" w14:paraId="58514671" w14:textId="77777777" w:rsidTr="00A37098">
        <w:tc>
          <w:tcPr>
            <w:tcW w:w="6652" w:type="dxa"/>
          </w:tcPr>
          <w:p w14:paraId="0FFDEE6E" w14:textId="77777777" w:rsidR="00961501" w:rsidRPr="007A11E7" w:rsidRDefault="00961501" w:rsidP="00A37098">
            <w:pPr>
              <w:spacing w:line="276" w:lineRule="auto"/>
              <w:jc w:val="both"/>
              <w:rPr>
                <w:color w:val="000000"/>
                <w:sz w:val="26"/>
                <w:szCs w:val="26"/>
              </w:rPr>
            </w:pPr>
            <w:r w:rsidRPr="007A11E7">
              <w:rPr>
                <w:b/>
                <w:bCs/>
                <w:color w:val="000000" w:themeColor="text1"/>
                <w:sz w:val="26"/>
                <w:szCs w:val="26"/>
              </w:rPr>
              <w:t xml:space="preserve">Câu 12. </w:t>
            </w:r>
            <w:r w:rsidRPr="007A11E7">
              <w:rPr>
                <w:color w:val="000000"/>
                <w:sz w:val="26"/>
                <w:szCs w:val="26"/>
              </w:rPr>
              <w:t>Đầu thép của một búa máy có khối lượng 15kg nóng lên thêm 20</w:t>
            </w:r>
            <w:r w:rsidRPr="007A11E7">
              <w:rPr>
                <w:color w:val="000000"/>
                <w:sz w:val="26"/>
                <w:szCs w:val="26"/>
                <w:vertAlign w:val="superscript"/>
              </w:rPr>
              <w:t>0</w:t>
            </w:r>
            <w:r w:rsidRPr="007A11E7">
              <w:rPr>
                <w:color w:val="000000"/>
                <w:sz w:val="26"/>
                <w:szCs w:val="26"/>
              </w:rPr>
              <w:t>C sau 1,6 phút hoạt động. Biết rằng chỉ có 40% cơ năng của búa máy chuyển thành nhiệt năng của đầu búa. Công và công suất của búa máy có giá trị là, biết nhiệt dung riêng của thép là 460J/kg.K</w:t>
            </w:r>
          </w:p>
          <w:p w14:paraId="1BB0A4D7" w14:textId="2CD8884C" w:rsidR="00961501" w:rsidRPr="007A11E7" w:rsidRDefault="009344E7" w:rsidP="00A37098">
            <w:pPr>
              <w:shd w:val="clear" w:color="auto" w:fill="FFFFFF"/>
              <w:spacing w:line="276" w:lineRule="auto"/>
              <w:ind w:left="48" w:right="48" w:firstLine="300"/>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A = 345kJ; P = 3593,75W </w:t>
            </w:r>
          </w:p>
          <w:p w14:paraId="62B08C64" w14:textId="7DF6FCF1" w:rsidR="00961501" w:rsidRPr="007A11E7" w:rsidRDefault="009344E7" w:rsidP="00A37098">
            <w:pPr>
              <w:shd w:val="clear" w:color="auto" w:fill="FFFFFF"/>
              <w:spacing w:line="276" w:lineRule="auto"/>
              <w:ind w:left="48" w:right="48" w:firstLine="300"/>
              <w:jc w:val="both"/>
              <w:rPr>
                <w:color w:val="000000"/>
                <w:sz w:val="26"/>
                <w:szCs w:val="26"/>
              </w:rPr>
            </w:pPr>
            <w:r w:rsidRPr="007A11E7">
              <w:rPr>
                <w:b/>
                <w:caps/>
                <w:color w:val="000000"/>
                <w:sz w:val="26"/>
                <w:szCs w:val="26"/>
              </w:rPr>
              <w:t xml:space="preserve">B. </w:t>
            </w:r>
            <w:r w:rsidR="00961501" w:rsidRPr="007A11E7">
              <w:rPr>
                <w:color w:val="000000"/>
                <w:sz w:val="26"/>
                <w:szCs w:val="26"/>
                <w:bdr w:val="none" w:sz="0" w:space="0" w:color="auto" w:frame="1"/>
              </w:rPr>
              <w:t>A = 345kJ; P = 1953,75W </w:t>
            </w:r>
          </w:p>
          <w:p w14:paraId="2A06D2B0" w14:textId="04A79B2E" w:rsidR="00961501" w:rsidRPr="007A11E7" w:rsidRDefault="009344E7" w:rsidP="00A37098">
            <w:pPr>
              <w:shd w:val="clear" w:color="auto" w:fill="FFFFFF"/>
              <w:spacing w:line="276" w:lineRule="auto"/>
              <w:ind w:left="48" w:right="48" w:firstLine="300"/>
              <w:jc w:val="both"/>
              <w:rPr>
                <w:color w:val="000000"/>
                <w:sz w:val="26"/>
                <w:szCs w:val="26"/>
              </w:rPr>
            </w:pPr>
            <w:r w:rsidRPr="007A11E7">
              <w:rPr>
                <w:b/>
                <w:caps/>
                <w:color w:val="000000"/>
                <w:sz w:val="26"/>
                <w:szCs w:val="26"/>
              </w:rPr>
              <w:t xml:space="preserve">C. </w:t>
            </w:r>
            <w:r w:rsidR="00961501" w:rsidRPr="007A11E7">
              <w:rPr>
                <w:color w:val="000000"/>
                <w:sz w:val="26"/>
                <w:szCs w:val="26"/>
                <w:bdr w:val="none" w:sz="0" w:space="0" w:color="auto" w:frame="1"/>
              </w:rPr>
              <w:t>A = 345J; P = 15,9375W </w:t>
            </w:r>
          </w:p>
          <w:p w14:paraId="62CD752A" w14:textId="5F074A7D" w:rsidR="00961501" w:rsidRPr="007A11E7" w:rsidRDefault="009344E7" w:rsidP="00A37098">
            <w:pPr>
              <w:shd w:val="clear" w:color="auto" w:fill="FFFFFF"/>
              <w:spacing w:line="276" w:lineRule="auto"/>
              <w:ind w:left="48" w:right="48" w:firstLine="300"/>
              <w:jc w:val="both"/>
              <w:rPr>
                <w:color w:val="000000"/>
                <w:sz w:val="26"/>
                <w:szCs w:val="26"/>
                <w:bdr w:val="none" w:sz="0" w:space="0" w:color="auto" w:frame="1"/>
              </w:rPr>
            </w:pPr>
            <w:r w:rsidRPr="007A11E7">
              <w:rPr>
                <w:b/>
                <w:caps/>
                <w:color w:val="000000"/>
                <w:sz w:val="26"/>
                <w:szCs w:val="26"/>
              </w:rPr>
              <w:t xml:space="preserve">D. </w:t>
            </w:r>
            <w:r w:rsidR="00961501" w:rsidRPr="007A11E7">
              <w:rPr>
                <w:color w:val="000000"/>
                <w:sz w:val="26"/>
                <w:szCs w:val="26"/>
                <w:bdr w:val="none" w:sz="0" w:space="0" w:color="auto" w:frame="1"/>
              </w:rPr>
              <w:t>A = 345J; P = 19,5375W</w:t>
            </w:r>
          </w:p>
        </w:tc>
        <w:tc>
          <w:tcPr>
            <w:tcW w:w="3079" w:type="dxa"/>
            <w:vAlign w:val="center"/>
          </w:tcPr>
          <w:p w14:paraId="7F14B42E" w14:textId="77777777" w:rsidR="00961501" w:rsidRPr="007A11E7" w:rsidRDefault="00961501" w:rsidP="00A37098">
            <w:pPr>
              <w:spacing w:line="276" w:lineRule="auto"/>
              <w:jc w:val="center"/>
              <w:rPr>
                <w:color w:val="000000"/>
                <w:sz w:val="26"/>
                <w:szCs w:val="26"/>
              </w:rPr>
            </w:pPr>
            <w:r w:rsidRPr="007A11E7">
              <w:rPr>
                <w:noProof/>
                <w:color w:val="000000"/>
                <w:sz w:val="26"/>
                <w:szCs w:val="26"/>
              </w:rPr>
              <w:drawing>
                <wp:inline distT="0" distB="0" distL="0" distR="0" wp14:anchorId="2DCA8585" wp14:editId="4D711AF4">
                  <wp:extent cx="1753683" cy="1932167"/>
                  <wp:effectExtent l="0" t="0" r="0" b="0"/>
                  <wp:docPr id="503923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23469" name="Picture 2" descr="Diagram of a crane with a block and a pile&#10;&#10;Description automatically generated with medium confidence"/>
                          <pic:cNvPicPr>
                            <a:picLocks noChangeAspect="1" noChangeArrowheads="1"/>
                          </pic:cNvPicPr>
                        </pic:nvPicPr>
                        <pic:blipFill>
                          <a:blip r:embed="rId58">
                            <a:extLst>
                              <a:ext uri="{BEBA8EAE-BF5A-486C-A8C5-ECC9F3942E4B}">
                                <a14:imgProps xmlns:a14="http://schemas.microsoft.com/office/drawing/2010/main">
                                  <a14:imgLayer r:embed="rId5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60722" cy="1939922"/>
                          </a:xfrm>
                          <a:prstGeom prst="rect">
                            <a:avLst/>
                          </a:prstGeom>
                          <a:noFill/>
                        </pic:spPr>
                      </pic:pic>
                    </a:graphicData>
                  </a:graphic>
                </wp:inline>
              </w:drawing>
            </w:r>
          </w:p>
        </w:tc>
      </w:tr>
    </w:tbl>
    <w:p w14:paraId="41082F19" w14:textId="77777777" w:rsidR="00961501" w:rsidRPr="007A11E7" w:rsidRDefault="00961501" w:rsidP="00961501">
      <w:pPr>
        <w:spacing w:line="276" w:lineRule="auto"/>
        <w:jc w:val="both"/>
        <w:rPr>
          <w:color w:val="000000"/>
          <w:sz w:val="26"/>
          <w:szCs w:val="26"/>
        </w:rPr>
      </w:pPr>
      <w:r w:rsidRPr="007A11E7">
        <w:rPr>
          <w:rStyle w:val="fontstyle01"/>
          <w:rFonts w:ascii="Times New Roman" w:hAnsi="Times New Roman"/>
          <w:b/>
          <w:bCs/>
          <w:color w:val="000000" w:themeColor="text1"/>
        </w:rPr>
        <w:t xml:space="preserve">Câu 13. </w:t>
      </w:r>
      <w:r w:rsidRPr="007A11E7">
        <w:rPr>
          <w:rStyle w:val="fontstyle01"/>
          <w:rFonts w:ascii="Times New Roman" w:hAnsi="Times New Roman"/>
          <w:color w:val="000000" w:themeColor="text1"/>
        </w:rPr>
        <w:t>M</w:t>
      </w:r>
      <w:r w:rsidRPr="007A11E7">
        <w:rPr>
          <w:color w:val="000000"/>
          <w:sz w:val="26"/>
          <w:szCs w:val="26"/>
        </w:rPr>
        <w:t>ột vật bằng đồng có khối lượng m = 10kg đang ở 20</w:t>
      </w:r>
      <w:r w:rsidRPr="007A11E7">
        <w:rPr>
          <w:color w:val="000000"/>
          <w:sz w:val="26"/>
          <w:szCs w:val="26"/>
          <w:vertAlign w:val="superscript"/>
        </w:rPr>
        <w:t>0</w:t>
      </w:r>
      <w:r w:rsidRPr="007A11E7">
        <w:rPr>
          <w:color w:val="000000"/>
          <w:sz w:val="26"/>
          <w:szCs w:val="26"/>
        </w:rPr>
        <w:t>C để vật đó đạt được nhiệt độ 70</w:t>
      </w:r>
      <w:r w:rsidRPr="007A11E7">
        <w:rPr>
          <w:color w:val="000000"/>
          <w:sz w:val="26"/>
          <w:szCs w:val="26"/>
          <w:vertAlign w:val="superscript"/>
        </w:rPr>
        <w:t>0</w:t>
      </w:r>
      <w:r w:rsidRPr="007A11E7">
        <w:rPr>
          <w:color w:val="000000"/>
          <w:sz w:val="26"/>
          <w:szCs w:val="26"/>
        </w:rPr>
        <w:t>C thì vật bằng đồng cần hấp thụ một nhiệt lượng có giá trị là: biết nhiệt dung riêng của đồng là 380J/kg.K)</w:t>
      </w:r>
    </w:p>
    <w:p w14:paraId="7203A7F2" w14:textId="5D447EAD"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190J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bdr w:val="none" w:sz="0" w:space="0" w:color="auto" w:frame="1"/>
        </w:rPr>
        <w:t>19J </w:t>
      </w:r>
      <w:r w:rsidR="00961501" w:rsidRPr="007A11E7">
        <w:rPr>
          <w:color w:val="000000"/>
          <w:sz w:val="26"/>
          <w:szCs w:val="26"/>
        </w:rPr>
        <w:tab/>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bdr w:val="none" w:sz="0" w:space="0" w:color="auto" w:frame="1"/>
        </w:rPr>
        <w:t>190kJ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bdr w:val="none" w:sz="0" w:space="0" w:color="auto" w:frame="1"/>
        </w:rPr>
        <w:t>19kJ</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7"/>
        <w:gridCol w:w="1464"/>
      </w:tblGrid>
      <w:tr w:rsidR="00961501" w:rsidRPr="007A11E7" w14:paraId="51F971B4" w14:textId="77777777" w:rsidTr="00A37098">
        <w:tc>
          <w:tcPr>
            <w:tcW w:w="8267" w:type="dxa"/>
          </w:tcPr>
          <w:p w14:paraId="114EF543" w14:textId="77777777" w:rsidR="00961501" w:rsidRPr="007A11E7" w:rsidRDefault="00961501" w:rsidP="00A37098">
            <w:pPr>
              <w:spacing w:line="276" w:lineRule="auto"/>
              <w:jc w:val="both"/>
              <w:rPr>
                <w:color w:val="000000"/>
                <w:sz w:val="26"/>
                <w:szCs w:val="26"/>
              </w:rPr>
            </w:pPr>
            <w:r w:rsidRPr="007A11E7">
              <w:rPr>
                <w:b/>
                <w:bCs/>
                <w:color w:val="000000" w:themeColor="text1"/>
                <w:sz w:val="26"/>
                <w:szCs w:val="26"/>
                <w:shd w:val="clear" w:color="auto" w:fill="FFFFFF"/>
              </w:rPr>
              <w:t xml:space="preserve">Câu 14. </w:t>
            </w:r>
            <w:r w:rsidRPr="007A11E7">
              <w:rPr>
                <w:color w:val="000000"/>
                <w:sz w:val="26"/>
                <w:szCs w:val="26"/>
              </w:rPr>
              <w:t>Người ta cung cấp cho 10l nước một nhiệt lượng 840kJ làm tăng từ nhiệt độ ban đầu t</w:t>
            </w:r>
            <w:r w:rsidRPr="007A11E7">
              <w:rPr>
                <w:color w:val="000000"/>
                <w:sz w:val="26"/>
                <w:szCs w:val="26"/>
                <w:vertAlign w:val="subscript"/>
              </w:rPr>
              <w:t>1</w:t>
            </w:r>
            <w:r w:rsidRPr="007A11E7">
              <w:rPr>
                <w:color w:val="000000"/>
                <w:sz w:val="26"/>
                <w:szCs w:val="26"/>
              </w:rPr>
              <w:t> = 25</w:t>
            </w:r>
            <w:r w:rsidRPr="007A11E7">
              <w:rPr>
                <w:color w:val="000000"/>
                <w:sz w:val="26"/>
                <w:szCs w:val="26"/>
                <w:vertAlign w:val="superscript"/>
              </w:rPr>
              <w:t>0</w:t>
            </w:r>
            <w:r w:rsidRPr="007A11E7">
              <w:rPr>
                <w:color w:val="000000"/>
                <w:sz w:val="26"/>
                <w:szCs w:val="26"/>
              </w:rPr>
              <w:t>C đến nhiệt độ t</w:t>
            </w:r>
            <w:r w:rsidRPr="007A11E7">
              <w:rPr>
                <w:color w:val="000000"/>
                <w:sz w:val="26"/>
                <w:szCs w:val="26"/>
                <w:vertAlign w:val="subscript"/>
              </w:rPr>
              <w:t>2</w:t>
            </w:r>
            <w:r w:rsidRPr="007A11E7">
              <w:rPr>
                <w:color w:val="000000"/>
                <w:sz w:val="26"/>
                <w:szCs w:val="26"/>
              </w:rPr>
              <w:t>. Biết nhiệt dung riêng của nước là 4200J/kg.K, khối lượng riêng của nước là 1000kg/m</w:t>
            </w:r>
            <w:r w:rsidRPr="007A11E7">
              <w:rPr>
                <w:color w:val="000000"/>
                <w:sz w:val="26"/>
                <w:szCs w:val="26"/>
                <w:vertAlign w:val="superscript"/>
              </w:rPr>
              <w:t>3</w:t>
            </w:r>
            <w:r w:rsidRPr="007A11E7">
              <w:rPr>
                <w:color w:val="000000"/>
                <w:sz w:val="26"/>
                <w:szCs w:val="26"/>
              </w:rPr>
              <w:t>. Nhiệt độ t</w:t>
            </w:r>
            <w:r w:rsidRPr="007A11E7">
              <w:rPr>
                <w:color w:val="000000"/>
                <w:sz w:val="26"/>
                <w:szCs w:val="26"/>
                <w:vertAlign w:val="subscript"/>
              </w:rPr>
              <w:t>2</w:t>
            </w:r>
            <w:r w:rsidRPr="007A11E7">
              <w:rPr>
                <w:color w:val="000000"/>
                <w:sz w:val="26"/>
                <w:szCs w:val="26"/>
              </w:rPr>
              <w:t> là:</w:t>
            </w:r>
          </w:p>
          <w:p w14:paraId="1D23D90B" w14:textId="07B8CA40" w:rsidR="00961501" w:rsidRPr="007A11E7" w:rsidRDefault="009344E7" w:rsidP="00A37098">
            <w:pPr>
              <w:spacing w:line="276" w:lineRule="auto"/>
              <w:ind w:right="48" w:firstLine="348"/>
              <w:jc w:val="both"/>
              <w:rPr>
                <w:color w:val="000000"/>
                <w:sz w:val="26"/>
                <w:szCs w:val="26"/>
                <w:bdr w:val="none" w:sz="0" w:space="0" w:color="auto" w:frame="1"/>
              </w:rPr>
            </w:pPr>
            <w:r w:rsidRPr="007A11E7">
              <w:rPr>
                <w:b/>
                <w:caps/>
                <w:color w:val="000000"/>
                <w:sz w:val="26"/>
                <w:szCs w:val="26"/>
              </w:rPr>
              <w:t xml:space="preserve">A. </w:t>
            </w:r>
            <w:r w:rsidR="00961501" w:rsidRPr="007A11E7">
              <w:rPr>
                <w:color w:val="000000"/>
                <w:sz w:val="26"/>
                <w:szCs w:val="26"/>
                <w:bdr w:val="none" w:sz="0" w:space="0" w:color="auto" w:frame="1"/>
              </w:rPr>
              <w:t>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bdr w:val="none" w:sz="0" w:space="0" w:color="auto" w:frame="1"/>
              </w:rPr>
              <w:t>45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bdr w:val="none" w:sz="0" w:space="0" w:color="auto" w:frame="1"/>
              </w:rPr>
              <w:t>40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bdr w:val="none" w:sz="0" w:space="0" w:color="auto" w:frame="1"/>
              </w:rPr>
              <w:t>30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w:t>
            </w:r>
          </w:p>
        </w:tc>
        <w:tc>
          <w:tcPr>
            <w:tcW w:w="1464" w:type="dxa"/>
            <w:vAlign w:val="center"/>
          </w:tcPr>
          <w:p w14:paraId="034A3C56" w14:textId="77777777" w:rsidR="00961501" w:rsidRPr="007A11E7" w:rsidRDefault="00961501" w:rsidP="00A37098">
            <w:pPr>
              <w:spacing w:line="276" w:lineRule="auto"/>
              <w:ind w:right="48"/>
              <w:jc w:val="center"/>
              <w:rPr>
                <w:color w:val="000000"/>
                <w:sz w:val="26"/>
                <w:szCs w:val="26"/>
                <w:bdr w:val="none" w:sz="0" w:space="0" w:color="auto" w:frame="1"/>
              </w:rPr>
            </w:pPr>
            <w:r w:rsidRPr="007A11E7">
              <w:rPr>
                <w:noProof/>
              </w:rPr>
              <w:drawing>
                <wp:inline distT="0" distB="0" distL="0" distR="0" wp14:anchorId="0723E21A" wp14:editId="5EBDCB2C">
                  <wp:extent cx="759347" cy="970746"/>
                  <wp:effectExtent l="0" t="0" r="3175" b="1270"/>
                  <wp:docPr id="283722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2631"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l="11195" r="11195"/>
                          <a:stretch>
                            <a:fillRect/>
                          </a:stretch>
                        </pic:blipFill>
                        <pic:spPr bwMode="auto">
                          <a:xfrm>
                            <a:off x="0" y="0"/>
                            <a:ext cx="759347" cy="97074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6CFB87B" w14:textId="77777777" w:rsidR="00961501" w:rsidRPr="007A11E7" w:rsidRDefault="00961501" w:rsidP="00961501">
      <w:pPr>
        <w:shd w:val="clear" w:color="auto" w:fill="FFFFFF"/>
        <w:spacing w:line="276" w:lineRule="auto"/>
        <w:ind w:right="48"/>
        <w:jc w:val="both"/>
        <w:rPr>
          <w:color w:val="000000"/>
          <w:sz w:val="26"/>
          <w:szCs w:val="26"/>
        </w:rPr>
      </w:pPr>
    </w:p>
    <w:p w14:paraId="59E50A0B" w14:textId="77777777" w:rsidR="00961501" w:rsidRPr="007A11E7" w:rsidRDefault="00961501" w:rsidP="00961501">
      <w:pPr>
        <w:pStyle w:val="ListParagraph"/>
        <w:spacing w:after="0" w:line="276" w:lineRule="auto"/>
        <w:ind w:left="0"/>
        <w:jc w:val="both"/>
        <w:rPr>
          <w:rFonts w:ascii="Times New Roman" w:eastAsia="Times New Roman" w:hAnsi="Times New Roman" w:cs="Times New Roman"/>
          <w:color w:val="000000"/>
          <w:sz w:val="26"/>
          <w:szCs w:val="26"/>
        </w:rPr>
      </w:pPr>
      <w:r w:rsidRPr="007A11E7">
        <w:rPr>
          <w:rFonts w:ascii="Times New Roman" w:hAnsi="Times New Roman" w:cs="Times New Roman"/>
          <w:b/>
          <w:bCs/>
          <w:color w:val="000000" w:themeColor="text1"/>
          <w:sz w:val="26"/>
          <w:szCs w:val="26"/>
          <w:shd w:val="clear" w:color="auto" w:fill="FFFFFF"/>
        </w:rPr>
        <w:t>Câu 15.</w:t>
      </w:r>
      <w:r w:rsidRPr="007A11E7">
        <w:rPr>
          <w:rFonts w:ascii="Times New Roman" w:hAnsi="Times New Roman" w:cs="Times New Roman"/>
          <w:color w:val="000000" w:themeColor="text1"/>
          <w:sz w:val="26"/>
          <w:szCs w:val="26"/>
          <w:shd w:val="clear" w:color="auto" w:fill="FFFFFF"/>
        </w:rPr>
        <w:t xml:space="preserve"> </w:t>
      </w:r>
      <w:r w:rsidRPr="007A11E7">
        <w:rPr>
          <w:rFonts w:ascii="Times New Roman" w:eastAsia="Times New Roman" w:hAnsi="Times New Roman" w:cs="Times New Roman"/>
          <w:color w:val="000000"/>
          <w:sz w:val="26"/>
          <w:szCs w:val="26"/>
        </w:rPr>
        <w:t>Người ta cung cấp cho 10l nước một nhiệt lượng 840kJ. Biết nhiệt dung riêng của nước là 4200J/kg.K khối lượng riêng của nước là 1000kg/m</w:t>
      </w:r>
      <w:r w:rsidRPr="007A11E7">
        <w:rPr>
          <w:rFonts w:ascii="Times New Roman" w:eastAsia="Times New Roman" w:hAnsi="Times New Roman" w:cs="Times New Roman"/>
          <w:color w:val="000000"/>
          <w:sz w:val="26"/>
          <w:szCs w:val="26"/>
          <w:vertAlign w:val="superscript"/>
        </w:rPr>
        <w:t>3</w:t>
      </w:r>
      <w:r w:rsidRPr="007A11E7">
        <w:rPr>
          <w:rFonts w:ascii="Times New Roman" w:eastAsia="Times New Roman" w:hAnsi="Times New Roman" w:cs="Times New Roman"/>
          <w:color w:val="000000"/>
          <w:sz w:val="26"/>
          <w:szCs w:val="26"/>
        </w:rPr>
        <w:t>. Nước nóng lên thêm</w:t>
      </w:r>
    </w:p>
    <w:p w14:paraId="42BF2D26" w14:textId="7595A04E"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bdr w:val="none" w:sz="0" w:space="0" w:color="auto" w:frame="1"/>
        </w:rPr>
        <w:t>25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bdr w:val="none" w:sz="0" w:space="0" w:color="auto" w:frame="1"/>
        </w:rPr>
        <w:t>20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bdr w:val="none" w:sz="0" w:space="0" w:color="auto" w:frame="1"/>
        </w:rPr>
        <w:t>30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w:t>
      </w:r>
    </w:p>
    <w:p w14:paraId="3B33ECE3" w14:textId="77777777" w:rsidR="00961501" w:rsidRPr="007A11E7" w:rsidRDefault="00961501" w:rsidP="00961501">
      <w:pPr>
        <w:pStyle w:val="NormalWeb"/>
        <w:shd w:val="clear" w:color="auto" w:fill="FFFFFF"/>
        <w:spacing w:line="276" w:lineRule="auto"/>
        <w:ind w:left="48" w:right="48" w:firstLine="0"/>
        <w:rPr>
          <w:rFonts w:eastAsia="Times New Roman"/>
          <w:color w:val="000000"/>
          <w:sz w:val="26"/>
          <w:szCs w:val="26"/>
        </w:rPr>
      </w:pPr>
      <w:r w:rsidRPr="007A11E7">
        <w:rPr>
          <w:b/>
          <w:bCs/>
          <w:color w:val="000000" w:themeColor="text1"/>
          <w:sz w:val="26"/>
          <w:szCs w:val="26"/>
        </w:rPr>
        <w:t xml:space="preserve">Câu 16. </w:t>
      </w:r>
      <w:r w:rsidRPr="007A11E7">
        <w:rPr>
          <w:rFonts w:eastAsia="Times New Roman"/>
          <w:color w:val="000000"/>
          <w:sz w:val="26"/>
          <w:szCs w:val="26"/>
        </w:rPr>
        <w:t>Người ta cung cấp cho 2kg rượu một nhiệt lượng 175kJ thì nhiệt độ của rượu tăng thêm bao nhiêu? Biết nhiệt dung riêng của rượu là 2500J/kg.K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2801"/>
      </w:tblGrid>
      <w:tr w:rsidR="00961501" w:rsidRPr="007A11E7" w14:paraId="464DFD59" w14:textId="77777777" w:rsidTr="00A37098">
        <w:tc>
          <w:tcPr>
            <w:tcW w:w="6835" w:type="dxa"/>
          </w:tcPr>
          <w:p w14:paraId="52139163" w14:textId="6A176ED4" w:rsidR="00961501" w:rsidRPr="007A11E7" w:rsidRDefault="009344E7" w:rsidP="00A37098">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rPr>
              <w:t>Tăng thêm </w:t>
            </w:r>
            <w:r w:rsidR="00961501" w:rsidRPr="007A11E7">
              <w:rPr>
                <w:color w:val="000000"/>
                <w:sz w:val="26"/>
                <w:szCs w:val="26"/>
                <w:bdr w:val="none" w:sz="0" w:space="0" w:color="auto" w:frame="1"/>
              </w:rPr>
              <w:t>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p>
          <w:p w14:paraId="53BD6366" w14:textId="5273631B" w:rsidR="00961501" w:rsidRPr="007A11E7" w:rsidRDefault="009344E7" w:rsidP="00A37098">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B. </w:t>
            </w:r>
            <w:r w:rsidR="00961501" w:rsidRPr="007A11E7">
              <w:rPr>
                <w:color w:val="000000"/>
                <w:sz w:val="26"/>
                <w:szCs w:val="26"/>
              </w:rPr>
              <w:t>Tăng thêm </w:t>
            </w:r>
            <w:r w:rsidR="00961501" w:rsidRPr="007A11E7">
              <w:rPr>
                <w:color w:val="000000"/>
                <w:sz w:val="26"/>
                <w:szCs w:val="26"/>
                <w:bdr w:val="none" w:sz="0" w:space="0" w:color="auto" w:frame="1"/>
              </w:rPr>
              <w:t>25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p>
          <w:p w14:paraId="239B1121" w14:textId="526EDE2D" w:rsidR="00961501" w:rsidRPr="007A11E7" w:rsidRDefault="009344E7" w:rsidP="00A37098">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C. </w:t>
            </w:r>
            <w:r w:rsidR="00961501" w:rsidRPr="007A11E7">
              <w:rPr>
                <w:color w:val="000000"/>
                <w:sz w:val="26"/>
                <w:szCs w:val="26"/>
              </w:rPr>
              <w:t>Tăng thêm </w:t>
            </w:r>
            <w:r w:rsidR="00961501" w:rsidRPr="007A11E7">
              <w:rPr>
                <w:color w:val="000000"/>
                <w:sz w:val="26"/>
                <w:szCs w:val="26"/>
                <w:bdr w:val="none" w:sz="0" w:space="0" w:color="auto" w:frame="1"/>
              </w:rPr>
              <w:t>0,035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p>
          <w:p w14:paraId="0EECE6FF" w14:textId="483E3F96" w:rsidR="00961501" w:rsidRPr="007A11E7" w:rsidRDefault="009344E7" w:rsidP="00A37098">
            <w:pPr>
              <w:shd w:val="clear" w:color="auto" w:fill="FFFFFF"/>
              <w:spacing w:line="276" w:lineRule="auto"/>
              <w:ind w:left="48" w:right="48" w:firstLine="312"/>
              <w:jc w:val="both"/>
              <w:rPr>
                <w:color w:val="000000"/>
                <w:sz w:val="26"/>
                <w:szCs w:val="26"/>
                <w:bdr w:val="none" w:sz="0" w:space="0" w:color="auto" w:frame="1"/>
              </w:rPr>
            </w:pPr>
            <w:r w:rsidRPr="007A11E7">
              <w:rPr>
                <w:b/>
                <w:caps/>
                <w:color w:val="000000"/>
                <w:sz w:val="26"/>
                <w:szCs w:val="26"/>
              </w:rPr>
              <w:t xml:space="preserve">D. </w:t>
            </w:r>
            <w:r w:rsidR="00961501" w:rsidRPr="007A11E7">
              <w:rPr>
                <w:color w:val="000000"/>
                <w:sz w:val="26"/>
                <w:szCs w:val="26"/>
              </w:rPr>
              <w:t>Tăng thêm </w:t>
            </w:r>
            <w:r w:rsidR="00961501" w:rsidRPr="007A11E7">
              <w:rPr>
                <w:color w:val="000000"/>
                <w:sz w:val="26"/>
                <w:szCs w:val="26"/>
                <w:bdr w:val="none" w:sz="0" w:space="0" w:color="auto" w:frame="1"/>
              </w:rPr>
              <w:t>40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w:t>
            </w:r>
          </w:p>
        </w:tc>
        <w:tc>
          <w:tcPr>
            <w:tcW w:w="2801" w:type="dxa"/>
            <w:vAlign w:val="center"/>
          </w:tcPr>
          <w:p w14:paraId="31668D78" w14:textId="77777777" w:rsidR="00961501" w:rsidRPr="007A11E7" w:rsidRDefault="00961501" w:rsidP="00A37098">
            <w:pPr>
              <w:spacing w:line="276" w:lineRule="auto"/>
              <w:ind w:right="48"/>
              <w:jc w:val="center"/>
              <w:rPr>
                <w:color w:val="000000"/>
                <w:sz w:val="26"/>
                <w:szCs w:val="26"/>
              </w:rPr>
            </w:pPr>
            <w:r w:rsidRPr="007A11E7">
              <w:rPr>
                <w:noProof/>
                <w:sz w:val="26"/>
                <w:szCs w:val="26"/>
              </w:rPr>
              <w:drawing>
                <wp:inline distT="0" distB="0" distL="0" distR="0" wp14:anchorId="20297E40" wp14:editId="72DD2135">
                  <wp:extent cx="790575" cy="818984"/>
                  <wp:effectExtent l="0" t="0" r="0" b="635"/>
                  <wp:docPr id="81319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970" name="Picture 8" descr="A bottle and a glass of wi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01" r="17531" b="10087"/>
                          <a:stretch/>
                        </pic:blipFill>
                        <pic:spPr bwMode="auto">
                          <a:xfrm>
                            <a:off x="0" y="0"/>
                            <a:ext cx="793081" cy="8215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FD277C" w14:textId="0E3EAE6A" w:rsidR="00961501" w:rsidRPr="007A11E7" w:rsidRDefault="00961501" w:rsidP="00961501">
      <w:pPr>
        <w:pStyle w:val="ListParagraph"/>
        <w:spacing w:after="0" w:line="276" w:lineRule="auto"/>
        <w:ind w:left="0"/>
        <w:jc w:val="both"/>
        <w:rPr>
          <w:rFonts w:ascii="Times New Roman" w:eastAsia="Times New Roman" w:hAnsi="Times New Roman" w:cs="Times New Roman"/>
          <w:color w:val="000000"/>
          <w:sz w:val="26"/>
          <w:szCs w:val="26"/>
        </w:rPr>
      </w:pPr>
      <w:r w:rsidRPr="007A11E7">
        <w:rPr>
          <w:rFonts w:ascii="Times New Roman" w:hAnsi="Times New Roman" w:cs="Times New Roman"/>
          <w:b/>
          <w:bCs/>
          <w:color w:val="000000" w:themeColor="text1"/>
          <w:sz w:val="26"/>
          <w:szCs w:val="26"/>
        </w:rPr>
        <w:lastRenderedPageBreak/>
        <w:t xml:space="preserve">Câu 17. </w:t>
      </w:r>
      <w:r w:rsidRPr="007A11E7">
        <w:rPr>
          <w:rFonts w:ascii="Times New Roman" w:eastAsia="Times New Roman" w:hAnsi="Times New Roman" w:cs="Times New Roman"/>
          <w:color w:val="000000"/>
          <w:sz w:val="26"/>
          <w:szCs w:val="26"/>
        </w:rPr>
        <w:t>Phải cung cấp cho 8kg kim loại này ở 40</w:t>
      </w:r>
      <w:r w:rsidRPr="007A11E7">
        <w:rPr>
          <w:rFonts w:ascii="Times New Roman" w:eastAsia="Times New Roman" w:hAnsi="Times New Roman" w:cs="Times New Roman"/>
          <w:color w:val="000000"/>
          <w:sz w:val="26"/>
          <w:szCs w:val="26"/>
          <w:vertAlign w:val="superscript"/>
        </w:rPr>
        <w:t>0</w:t>
      </w:r>
      <w:r w:rsidRPr="007A11E7">
        <w:rPr>
          <w:rFonts w:ascii="Times New Roman" w:eastAsia="Times New Roman" w:hAnsi="Times New Roman" w:cs="Times New Roman"/>
          <w:color w:val="000000"/>
          <w:sz w:val="26"/>
          <w:szCs w:val="26"/>
        </w:rPr>
        <w:t>C một nhiệt lượng là 110,4kJ để nó nóng lên 70</w:t>
      </w:r>
      <w:r w:rsidRPr="007A11E7">
        <w:rPr>
          <w:rFonts w:ascii="Times New Roman" w:eastAsia="Times New Roman" w:hAnsi="Times New Roman" w:cs="Times New Roman"/>
          <w:color w:val="000000"/>
          <w:sz w:val="26"/>
          <w:szCs w:val="26"/>
          <w:vertAlign w:val="superscript"/>
        </w:rPr>
        <w:t>0</w:t>
      </w:r>
      <w:r w:rsidR="009344E7" w:rsidRPr="007A11E7">
        <w:rPr>
          <w:rFonts w:ascii="Times New Roman" w:eastAsia="Times New Roman" w:hAnsi="Times New Roman" w:cs="Times New Roman"/>
          <w:b/>
          <w:color w:val="000000"/>
          <w:sz w:val="26"/>
          <w:szCs w:val="26"/>
        </w:rPr>
        <w:t xml:space="preserve">C. </w:t>
      </w:r>
      <w:r w:rsidRPr="007A11E7">
        <w:rPr>
          <w:rFonts w:ascii="Times New Roman" w:eastAsia="Times New Roman" w:hAnsi="Times New Roman" w:cs="Times New Roman"/>
          <w:color w:val="000000"/>
          <w:sz w:val="26"/>
          <w:szCs w:val="26"/>
        </w:rPr>
        <w:t>Đó là kim loại gì? Biết nhiệt dung riêng của các chất được cho trong bảng sau:</w:t>
      </w:r>
    </w:p>
    <w:tbl>
      <w:tblPr>
        <w:tblStyle w:val="GridTable4-Accent4"/>
        <w:tblW w:w="10165" w:type="dxa"/>
        <w:tblInd w:w="-275" w:type="dxa"/>
        <w:tblLook w:val="04A0" w:firstRow="1" w:lastRow="0" w:firstColumn="1" w:lastColumn="0" w:noHBand="0" w:noVBand="1"/>
      </w:tblPr>
      <w:tblGrid>
        <w:gridCol w:w="1027"/>
        <w:gridCol w:w="1938"/>
        <w:gridCol w:w="1896"/>
        <w:gridCol w:w="1039"/>
        <w:gridCol w:w="2316"/>
        <w:gridCol w:w="1949"/>
      </w:tblGrid>
      <w:tr w:rsidR="00961501" w:rsidRPr="007A11E7" w14:paraId="4A5C7E05" w14:textId="77777777" w:rsidTr="004F4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gridSpan w:val="2"/>
            <w:tcBorders>
              <w:bottom w:val="single" w:sz="4" w:space="0" w:color="FFD966" w:themeColor="accent4" w:themeTint="99"/>
            </w:tcBorders>
            <w:shd w:val="clear" w:color="auto" w:fill="FBE4D5" w:themeFill="accent2" w:themeFillTint="33"/>
            <w:vAlign w:val="center"/>
          </w:tcPr>
          <w:p w14:paraId="62E085F4"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color w:val="000000" w:themeColor="text1"/>
                <w:sz w:val="26"/>
                <w:szCs w:val="26"/>
              </w:rPr>
              <w:t>Chất</w:t>
            </w:r>
          </w:p>
        </w:tc>
        <w:tc>
          <w:tcPr>
            <w:tcW w:w="1896" w:type="dxa"/>
            <w:tcBorders>
              <w:bottom w:val="single" w:sz="4" w:space="0" w:color="FFD966" w:themeColor="accent4" w:themeTint="99"/>
            </w:tcBorders>
            <w:shd w:val="clear" w:color="auto" w:fill="FBE4D5" w:themeFill="accent2" w:themeFillTint="33"/>
            <w:vAlign w:val="center"/>
          </w:tcPr>
          <w:p w14:paraId="5A7FCD89"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6"/>
                <w:szCs w:val="26"/>
              </w:rPr>
            </w:pPr>
            <w:r w:rsidRPr="007A11E7">
              <w:rPr>
                <w:rFonts w:cs="Times New Roman"/>
                <w:color w:val="000000" w:themeColor="text1"/>
                <w:sz w:val="26"/>
                <w:szCs w:val="26"/>
              </w:rPr>
              <w:t>Nhiệt dung riêng (J/kg.K)</w:t>
            </w:r>
          </w:p>
        </w:tc>
        <w:tc>
          <w:tcPr>
            <w:tcW w:w="3355" w:type="dxa"/>
            <w:gridSpan w:val="2"/>
            <w:tcBorders>
              <w:bottom w:val="single" w:sz="4" w:space="0" w:color="FFD966" w:themeColor="accent4" w:themeTint="99"/>
            </w:tcBorders>
            <w:shd w:val="clear" w:color="auto" w:fill="FBE4D5" w:themeFill="accent2" w:themeFillTint="33"/>
            <w:vAlign w:val="center"/>
          </w:tcPr>
          <w:p w14:paraId="73FCF02F"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Chất</w:t>
            </w:r>
          </w:p>
        </w:tc>
        <w:tc>
          <w:tcPr>
            <w:tcW w:w="1949" w:type="dxa"/>
            <w:tcBorders>
              <w:bottom w:val="single" w:sz="4" w:space="0" w:color="FFD966" w:themeColor="accent4" w:themeTint="99"/>
            </w:tcBorders>
            <w:shd w:val="clear" w:color="auto" w:fill="FBE4D5" w:themeFill="accent2" w:themeFillTint="33"/>
            <w:vAlign w:val="center"/>
          </w:tcPr>
          <w:p w14:paraId="49973F19"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Nhiệt dung riêng (J/kg.K)</w:t>
            </w:r>
          </w:p>
        </w:tc>
      </w:tr>
      <w:tr w:rsidR="00961501" w:rsidRPr="007A11E7" w14:paraId="757B159C" w14:textId="77777777" w:rsidTr="004F4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595B5AC9"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Nhôm</w:t>
            </w:r>
          </w:p>
        </w:tc>
        <w:tc>
          <w:tcPr>
            <w:tcW w:w="1938" w:type="dxa"/>
            <w:shd w:val="clear" w:color="auto" w:fill="E2EFD9" w:themeFill="accent6" w:themeFillTint="33"/>
            <w:vAlign w:val="center"/>
          </w:tcPr>
          <w:p w14:paraId="20B6AA1D"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color w:val="000000" w:themeColor="text1"/>
                <w:sz w:val="26"/>
                <w:szCs w:val="26"/>
              </w:rPr>
              <w:drawing>
                <wp:inline distT="0" distB="0" distL="0" distR="0" wp14:anchorId="284FE4CB" wp14:editId="1C090103">
                  <wp:extent cx="914400" cy="696122"/>
                  <wp:effectExtent l="0" t="0" r="0" b="8890"/>
                  <wp:docPr id="214531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6107" name="Picture 4" descr="A close-up of a white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20842" t="8939" b="22889"/>
                          <a:stretch/>
                        </pic:blipFill>
                        <pic:spPr bwMode="auto">
                          <a:xfrm>
                            <a:off x="0" y="0"/>
                            <a:ext cx="914400" cy="6961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shd w:val="clear" w:color="auto" w:fill="E2EFD9" w:themeFill="accent6" w:themeFillTint="33"/>
            <w:vAlign w:val="center"/>
          </w:tcPr>
          <w:p w14:paraId="1AA8CCE4"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880</w:t>
            </w:r>
          </w:p>
        </w:tc>
        <w:tc>
          <w:tcPr>
            <w:tcW w:w="1039" w:type="dxa"/>
            <w:shd w:val="clear" w:color="auto" w:fill="E2EFD9" w:themeFill="accent6" w:themeFillTint="33"/>
            <w:vAlign w:val="center"/>
          </w:tcPr>
          <w:p w14:paraId="58C8FCB3"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w:t>
            </w:r>
          </w:p>
        </w:tc>
        <w:tc>
          <w:tcPr>
            <w:tcW w:w="2316" w:type="dxa"/>
            <w:shd w:val="clear" w:color="auto" w:fill="E2EFD9" w:themeFill="accent6" w:themeFillTint="33"/>
            <w:vAlign w:val="center"/>
          </w:tcPr>
          <w:p w14:paraId="31934FDF"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20788B96" wp14:editId="4B8FB582">
                  <wp:extent cx="731520" cy="746260"/>
                  <wp:effectExtent l="0" t="0" r="0" b="0"/>
                  <wp:docPr id="1948374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4003" name="Picture 6" descr="A cartoon of a glass of water&#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16235" t="15349" r="17060" b="8757"/>
                          <a:stretch/>
                        </pic:blipFill>
                        <pic:spPr bwMode="auto">
                          <a:xfrm>
                            <a:off x="0" y="0"/>
                            <a:ext cx="731520" cy="7462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7B6BE69D"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4200</w:t>
            </w:r>
          </w:p>
        </w:tc>
      </w:tr>
      <w:tr w:rsidR="00961501" w:rsidRPr="007A11E7" w14:paraId="1BCB61EF" w14:textId="77777777" w:rsidTr="004F4255">
        <w:tc>
          <w:tcPr>
            <w:cnfStyle w:val="001000000000" w:firstRow="0" w:lastRow="0" w:firstColumn="1" w:lastColumn="0" w:oddVBand="0" w:evenVBand="0" w:oddHBand="0" w:evenHBand="0" w:firstRowFirstColumn="0" w:firstRowLastColumn="0" w:lastRowFirstColumn="0" w:lastRowLastColumn="0"/>
            <w:tcW w:w="1027" w:type="dxa"/>
            <w:tcBorders>
              <w:bottom w:val="single" w:sz="4" w:space="0" w:color="FFD966" w:themeColor="accent4" w:themeTint="99"/>
            </w:tcBorders>
            <w:vAlign w:val="center"/>
          </w:tcPr>
          <w:p w14:paraId="0DF8F630"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Đồng</w:t>
            </w:r>
          </w:p>
        </w:tc>
        <w:tc>
          <w:tcPr>
            <w:tcW w:w="1938" w:type="dxa"/>
            <w:tcBorders>
              <w:bottom w:val="single" w:sz="4" w:space="0" w:color="FFD966" w:themeColor="accent4" w:themeTint="99"/>
            </w:tcBorders>
            <w:vAlign w:val="center"/>
          </w:tcPr>
          <w:p w14:paraId="2309544C"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color w:val="000000" w:themeColor="text1"/>
                <w:sz w:val="26"/>
                <w:szCs w:val="26"/>
              </w:rPr>
              <w:drawing>
                <wp:inline distT="0" distB="0" distL="0" distR="0" wp14:anchorId="63332905" wp14:editId="3CB99B21">
                  <wp:extent cx="822960" cy="651832"/>
                  <wp:effectExtent l="0" t="0" r="0" b="0"/>
                  <wp:docPr id="409738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96" w:type="dxa"/>
            <w:tcBorders>
              <w:bottom w:val="single" w:sz="4" w:space="0" w:color="FFD966" w:themeColor="accent4" w:themeTint="99"/>
            </w:tcBorders>
            <w:vAlign w:val="center"/>
          </w:tcPr>
          <w:p w14:paraId="37F3BEAD"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380</w:t>
            </w:r>
          </w:p>
        </w:tc>
        <w:tc>
          <w:tcPr>
            <w:tcW w:w="1039" w:type="dxa"/>
            <w:tcBorders>
              <w:bottom w:val="single" w:sz="4" w:space="0" w:color="FFD966" w:themeColor="accent4" w:themeTint="99"/>
            </w:tcBorders>
            <w:vAlign w:val="center"/>
          </w:tcPr>
          <w:p w14:paraId="1CE6CF3D"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 đá</w:t>
            </w:r>
          </w:p>
        </w:tc>
        <w:tc>
          <w:tcPr>
            <w:tcW w:w="2316" w:type="dxa"/>
            <w:tcBorders>
              <w:bottom w:val="single" w:sz="4" w:space="0" w:color="FFD966" w:themeColor="accent4" w:themeTint="99"/>
            </w:tcBorders>
            <w:vAlign w:val="center"/>
          </w:tcPr>
          <w:p w14:paraId="5DA90936"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3781138F" wp14:editId="70D406C2">
                  <wp:extent cx="822960" cy="666637"/>
                  <wp:effectExtent l="0" t="0" r="0" b="635"/>
                  <wp:docPr id="655742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2663" name="Picture 5" descr="A group of ice cubes&#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tcBorders>
              <w:bottom w:val="single" w:sz="4" w:space="0" w:color="FFD966" w:themeColor="accent4" w:themeTint="99"/>
            </w:tcBorders>
            <w:vAlign w:val="center"/>
          </w:tcPr>
          <w:p w14:paraId="38D34358"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1800</w:t>
            </w:r>
          </w:p>
        </w:tc>
      </w:tr>
      <w:tr w:rsidR="00961501" w:rsidRPr="007A11E7" w14:paraId="3579D4E3" w14:textId="77777777" w:rsidTr="004F4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6478D4EE"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Chì</w:t>
            </w:r>
          </w:p>
        </w:tc>
        <w:tc>
          <w:tcPr>
            <w:tcW w:w="1938" w:type="dxa"/>
            <w:shd w:val="clear" w:color="auto" w:fill="E2EFD9" w:themeFill="accent6" w:themeFillTint="33"/>
            <w:vAlign w:val="center"/>
          </w:tcPr>
          <w:p w14:paraId="0A8D96C4"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color w:val="000000" w:themeColor="text1"/>
                <w:sz w:val="26"/>
                <w:szCs w:val="26"/>
              </w:rPr>
              <w:drawing>
                <wp:inline distT="0" distB="0" distL="0" distR="0" wp14:anchorId="1A7F01EF" wp14:editId="1579FE13">
                  <wp:extent cx="822960" cy="669536"/>
                  <wp:effectExtent l="0" t="0" r="0" b="0"/>
                  <wp:docPr id="663869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69040" name="Picture 3" descr="A close-up of a fus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c>
          <w:tcPr>
            <w:tcW w:w="1896" w:type="dxa"/>
            <w:shd w:val="clear" w:color="auto" w:fill="E2EFD9" w:themeFill="accent6" w:themeFillTint="33"/>
            <w:vAlign w:val="center"/>
          </w:tcPr>
          <w:p w14:paraId="74DD8AAF"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126</w:t>
            </w:r>
          </w:p>
        </w:tc>
        <w:tc>
          <w:tcPr>
            <w:tcW w:w="1039" w:type="dxa"/>
            <w:shd w:val="clear" w:color="auto" w:fill="E2EFD9" w:themeFill="accent6" w:themeFillTint="33"/>
            <w:vAlign w:val="center"/>
          </w:tcPr>
          <w:p w14:paraId="721E3F3A"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Rượu</w:t>
            </w:r>
          </w:p>
        </w:tc>
        <w:tc>
          <w:tcPr>
            <w:tcW w:w="2316" w:type="dxa"/>
            <w:shd w:val="clear" w:color="auto" w:fill="E2EFD9" w:themeFill="accent6" w:themeFillTint="33"/>
            <w:vAlign w:val="center"/>
          </w:tcPr>
          <w:p w14:paraId="0D6C8464"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noProof/>
                <w:sz w:val="26"/>
                <w:szCs w:val="26"/>
              </w:rPr>
              <w:drawing>
                <wp:inline distT="0" distB="0" distL="0" distR="0" wp14:anchorId="0414E6FD" wp14:editId="30EE2159">
                  <wp:extent cx="791063" cy="731000"/>
                  <wp:effectExtent l="0" t="0" r="9525" b="0"/>
                  <wp:docPr id="177124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970" name="Picture 8" descr="A bottle and a glass of wi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01" r="17531" b="10087"/>
                          <a:stretch/>
                        </pic:blipFill>
                        <pic:spPr bwMode="auto">
                          <a:xfrm>
                            <a:off x="0" y="0"/>
                            <a:ext cx="792435" cy="7322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171FAE99"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2500</w:t>
            </w:r>
          </w:p>
        </w:tc>
      </w:tr>
      <w:tr w:rsidR="00961501" w:rsidRPr="007A11E7" w14:paraId="4405DBDE" w14:textId="77777777" w:rsidTr="00A37098">
        <w:tc>
          <w:tcPr>
            <w:cnfStyle w:val="001000000000" w:firstRow="0" w:lastRow="0" w:firstColumn="1" w:lastColumn="0" w:oddVBand="0" w:evenVBand="0" w:oddHBand="0" w:evenHBand="0" w:firstRowFirstColumn="0" w:firstRowLastColumn="0" w:lastRowFirstColumn="0" w:lastRowLastColumn="0"/>
            <w:tcW w:w="1027" w:type="dxa"/>
            <w:vAlign w:val="center"/>
          </w:tcPr>
          <w:p w14:paraId="1DE8CFE0" w14:textId="77777777" w:rsidR="00961501" w:rsidRPr="007A11E7" w:rsidRDefault="00961501" w:rsidP="00A37098">
            <w:pPr>
              <w:spacing w:line="276" w:lineRule="auto"/>
              <w:jc w:val="center"/>
              <w:rPr>
                <w:rFonts w:cs="Times New Roman"/>
                <w:b w:val="0"/>
                <w:bCs w:val="0"/>
                <w:color w:val="000000" w:themeColor="text1"/>
                <w:sz w:val="26"/>
                <w:szCs w:val="26"/>
              </w:rPr>
            </w:pPr>
            <w:r w:rsidRPr="007A11E7">
              <w:rPr>
                <w:rFonts w:cs="Times New Roman"/>
                <w:b w:val="0"/>
                <w:bCs w:val="0"/>
                <w:color w:val="000000" w:themeColor="text1"/>
                <w:sz w:val="26"/>
                <w:szCs w:val="26"/>
              </w:rPr>
              <w:t>Đất</w:t>
            </w:r>
          </w:p>
        </w:tc>
        <w:tc>
          <w:tcPr>
            <w:tcW w:w="1938" w:type="dxa"/>
            <w:vAlign w:val="center"/>
          </w:tcPr>
          <w:p w14:paraId="077B7BD3"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rPr>
              <w:drawing>
                <wp:inline distT="0" distB="0" distL="0" distR="0" wp14:anchorId="3A8217F8" wp14:editId="00DD1B39">
                  <wp:extent cx="1060739" cy="459084"/>
                  <wp:effectExtent l="0" t="0" r="6350" b="0"/>
                  <wp:docPr id="827863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rt Cartoon Images – Browse 67,035 Stock Photos, Vectors, and Video |  Adobe Stock"/>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2465" t="29465" r="12607" b="26443"/>
                          <a:stretch/>
                        </pic:blipFill>
                        <pic:spPr bwMode="auto">
                          <a:xfrm>
                            <a:off x="0" y="0"/>
                            <a:ext cx="1080791" cy="4677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vAlign w:val="center"/>
          </w:tcPr>
          <w:p w14:paraId="274A1104"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1800</w:t>
            </w:r>
          </w:p>
        </w:tc>
        <w:tc>
          <w:tcPr>
            <w:tcW w:w="1039" w:type="dxa"/>
            <w:vAlign w:val="center"/>
          </w:tcPr>
          <w:p w14:paraId="5F7B853E"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Thép</w:t>
            </w:r>
          </w:p>
        </w:tc>
        <w:tc>
          <w:tcPr>
            <w:tcW w:w="2316" w:type="dxa"/>
            <w:vAlign w:val="center"/>
          </w:tcPr>
          <w:p w14:paraId="20B37D9B"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noProof/>
              </w:rPr>
              <w:drawing>
                <wp:inline distT="0" distB="0" distL="0" distR="0" wp14:anchorId="0960715E" wp14:editId="53E9D413">
                  <wp:extent cx="677518" cy="677518"/>
                  <wp:effectExtent l="0" t="0" r="8890" b="8890"/>
                  <wp:docPr id="908261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Thép Clipart Hài Hước Thùng Rác Sắt Phim Hoạt Hình Vectơ PNG , Thép,  Clip Nghệ Thuật, Hoạt Hình PNG và Vector với nền trong suốt để tải xuống  miễ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82669" cy="682669"/>
                          </a:xfrm>
                          <a:prstGeom prst="rect">
                            <a:avLst/>
                          </a:prstGeom>
                          <a:noFill/>
                          <a:ln>
                            <a:noFill/>
                          </a:ln>
                        </pic:spPr>
                      </pic:pic>
                    </a:graphicData>
                  </a:graphic>
                </wp:inline>
              </w:drawing>
            </w:r>
          </w:p>
        </w:tc>
        <w:tc>
          <w:tcPr>
            <w:tcW w:w="1949" w:type="dxa"/>
            <w:vAlign w:val="center"/>
          </w:tcPr>
          <w:p w14:paraId="20E6743C"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460</w:t>
            </w:r>
          </w:p>
        </w:tc>
      </w:tr>
    </w:tbl>
    <w:p w14:paraId="2FD0A4B9" w14:textId="61B001BC"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rPr>
        <w:t>Nhôm</w:t>
      </w:r>
      <w:r w:rsidR="00961501" w:rsidRPr="007A11E7">
        <w:rPr>
          <w:color w:val="000000"/>
          <w:sz w:val="26"/>
          <w:szCs w:val="26"/>
        </w:rPr>
        <w:tab/>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rPr>
        <w:t>Đồng</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rPr>
        <w:t>Thép</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rPr>
        <w:t>Chì</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5"/>
        <w:gridCol w:w="1836"/>
      </w:tblGrid>
      <w:tr w:rsidR="00961501" w:rsidRPr="007A11E7" w14:paraId="24F09F52" w14:textId="77777777" w:rsidTr="00A37098">
        <w:tc>
          <w:tcPr>
            <w:tcW w:w="8550" w:type="dxa"/>
          </w:tcPr>
          <w:p w14:paraId="724C1536" w14:textId="10270CCA" w:rsidR="00961501" w:rsidRPr="007A11E7" w:rsidRDefault="00961501" w:rsidP="00A37098">
            <w:pPr>
              <w:pStyle w:val="ListParagraph"/>
              <w:spacing w:after="0" w:line="276" w:lineRule="auto"/>
              <w:ind w:left="0"/>
              <w:jc w:val="both"/>
              <w:rPr>
                <w:rFonts w:ascii="Times New Roman" w:eastAsia="Times New Roman" w:hAnsi="Times New Roman" w:cs="Times New Roman"/>
                <w:color w:val="000000"/>
                <w:sz w:val="26"/>
                <w:szCs w:val="26"/>
              </w:rPr>
            </w:pPr>
            <w:r w:rsidRPr="007A11E7">
              <w:rPr>
                <w:rFonts w:ascii="Times New Roman" w:hAnsi="Times New Roman" w:cs="Times New Roman"/>
                <w:b/>
                <w:bCs/>
                <w:color w:val="000000" w:themeColor="text1"/>
                <w:sz w:val="26"/>
                <w:szCs w:val="26"/>
              </w:rPr>
              <w:t xml:space="preserve">Câu 18. </w:t>
            </w:r>
            <w:r w:rsidRPr="007A11E7">
              <w:rPr>
                <w:rFonts w:ascii="Times New Roman" w:eastAsia="Times New Roman" w:hAnsi="Times New Roman" w:cs="Times New Roman"/>
                <w:color w:val="000000"/>
                <w:sz w:val="26"/>
                <w:szCs w:val="26"/>
              </w:rPr>
              <w:t>Người ta phơi nắng một chậu chứa 5 lít nước. Sau một thời gian nhiệt độ của nước tăng từ 25</w:t>
            </w:r>
            <w:r w:rsidRPr="007A11E7">
              <w:rPr>
                <w:rFonts w:ascii="Times New Roman" w:eastAsia="Times New Roman" w:hAnsi="Times New Roman" w:cs="Times New Roman"/>
                <w:color w:val="000000"/>
                <w:sz w:val="26"/>
                <w:szCs w:val="26"/>
                <w:vertAlign w:val="superscript"/>
              </w:rPr>
              <w:t>0</w:t>
            </w:r>
            <w:r w:rsidRPr="007A11E7">
              <w:rPr>
                <w:rFonts w:ascii="Times New Roman" w:eastAsia="Times New Roman" w:hAnsi="Times New Roman" w:cs="Times New Roman"/>
                <w:color w:val="000000"/>
                <w:sz w:val="26"/>
                <w:szCs w:val="26"/>
              </w:rPr>
              <w:t>C lên 30</w:t>
            </w:r>
            <w:r w:rsidRPr="007A11E7">
              <w:rPr>
                <w:rFonts w:ascii="Times New Roman" w:eastAsia="Times New Roman" w:hAnsi="Times New Roman" w:cs="Times New Roman"/>
                <w:color w:val="000000"/>
                <w:sz w:val="26"/>
                <w:szCs w:val="26"/>
                <w:vertAlign w:val="superscript"/>
              </w:rPr>
              <w:t>0</w:t>
            </w:r>
            <w:r w:rsidR="009344E7" w:rsidRPr="007A11E7">
              <w:rPr>
                <w:rFonts w:ascii="Times New Roman" w:eastAsia="Times New Roman" w:hAnsi="Times New Roman" w:cs="Times New Roman"/>
                <w:b/>
                <w:color w:val="000000"/>
                <w:sz w:val="26"/>
                <w:szCs w:val="26"/>
              </w:rPr>
              <w:t xml:space="preserve">C. </w:t>
            </w:r>
            <w:r w:rsidRPr="007A11E7">
              <w:rPr>
                <w:rFonts w:ascii="Times New Roman" w:eastAsia="Times New Roman" w:hAnsi="Times New Roman" w:cs="Times New Roman"/>
                <w:color w:val="000000"/>
                <w:sz w:val="26"/>
                <w:szCs w:val="26"/>
              </w:rPr>
              <w:t>Biết nhiệt dung riêng của nước là 4200J/kg.K, khối lượng riêng của nước là 1000kg/m</w:t>
            </w:r>
            <w:r w:rsidRPr="007A11E7">
              <w:rPr>
                <w:rFonts w:ascii="Times New Roman" w:eastAsia="Times New Roman" w:hAnsi="Times New Roman" w:cs="Times New Roman"/>
                <w:color w:val="000000"/>
                <w:sz w:val="26"/>
                <w:szCs w:val="26"/>
                <w:vertAlign w:val="superscript"/>
              </w:rPr>
              <w:t>3</w:t>
            </w:r>
            <w:r w:rsidRPr="007A11E7">
              <w:rPr>
                <w:rFonts w:ascii="Times New Roman" w:eastAsia="Times New Roman" w:hAnsi="Times New Roman" w:cs="Times New Roman"/>
                <w:color w:val="000000"/>
                <w:sz w:val="26"/>
                <w:szCs w:val="26"/>
              </w:rPr>
              <w:t>. Nhiệt lượng mà nước thu được từ Mặt Trời là:</w:t>
            </w:r>
          </w:p>
        </w:tc>
        <w:tc>
          <w:tcPr>
            <w:tcW w:w="1271" w:type="dxa"/>
            <w:vAlign w:val="center"/>
          </w:tcPr>
          <w:p w14:paraId="6BD6A7CF" w14:textId="77777777" w:rsidR="00961501" w:rsidRPr="007A11E7" w:rsidRDefault="00961501" w:rsidP="00A37098">
            <w:pPr>
              <w:pStyle w:val="ListParagraph"/>
              <w:spacing w:after="0" w:line="276" w:lineRule="auto"/>
              <w:ind w:left="0"/>
              <w:jc w:val="center"/>
              <w:rPr>
                <w:rFonts w:ascii="Times New Roman" w:eastAsia="Times New Roman" w:hAnsi="Times New Roman" w:cs="Times New Roman"/>
                <w:color w:val="000000"/>
                <w:sz w:val="26"/>
                <w:szCs w:val="26"/>
              </w:rPr>
            </w:pPr>
            <w:r w:rsidRPr="007A11E7">
              <w:rPr>
                <w:rFonts w:ascii="Times New Roman" w:hAnsi="Times New Roman" w:cs="Times New Roman"/>
                <w:noProof/>
              </w:rPr>
              <w:drawing>
                <wp:inline distT="0" distB="0" distL="0" distR="0" wp14:anchorId="4C79CE32" wp14:editId="77E82037">
                  <wp:extent cx="1025719" cy="789037"/>
                  <wp:effectExtent l="0" t="0" r="3175" b="0"/>
                  <wp:docPr id="1702207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7866" name="Picture 6" descr="A cartoon of a wooden tub with water&#10;&#10;Description automatically generated"/>
                          <pic:cNvPicPr>
                            <a:picLocks noChangeAspect="1" noChangeArrowheads="1"/>
                          </pic:cNvPicPr>
                        </pic:nvPicPr>
                        <pic:blipFill rotWithShape="1">
                          <a:blip r:embed="rId63">
                            <a:extLst>
                              <a:ext uri="{28A0092B-C50C-407E-A947-70E740481C1C}">
                                <a14:useLocalDpi xmlns:a14="http://schemas.microsoft.com/office/drawing/2010/main" val="0"/>
                              </a:ext>
                            </a:extLst>
                          </a:blip>
                          <a:srcRect l="18543" t="27680" r="22161" b="7611"/>
                          <a:stretch/>
                        </pic:blipFill>
                        <pic:spPr bwMode="auto">
                          <a:xfrm>
                            <a:off x="0" y="0"/>
                            <a:ext cx="1031734" cy="79366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1CCEA7" w14:textId="733B2257"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105J </w:t>
      </w:r>
      <w:r w:rsidR="00961501" w:rsidRPr="007A11E7">
        <w:rPr>
          <w:color w:val="000000"/>
          <w:sz w:val="26"/>
          <w:szCs w:val="26"/>
          <w:bdr w:val="none" w:sz="0" w:space="0" w:color="auto" w:frame="1"/>
        </w:rPr>
        <w:tab/>
      </w:r>
      <w:r w:rsidR="00961501" w:rsidRPr="007A11E7">
        <w:rPr>
          <w:color w:val="000000"/>
          <w:sz w:val="26"/>
          <w:szCs w:val="26"/>
          <w:bdr w:val="none" w:sz="0" w:space="0" w:color="auto" w:frame="1"/>
        </w:rPr>
        <w:tab/>
      </w:r>
      <w:r w:rsidRPr="007A11E7">
        <w:rPr>
          <w:b/>
          <w:caps/>
          <w:color w:val="000000"/>
          <w:sz w:val="26"/>
          <w:szCs w:val="26"/>
        </w:rPr>
        <w:t xml:space="preserve">B. </w:t>
      </w:r>
      <w:r w:rsidR="00961501" w:rsidRPr="007A11E7">
        <w:rPr>
          <w:color w:val="000000"/>
          <w:sz w:val="26"/>
          <w:szCs w:val="26"/>
          <w:bdr w:val="none" w:sz="0" w:space="0" w:color="auto" w:frame="1"/>
        </w:rPr>
        <w:t>1050J </w:t>
      </w:r>
      <w:r w:rsidR="00961501" w:rsidRPr="007A11E7">
        <w:rPr>
          <w:color w:val="000000"/>
          <w:sz w:val="26"/>
          <w:szCs w:val="26"/>
          <w:bdr w:val="none" w:sz="0" w:space="0" w:color="auto" w:frame="1"/>
        </w:rPr>
        <w:tab/>
      </w:r>
      <w:r w:rsidR="00961501" w:rsidRPr="007A11E7">
        <w:rPr>
          <w:color w:val="000000"/>
          <w:sz w:val="26"/>
          <w:szCs w:val="26"/>
          <w:bdr w:val="none" w:sz="0" w:space="0" w:color="auto" w:frame="1"/>
        </w:rPr>
        <w:tab/>
      </w:r>
      <w:r w:rsidRPr="007A11E7">
        <w:rPr>
          <w:b/>
          <w:caps/>
          <w:color w:val="000000"/>
          <w:sz w:val="26"/>
          <w:szCs w:val="26"/>
        </w:rPr>
        <w:t xml:space="preserve">C. </w:t>
      </w:r>
      <w:r w:rsidR="00961501" w:rsidRPr="007A11E7">
        <w:rPr>
          <w:color w:val="000000"/>
          <w:sz w:val="26"/>
          <w:szCs w:val="26"/>
          <w:bdr w:val="none" w:sz="0" w:space="0" w:color="auto" w:frame="1"/>
        </w:rPr>
        <w:t>105kJ </w:t>
      </w:r>
      <w:r w:rsidR="00961501" w:rsidRPr="007A11E7">
        <w:rPr>
          <w:color w:val="000000"/>
          <w:sz w:val="26"/>
          <w:szCs w:val="26"/>
          <w:bdr w:val="none" w:sz="0" w:space="0" w:color="auto" w:frame="1"/>
        </w:rPr>
        <w:tab/>
      </w:r>
      <w:r w:rsidR="00961501" w:rsidRPr="007A11E7">
        <w:rPr>
          <w:color w:val="000000"/>
          <w:sz w:val="26"/>
          <w:szCs w:val="26"/>
          <w:bdr w:val="none" w:sz="0" w:space="0" w:color="auto" w:frame="1"/>
        </w:rPr>
        <w:tab/>
      </w:r>
      <w:r w:rsidRPr="007A11E7">
        <w:rPr>
          <w:b/>
          <w:caps/>
          <w:color w:val="000000"/>
          <w:sz w:val="26"/>
          <w:szCs w:val="26"/>
        </w:rPr>
        <w:t xml:space="preserve">D. </w:t>
      </w:r>
      <w:r w:rsidR="00961501" w:rsidRPr="007A11E7">
        <w:rPr>
          <w:color w:val="000000"/>
          <w:sz w:val="26"/>
          <w:szCs w:val="26"/>
          <w:bdr w:val="none" w:sz="0" w:space="0" w:color="auto" w:frame="1"/>
        </w:rPr>
        <w:t>1050kJ</w:t>
      </w:r>
    </w:p>
    <w:p w14:paraId="4FE52145" w14:textId="61128464" w:rsidR="00961501" w:rsidRPr="007A11E7" w:rsidRDefault="00961501" w:rsidP="00961501">
      <w:pPr>
        <w:spacing w:line="276" w:lineRule="auto"/>
        <w:jc w:val="both"/>
        <w:rPr>
          <w:color w:val="auto"/>
          <w:sz w:val="26"/>
          <w:szCs w:val="26"/>
        </w:rPr>
      </w:pPr>
    </w:p>
    <w:p w14:paraId="57D61CE5" w14:textId="057B2A4D" w:rsidR="004F4255" w:rsidRPr="007A11E7" w:rsidRDefault="004F4255" w:rsidP="00961501">
      <w:pPr>
        <w:spacing w:line="276" w:lineRule="auto"/>
        <w:jc w:val="both"/>
        <w:rPr>
          <w:b/>
          <w:bCs/>
          <w:color w:val="C00000"/>
          <w:sz w:val="26"/>
          <w:szCs w:val="26"/>
        </w:rPr>
      </w:pPr>
      <w:r w:rsidRPr="007A11E7">
        <w:rPr>
          <w:b/>
          <w:bCs/>
          <w:color w:val="C00000"/>
          <w:sz w:val="26"/>
          <w:szCs w:val="26"/>
        </w:rPr>
        <w:t>2. Câu trắc nghiệm đúng sai ( 4 điểm )</w:t>
      </w:r>
    </w:p>
    <w:p w14:paraId="243A43F0" w14:textId="77777777" w:rsidR="00961501" w:rsidRPr="007A11E7" w:rsidRDefault="00961501" w:rsidP="004F4255">
      <w:pPr>
        <w:spacing w:line="276" w:lineRule="auto"/>
        <w:rPr>
          <w:rFonts w:eastAsia="Calibri"/>
          <w:bCs/>
          <w:i/>
          <w:iCs/>
          <w:color w:val="auto"/>
          <w:sz w:val="26"/>
          <w:szCs w:val="26"/>
          <w:lang w:val="fr-FR"/>
          <w14:ligatures w14:val="standardContextual"/>
        </w:rPr>
      </w:pPr>
      <w:r w:rsidRPr="007A11E7">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6A4D08EE" w14:textId="77777777" w:rsidR="00961501" w:rsidRPr="007A11E7" w:rsidRDefault="00961501" w:rsidP="00961501">
      <w:pPr>
        <w:spacing w:line="276" w:lineRule="auto"/>
        <w:ind w:firstLine="284"/>
        <w:jc w:val="center"/>
        <w:rPr>
          <w:i/>
          <w:iCs/>
          <w:color w:val="auto"/>
          <w:sz w:val="26"/>
          <w:szCs w:val="26"/>
        </w:rPr>
      </w:pPr>
      <w:r w:rsidRPr="007A11E7">
        <w:rPr>
          <w:i/>
          <w:iCs/>
          <w:color w:val="auto"/>
          <w:sz w:val="26"/>
          <w:szCs w:val="26"/>
        </w:rPr>
        <w:t>Điểm tối đa của 01 câu hỏi là 1 điểm.</w:t>
      </w:r>
    </w:p>
    <w:p w14:paraId="285C7BE3"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7F097CBE"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2A037797"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620FAB5A"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Thí sinh lựa chọn chính xác cả 04 ý trong 1 câu hỏi được 1 điểm.</w:t>
      </w:r>
    </w:p>
    <w:p w14:paraId="0E2D9130" w14:textId="6FE46E5E" w:rsidR="00961501" w:rsidRPr="007A11E7" w:rsidRDefault="00961501" w:rsidP="00961501">
      <w:pPr>
        <w:spacing w:line="276" w:lineRule="auto"/>
        <w:jc w:val="both"/>
        <w:rPr>
          <w:color w:val="auto"/>
          <w:sz w:val="26"/>
          <w:szCs w:val="26"/>
        </w:rPr>
      </w:pPr>
      <w:r w:rsidRPr="007A11E7">
        <w:rPr>
          <w:b/>
          <w:color w:val="auto"/>
          <w:sz w:val="26"/>
          <w:szCs w:val="26"/>
        </w:rPr>
        <w:t xml:space="preserve">Câu 1. </w:t>
      </w:r>
      <w:r w:rsidRPr="007A11E7">
        <w:rPr>
          <w:color w:val="auto"/>
          <w:sz w:val="26"/>
          <w:szCs w:val="26"/>
        </w:rPr>
        <w:t>Một cốc nhôm m = l00g chứa 300g nước ở nhiệt độ 20°</w:t>
      </w:r>
      <w:r w:rsidR="009344E7" w:rsidRPr="007A11E7">
        <w:rPr>
          <w:b/>
          <w:bCs/>
          <w:caps/>
          <w:color w:val="auto"/>
          <w:sz w:val="26"/>
          <w:szCs w:val="26"/>
        </w:rPr>
        <w:t xml:space="preserve">C. </w:t>
      </w:r>
      <w:r w:rsidRPr="007A11E7">
        <w:rPr>
          <w:color w:val="auto"/>
          <w:sz w:val="26"/>
          <w:szCs w:val="26"/>
        </w:rPr>
        <w:t>Người ta thả vào cốc nước một thìa đồng khối lượng 75g vừa rút ra từ nồi nước sôi 100°</w:t>
      </w:r>
      <w:r w:rsidR="009344E7" w:rsidRPr="007A11E7">
        <w:rPr>
          <w:b/>
          <w:bCs/>
          <w:caps/>
          <w:color w:val="auto"/>
          <w:sz w:val="26"/>
          <w:szCs w:val="26"/>
        </w:rPr>
        <w:t xml:space="preserve">C. </w:t>
      </w:r>
      <w:r w:rsidRPr="007A11E7">
        <w:rPr>
          <w:color w:val="auto"/>
          <w:sz w:val="26"/>
          <w:szCs w:val="26"/>
        </w:rPr>
        <w:t>Bỏ qua các hao phí nhiệt ra ngoài. Lấy C</w:t>
      </w:r>
      <w:r w:rsidRPr="007A11E7">
        <w:rPr>
          <w:color w:val="auto"/>
          <w:sz w:val="26"/>
          <w:szCs w:val="26"/>
          <w:vertAlign w:val="subscript"/>
        </w:rPr>
        <w:t>Al</w:t>
      </w:r>
      <w:r w:rsidRPr="007A11E7">
        <w:rPr>
          <w:color w:val="auto"/>
          <w:sz w:val="26"/>
          <w:szCs w:val="26"/>
        </w:rPr>
        <w:t xml:space="preserve"> = 880 J/kg.K, C</w:t>
      </w:r>
      <w:r w:rsidRPr="007A11E7">
        <w:rPr>
          <w:color w:val="auto"/>
          <w:sz w:val="26"/>
          <w:szCs w:val="26"/>
          <w:vertAlign w:val="subscript"/>
        </w:rPr>
        <w:t>Cu</w:t>
      </w:r>
      <w:r w:rsidRPr="007A11E7">
        <w:rPr>
          <w:color w:val="auto"/>
          <w:sz w:val="26"/>
          <w:szCs w:val="26"/>
        </w:rPr>
        <w:t xml:space="preserve"> = 380 J/kg.K, C</w:t>
      </w:r>
      <w:r w:rsidRPr="007A11E7">
        <w:rPr>
          <w:color w:val="auto"/>
          <w:sz w:val="26"/>
          <w:szCs w:val="26"/>
          <w:vertAlign w:val="subscript"/>
        </w:rPr>
        <w:t>H2O</w:t>
      </w:r>
      <w:r w:rsidRPr="007A11E7">
        <w:rPr>
          <w:color w:val="auto"/>
          <w:sz w:val="26"/>
          <w:szCs w:val="26"/>
        </w:rPr>
        <w:t xml:space="preserve"> = 4190 J/kg.K.</w:t>
      </w:r>
    </w:p>
    <w:tbl>
      <w:tblPr>
        <w:tblStyle w:val="TableGrid"/>
        <w:tblW w:w="9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846"/>
        <w:gridCol w:w="1686"/>
      </w:tblGrid>
      <w:tr w:rsidR="009A59B6" w:rsidRPr="007A11E7" w14:paraId="5931D1B4" w14:textId="77777777" w:rsidTr="00A37098">
        <w:tc>
          <w:tcPr>
            <w:tcW w:w="7290" w:type="dxa"/>
            <w:vAlign w:val="center"/>
          </w:tcPr>
          <w:p w14:paraId="05278AB9" w14:textId="45F51CFB"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Nhiệt lượng tỏa ra: Q</w:t>
            </w:r>
            <w:r w:rsidR="00961501" w:rsidRPr="007A11E7">
              <w:rPr>
                <w:color w:val="auto"/>
                <w:sz w:val="26"/>
                <w:szCs w:val="26"/>
                <w:vertAlign w:val="subscript"/>
              </w:rPr>
              <w:t>cu</w:t>
            </w:r>
            <w:r w:rsidR="00961501" w:rsidRPr="007A11E7">
              <w:rPr>
                <w:color w:val="auto"/>
                <w:sz w:val="26"/>
                <w:szCs w:val="26"/>
              </w:rPr>
              <w:t xml:space="preserve"> = m</w:t>
            </w:r>
            <w:r w:rsidR="00961501" w:rsidRPr="007A11E7">
              <w:rPr>
                <w:color w:val="auto"/>
                <w:sz w:val="26"/>
                <w:szCs w:val="26"/>
                <w:vertAlign w:val="subscript"/>
              </w:rPr>
              <w:t>cu</w:t>
            </w:r>
            <w:r w:rsidR="00961501" w:rsidRPr="007A11E7">
              <w:rPr>
                <w:color w:val="auto"/>
                <w:sz w:val="26"/>
                <w:szCs w:val="26"/>
              </w:rPr>
              <w:t>.C</w:t>
            </w:r>
            <w:r w:rsidR="00961501" w:rsidRPr="007A11E7">
              <w:rPr>
                <w:color w:val="auto"/>
                <w:sz w:val="26"/>
                <w:szCs w:val="26"/>
                <w:vertAlign w:val="subscript"/>
              </w:rPr>
              <w:t xml:space="preserve">cu </w:t>
            </w:r>
            <w:r w:rsidR="00961501" w:rsidRPr="007A11E7">
              <w:rPr>
                <w:color w:val="auto"/>
                <w:sz w:val="26"/>
                <w:szCs w:val="26"/>
              </w:rPr>
              <w:t>(t – t</w:t>
            </w:r>
            <w:r w:rsidR="00961501" w:rsidRPr="007A11E7">
              <w:rPr>
                <w:color w:val="auto"/>
                <w:sz w:val="26"/>
                <w:szCs w:val="26"/>
                <w:vertAlign w:val="subscript"/>
              </w:rPr>
              <w:t>2</w:t>
            </w:r>
            <w:r w:rsidR="00961501" w:rsidRPr="007A11E7">
              <w:rPr>
                <w:color w:val="auto"/>
                <w:sz w:val="26"/>
                <w:szCs w:val="26"/>
              </w:rPr>
              <w:t>) = 28,5.t− 2850</w:t>
            </w:r>
          </w:p>
        </w:tc>
        <w:tc>
          <w:tcPr>
            <w:tcW w:w="846" w:type="dxa"/>
            <w:vAlign w:val="center"/>
          </w:tcPr>
          <w:p w14:paraId="59019C18" w14:textId="6CC68C02" w:rsidR="00961501" w:rsidRPr="007A11E7" w:rsidRDefault="00961501" w:rsidP="00A37098">
            <w:pPr>
              <w:spacing w:line="276" w:lineRule="auto"/>
              <w:jc w:val="center"/>
              <w:rPr>
                <w:color w:val="auto"/>
                <w:sz w:val="26"/>
                <w:szCs w:val="26"/>
              </w:rPr>
            </w:pPr>
          </w:p>
        </w:tc>
        <w:tc>
          <w:tcPr>
            <w:tcW w:w="1686" w:type="dxa"/>
            <w:vMerge w:val="restart"/>
            <w:vAlign w:val="center"/>
          </w:tcPr>
          <w:p w14:paraId="2DCE2A19" w14:textId="77777777" w:rsidR="00961501" w:rsidRPr="007A11E7" w:rsidRDefault="00961501" w:rsidP="00A37098">
            <w:pPr>
              <w:spacing w:line="276" w:lineRule="auto"/>
              <w:jc w:val="center"/>
              <w:rPr>
                <w:color w:val="auto"/>
                <w:sz w:val="40"/>
                <w:szCs w:val="40"/>
                <w:lang w:val="vi-VN"/>
              </w:rPr>
            </w:pPr>
            <w:r w:rsidRPr="007A11E7">
              <w:rPr>
                <w:noProof/>
                <w:color w:val="auto"/>
                <w:sz w:val="40"/>
                <w:szCs w:val="40"/>
              </w:rPr>
              <w:drawing>
                <wp:inline distT="0" distB="0" distL="0" distR="0" wp14:anchorId="29A6040E" wp14:editId="60F64C8C">
                  <wp:extent cx="930302" cy="1844675"/>
                  <wp:effectExtent l="0" t="0" r="3175" b="3175"/>
                  <wp:docPr id="1611364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4028" name="Picture 10" descr="A spoon over a glass of water&#10;&#10;Description automatically generated"/>
                          <pic:cNvPicPr>
                            <a:picLocks noChangeAspect="1" noChangeArrowheads="1"/>
                          </pic:cNvPicPr>
                        </pic:nvPicPr>
                        <pic:blipFill rotWithShape="1">
                          <a:blip r:embed="rId64">
                            <a:extLst>
                              <a:ext uri="{28A0092B-C50C-407E-A947-70E740481C1C}">
                                <a14:useLocalDpi xmlns:a14="http://schemas.microsoft.com/office/drawing/2010/main" val="0"/>
                              </a:ext>
                            </a:extLst>
                          </a:blip>
                          <a:srcRect l="14718" t="5566" r="6996" b="13715"/>
                          <a:stretch/>
                        </pic:blipFill>
                        <pic:spPr bwMode="auto">
                          <a:xfrm>
                            <a:off x="0" y="0"/>
                            <a:ext cx="930589" cy="1845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7C8ECBFE" w14:textId="77777777" w:rsidTr="00A37098">
        <w:tc>
          <w:tcPr>
            <w:tcW w:w="7290" w:type="dxa"/>
            <w:vAlign w:val="center"/>
          </w:tcPr>
          <w:p w14:paraId="6746D150" w14:textId="7FB3F090"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 xml:space="preserve">Nhiệt lượng nước thu vào: </w:t>
            </w:r>
          </w:p>
          <w:p w14:paraId="22D8CB9F"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(t – t</w:t>
            </w:r>
            <w:r w:rsidRPr="007A11E7">
              <w:rPr>
                <w:color w:val="auto"/>
                <w:sz w:val="26"/>
                <w:szCs w:val="26"/>
                <w:vertAlign w:val="subscript"/>
              </w:rPr>
              <w:t>1</w:t>
            </w:r>
            <w:r w:rsidRPr="007A11E7">
              <w:rPr>
                <w:color w:val="auto"/>
                <w:sz w:val="26"/>
                <w:szCs w:val="26"/>
              </w:rPr>
              <w:t>) = 1257.t − 25140</w:t>
            </w:r>
          </w:p>
        </w:tc>
        <w:tc>
          <w:tcPr>
            <w:tcW w:w="846" w:type="dxa"/>
            <w:vAlign w:val="center"/>
          </w:tcPr>
          <w:p w14:paraId="72085944" w14:textId="17F628C8" w:rsidR="00961501" w:rsidRPr="007A11E7" w:rsidRDefault="00961501" w:rsidP="00A37098">
            <w:pPr>
              <w:spacing w:line="276" w:lineRule="auto"/>
              <w:jc w:val="center"/>
              <w:rPr>
                <w:color w:val="auto"/>
                <w:sz w:val="26"/>
                <w:szCs w:val="26"/>
              </w:rPr>
            </w:pPr>
          </w:p>
        </w:tc>
        <w:tc>
          <w:tcPr>
            <w:tcW w:w="1686" w:type="dxa"/>
            <w:vMerge/>
            <w:vAlign w:val="center"/>
          </w:tcPr>
          <w:p w14:paraId="455582FC" w14:textId="77777777" w:rsidR="00961501" w:rsidRPr="007A11E7" w:rsidRDefault="00961501" w:rsidP="00A37098">
            <w:pPr>
              <w:spacing w:line="276" w:lineRule="auto"/>
              <w:jc w:val="center"/>
              <w:rPr>
                <w:color w:val="auto"/>
                <w:sz w:val="40"/>
                <w:szCs w:val="40"/>
                <w:lang w:val="vi-VN"/>
              </w:rPr>
            </w:pPr>
          </w:p>
        </w:tc>
      </w:tr>
      <w:tr w:rsidR="009A59B6" w:rsidRPr="007A11E7" w14:paraId="25F0F649" w14:textId="77777777" w:rsidTr="00A37098">
        <w:tc>
          <w:tcPr>
            <w:tcW w:w="7290" w:type="dxa"/>
            <w:vAlign w:val="center"/>
          </w:tcPr>
          <w:p w14:paraId="0D34D64C" w14:textId="4FD80F92"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Nhiệt lượng Al thu  vào:</w:t>
            </w:r>
          </w:p>
          <w:p w14:paraId="3F0DE160"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(t – t</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 88.t −1760</w:t>
            </w:r>
          </w:p>
        </w:tc>
        <w:tc>
          <w:tcPr>
            <w:tcW w:w="846" w:type="dxa"/>
            <w:vAlign w:val="center"/>
          </w:tcPr>
          <w:p w14:paraId="128BE975" w14:textId="59874477" w:rsidR="00961501" w:rsidRPr="007A11E7" w:rsidRDefault="00961501" w:rsidP="00A37098">
            <w:pPr>
              <w:spacing w:line="276" w:lineRule="auto"/>
              <w:jc w:val="center"/>
              <w:rPr>
                <w:color w:val="auto"/>
                <w:sz w:val="26"/>
                <w:szCs w:val="26"/>
              </w:rPr>
            </w:pPr>
          </w:p>
        </w:tc>
        <w:tc>
          <w:tcPr>
            <w:tcW w:w="1686" w:type="dxa"/>
            <w:vMerge/>
            <w:vAlign w:val="center"/>
          </w:tcPr>
          <w:p w14:paraId="1C87EF38" w14:textId="77777777" w:rsidR="00961501" w:rsidRPr="007A11E7" w:rsidRDefault="00961501" w:rsidP="00A37098">
            <w:pPr>
              <w:spacing w:line="276" w:lineRule="auto"/>
              <w:jc w:val="center"/>
              <w:rPr>
                <w:color w:val="auto"/>
                <w:sz w:val="40"/>
                <w:szCs w:val="40"/>
                <w:lang w:val="vi-VN"/>
              </w:rPr>
            </w:pPr>
          </w:p>
        </w:tc>
      </w:tr>
      <w:tr w:rsidR="009A59B6" w:rsidRPr="007A11E7" w14:paraId="05A56E77" w14:textId="77777777" w:rsidTr="00A37098">
        <w:tc>
          <w:tcPr>
            <w:tcW w:w="7290" w:type="dxa"/>
            <w:vAlign w:val="center"/>
          </w:tcPr>
          <w:p w14:paraId="2825182D" w14:textId="1CF200F7"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Theo điều kiện cân bằng nhiệt: Q</w:t>
            </w:r>
            <w:r w:rsidR="00961501" w:rsidRPr="007A11E7">
              <w:rPr>
                <w:color w:val="auto"/>
                <w:sz w:val="26"/>
                <w:szCs w:val="26"/>
                <w:vertAlign w:val="subscript"/>
              </w:rPr>
              <w:t>tỏa</w:t>
            </w:r>
            <w:r w:rsidR="00961501" w:rsidRPr="007A11E7">
              <w:rPr>
                <w:color w:val="auto"/>
                <w:sz w:val="26"/>
                <w:szCs w:val="26"/>
              </w:rPr>
              <w:t xml:space="preserve"> = Q</w:t>
            </w:r>
            <w:r w:rsidR="00961501" w:rsidRPr="007A11E7">
              <w:rPr>
                <w:color w:val="auto"/>
                <w:sz w:val="26"/>
                <w:szCs w:val="26"/>
                <w:vertAlign w:val="subscript"/>
              </w:rPr>
              <w:t>thu</w:t>
            </w:r>
            <w:r w:rsidR="00961501" w:rsidRPr="007A11E7">
              <w:rPr>
                <w:color w:val="auto"/>
                <w:sz w:val="26"/>
                <w:szCs w:val="26"/>
              </w:rPr>
              <w:t xml:space="preserve"> </w:t>
            </w:r>
          </w:p>
          <w:p w14:paraId="321D3F07" w14:textId="77777777" w:rsidR="00961501" w:rsidRPr="007A11E7" w:rsidRDefault="00961501" w:rsidP="00A37098">
            <w:pPr>
              <w:spacing w:line="276" w:lineRule="auto"/>
              <w:jc w:val="center"/>
              <w:rPr>
                <w:color w:val="auto"/>
                <w:sz w:val="26"/>
                <w:szCs w:val="26"/>
              </w:rPr>
            </w:pPr>
            <w:r w:rsidRPr="007A11E7">
              <w:rPr>
                <w:color w:val="auto"/>
                <w:sz w:val="26"/>
                <w:szCs w:val="26"/>
              </w:rPr>
              <w:t xml:space="preserve">→ 28,5t − 2850 = 1257.t − 25140 + 88.t − 1760 </w:t>
            </w:r>
          </w:p>
          <w:p w14:paraId="2707D0BA" w14:textId="77777777" w:rsidR="00961501" w:rsidRPr="007A11E7" w:rsidRDefault="00961501" w:rsidP="00A37098">
            <w:pPr>
              <w:spacing w:line="276" w:lineRule="auto"/>
              <w:jc w:val="center"/>
              <w:rPr>
                <w:color w:val="auto"/>
                <w:sz w:val="26"/>
                <w:szCs w:val="26"/>
              </w:rPr>
            </w:pPr>
            <w:r w:rsidRPr="007A11E7">
              <w:rPr>
                <w:color w:val="auto"/>
                <w:sz w:val="26"/>
                <w:szCs w:val="26"/>
              </w:rPr>
              <w:t>→ t = 18,27°C</w:t>
            </w:r>
          </w:p>
        </w:tc>
        <w:tc>
          <w:tcPr>
            <w:tcW w:w="846" w:type="dxa"/>
            <w:vAlign w:val="center"/>
          </w:tcPr>
          <w:p w14:paraId="71DF3999" w14:textId="355A71D5" w:rsidR="00961501" w:rsidRPr="007A11E7" w:rsidRDefault="00961501" w:rsidP="00A37098">
            <w:pPr>
              <w:spacing w:line="276" w:lineRule="auto"/>
              <w:jc w:val="center"/>
              <w:rPr>
                <w:color w:val="auto"/>
                <w:sz w:val="26"/>
                <w:szCs w:val="26"/>
              </w:rPr>
            </w:pPr>
          </w:p>
        </w:tc>
        <w:tc>
          <w:tcPr>
            <w:tcW w:w="1686" w:type="dxa"/>
            <w:vMerge/>
            <w:vAlign w:val="center"/>
          </w:tcPr>
          <w:p w14:paraId="1BB18E1B" w14:textId="77777777" w:rsidR="00961501" w:rsidRPr="007A11E7" w:rsidRDefault="00961501" w:rsidP="00A37098">
            <w:pPr>
              <w:spacing w:line="276" w:lineRule="auto"/>
              <w:jc w:val="center"/>
              <w:rPr>
                <w:color w:val="auto"/>
                <w:sz w:val="40"/>
                <w:szCs w:val="40"/>
                <w:lang w:val="vi-VN"/>
              </w:rPr>
            </w:pPr>
          </w:p>
        </w:tc>
      </w:tr>
    </w:tbl>
    <w:p w14:paraId="368B77BD" w14:textId="5F1BFBD4" w:rsidR="00961501" w:rsidRPr="007A11E7" w:rsidRDefault="00961501" w:rsidP="00961501">
      <w:pPr>
        <w:spacing w:line="276" w:lineRule="auto"/>
        <w:jc w:val="both"/>
        <w:rPr>
          <w:color w:val="auto"/>
          <w:sz w:val="26"/>
          <w:szCs w:val="26"/>
        </w:rPr>
      </w:pPr>
      <w:r w:rsidRPr="007A11E7">
        <w:rPr>
          <w:b/>
          <w:bCs/>
          <w:color w:val="auto"/>
          <w:sz w:val="26"/>
          <w:szCs w:val="26"/>
        </w:rPr>
        <w:lastRenderedPageBreak/>
        <w:t xml:space="preserve">Câu 2. </w:t>
      </w:r>
      <w:r w:rsidRPr="007A11E7">
        <w:rPr>
          <w:color w:val="auto"/>
          <w:sz w:val="26"/>
          <w:szCs w:val="26"/>
        </w:rPr>
        <w:t>Người ta bỏ 1 miếng hợp kim chì và kẽm có khối lượng 50g ở t = 136°C vào 1 nhiệt lượng kế có nhiệt dung là 50 J/K chứa l00g nước ở 14°</w:t>
      </w:r>
      <w:r w:rsidR="009344E7" w:rsidRPr="007A11E7">
        <w:rPr>
          <w:b/>
          <w:bCs/>
          <w:caps/>
          <w:color w:val="auto"/>
          <w:sz w:val="26"/>
          <w:szCs w:val="26"/>
        </w:rPr>
        <w:t xml:space="preserve">C. </w:t>
      </w:r>
      <w:r w:rsidRPr="007A11E7">
        <w:rPr>
          <w:color w:val="auto"/>
          <w:sz w:val="26"/>
          <w:szCs w:val="26"/>
        </w:rPr>
        <w:t>Biết nhiệt độ khi cân bằng trong nhiệt lượng kế là 18°</w:t>
      </w:r>
      <w:r w:rsidR="009344E7" w:rsidRPr="007A11E7">
        <w:rPr>
          <w:b/>
          <w:caps/>
          <w:color w:val="auto"/>
          <w:sz w:val="26"/>
          <w:szCs w:val="26"/>
        </w:rPr>
        <w:t xml:space="preserve">C. </w:t>
      </w:r>
      <w:r w:rsidRPr="007A11E7">
        <w:rPr>
          <w:color w:val="auto"/>
          <w:sz w:val="26"/>
          <w:szCs w:val="26"/>
        </w:rPr>
        <w:t>Bỏ qua sự trao đổi nhiệt với môi trường nên ngoài, C</w:t>
      </w:r>
      <w:r w:rsidRPr="007A11E7">
        <w:rPr>
          <w:color w:val="auto"/>
          <w:sz w:val="26"/>
          <w:szCs w:val="26"/>
          <w:vertAlign w:val="subscript"/>
        </w:rPr>
        <w:t>Zn</w:t>
      </w:r>
      <w:r w:rsidRPr="007A11E7">
        <w:rPr>
          <w:color w:val="auto"/>
          <w:sz w:val="26"/>
          <w:szCs w:val="26"/>
        </w:rPr>
        <w:t xml:space="preserve"> = 377 J/kg.K, C</w:t>
      </w:r>
      <w:r w:rsidRPr="007A11E7">
        <w:rPr>
          <w:color w:val="auto"/>
          <w:sz w:val="26"/>
          <w:szCs w:val="26"/>
          <w:vertAlign w:val="subscript"/>
        </w:rPr>
        <w:t>Pb</w:t>
      </w:r>
      <w:r w:rsidRPr="007A11E7">
        <w:rPr>
          <w:color w:val="auto"/>
          <w:sz w:val="26"/>
          <w:szCs w:val="26"/>
        </w:rPr>
        <w:t xml:space="preserve"> = 126 J/Kg.K. C</w:t>
      </w:r>
      <w:r w:rsidRPr="007A11E7">
        <w:rPr>
          <w:color w:val="auto"/>
          <w:sz w:val="26"/>
          <w:szCs w:val="26"/>
          <w:vertAlign w:val="subscript"/>
        </w:rPr>
        <w:t>H2O</w:t>
      </w:r>
      <w:r w:rsidRPr="007A11E7">
        <w:rPr>
          <w:color w:val="auto"/>
          <w:sz w:val="26"/>
          <w:szCs w:val="26"/>
        </w:rPr>
        <w:t xml:space="preserve"> = 4180J/kg.</w:t>
      </w:r>
    </w:p>
    <w:tbl>
      <w:tblPr>
        <w:tblStyle w:val="TableGrid"/>
        <w:tblW w:w="9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46"/>
      </w:tblGrid>
      <w:tr w:rsidR="009A59B6" w:rsidRPr="007A11E7" w14:paraId="08E35628" w14:textId="77777777" w:rsidTr="00A37098">
        <w:tc>
          <w:tcPr>
            <w:tcW w:w="8501" w:type="dxa"/>
            <w:vAlign w:val="center"/>
          </w:tcPr>
          <w:p w14:paraId="1F7D6375" w14:textId="3A87B3B1"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Nhiệt lượng tỏa ra: Q</w:t>
            </w:r>
            <w:r w:rsidR="00961501" w:rsidRPr="007A11E7">
              <w:rPr>
                <w:color w:val="auto"/>
                <w:sz w:val="26"/>
                <w:szCs w:val="26"/>
                <w:vertAlign w:val="subscript"/>
              </w:rPr>
              <w:t>Zn</w:t>
            </w:r>
            <w:r w:rsidR="00961501" w:rsidRPr="007A11E7">
              <w:rPr>
                <w:color w:val="auto"/>
                <w:sz w:val="26"/>
                <w:szCs w:val="26"/>
              </w:rPr>
              <w:t xml:space="preserve"> = m</w:t>
            </w:r>
            <w:r w:rsidR="00961501" w:rsidRPr="007A11E7">
              <w:rPr>
                <w:color w:val="auto"/>
                <w:sz w:val="26"/>
                <w:szCs w:val="26"/>
                <w:vertAlign w:val="subscript"/>
              </w:rPr>
              <w:t>Zn</w:t>
            </w:r>
            <w:r w:rsidR="00961501" w:rsidRPr="007A11E7">
              <w:rPr>
                <w:color w:val="auto"/>
                <w:sz w:val="26"/>
                <w:szCs w:val="26"/>
              </w:rPr>
              <w:t>.C</w:t>
            </w:r>
            <w:r w:rsidR="00961501" w:rsidRPr="007A11E7">
              <w:rPr>
                <w:color w:val="auto"/>
                <w:sz w:val="26"/>
                <w:szCs w:val="26"/>
                <w:vertAlign w:val="subscript"/>
              </w:rPr>
              <w:t>Zn</w:t>
            </w:r>
            <w:r w:rsidR="00961501" w:rsidRPr="007A11E7">
              <w:rPr>
                <w:color w:val="auto"/>
                <w:sz w:val="26"/>
                <w:szCs w:val="26"/>
              </w:rPr>
              <w:t xml:space="preserve"> (t</w:t>
            </w:r>
            <w:r w:rsidR="00961501" w:rsidRPr="007A11E7">
              <w:rPr>
                <w:color w:val="auto"/>
                <w:sz w:val="26"/>
                <w:szCs w:val="26"/>
                <w:vertAlign w:val="subscript"/>
              </w:rPr>
              <w:t>1</w:t>
            </w:r>
            <w:r w:rsidR="00961501" w:rsidRPr="007A11E7">
              <w:rPr>
                <w:color w:val="auto"/>
                <w:sz w:val="26"/>
                <w:szCs w:val="26"/>
              </w:rPr>
              <w:t xml:space="preserve"> − t) = 44486m</w:t>
            </w:r>
            <w:r w:rsidR="00961501" w:rsidRPr="007A11E7">
              <w:rPr>
                <w:color w:val="auto"/>
                <w:sz w:val="26"/>
                <w:szCs w:val="26"/>
                <w:vertAlign w:val="subscript"/>
              </w:rPr>
              <w:t>Zn</w:t>
            </w:r>
            <w:r w:rsidR="00961501" w:rsidRPr="007A11E7">
              <w:rPr>
                <w:color w:val="auto"/>
                <w:sz w:val="26"/>
                <w:szCs w:val="26"/>
              </w:rPr>
              <w:t xml:space="preserve"> </w:t>
            </w:r>
          </w:p>
          <w:p w14:paraId="285D3228"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(t</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xml:space="preserve"> − t) = 14868m</w:t>
            </w:r>
            <w:r w:rsidRPr="007A11E7">
              <w:rPr>
                <w:rFonts w:ascii="Times New Roman" w:hAnsi="Times New Roman" w:cs="Times New Roman"/>
                <w:sz w:val="26"/>
                <w:szCs w:val="26"/>
                <w:vertAlign w:val="subscript"/>
              </w:rPr>
              <w:t>Pb</w:t>
            </w:r>
          </w:p>
        </w:tc>
        <w:tc>
          <w:tcPr>
            <w:tcW w:w="846" w:type="dxa"/>
            <w:vAlign w:val="center"/>
          </w:tcPr>
          <w:p w14:paraId="1A59FA48" w14:textId="69CDC1BB" w:rsidR="00961501" w:rsidRPr="007A11E7" w:rsidRDefault="00961501" w:rsidP="00A37098">
            <w:pPr>
              <w:spacing w:line="276" w:lineRule="auto"/>
              <w:jc w:val="center"/>
              <w:rPr>
                <w:color w:val="auto"/>
                <w:sz w:val="26"/>
                <w:szCs w:val="26"/>
              </w:rPr>
            </w:pPr>
          </w:p>
        </w:tc>
      </w:tr>
      <w:tr w:rsidR="009A59B6" w:rsidRPr="007A11E7" w14:paraId="0CDBB110" w14:textId="77777777" w:rsidTr="00A37098">
        <w:tc>
          <w:tcPr>
            <w:tcW w:w="8501" w:type="dxa"/>
            <w:vAlign w:val="center"/>
          </w:tcPr>
          <w:p w14:paraId="146CE046" w14:textId="01779BDC"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Nhiệt lượng thu vào: Q</w:t>
            </w:r>
            <w:r w:rsidR="00961501" w:rsidRPr="007A11E7">
              <w:rPr>
                <w:color w:val="auto"/>
                <w:sz w:val="26"/>
                <w:szCs w:val="26"/>
                <w:vertAlign w:val="subscript"/>
              </w:rPr>
              <w:t>H2O</w:t>
            </w:r>
            <w:r w:rsidR="00961501" w:rsidRPr="007A11E7">
              <w:rPr>
                <w:color w:val="auto"/>
                <w:sz w:val="26"/>
                <w:szCs w:val="26"/>
              </w:rPr>
              <w:t xml:space="preserve"> = m</w:t>
            </w:r>
            <w:r w:rsidR="00961501" w:rsidRPr="007A11E7">
              <w:rPr>
                <w:color w:val="auto"/>
                <w:sz w:val="26"/>
                <w:szCs w:val="26"/>
                <w:vertAlign w:val="subscript"/>
              </w:rPr>
              <w:t>H2O</w:t>
            </w:r>
            <w:r w:rsidR="00961501" w:rsidRPr="007A11E7">
              <w:rPr>
                <w:color w:val="auto"/>
                <w:sz w:val="26"/>
                <w:szCs w:val="26"/>
              </w:rPr>
              <w:t>.C</w:t>
            </w:r>
            <w:r w:rsidR="00961501" w:rsidRPr="007A11E7">
              <w:rPr>
                <w:color w:val="auto"/>
                <w:sz w:val="26"/>
                <w:szCs w:val="26"/>
                <w:vertAlign w:val="subscript"/>
              </w:rPr>
              <w:t>H2O</w:t>
            </w:r>
            <w:r w:rsidR="00961501" w:rsidRPr="007A11E7">
              <w:rPr>
                <w:color w:val="auto"/>
                <w:sz w:val="26"/>
                <w:szCs w:val="26"/>
              </w:rPr>
              <w:t>(t – t</w:t>
            </w:r>
            <w:r w:rsidR="00961501" w:rsidRPr="007A11E7">
              <w:rPr>
                <w:color w:val="auto"/>
                <w:sz w:val="26"/>
                <w:szCs w:val="26"/>
                <w:vertAlign w:val="subscript"/>
              </w:rPr>
              <w:t xml:space="preserve">2 </w:t>
            </w:r>
            <w:r w:rsidR="00961501" w:rsidRPr="007A11E7">
              <w:rPr>
                <w:color w:val="auto"/>
                <w:sz w:val="26"/>
                <w:szCs w:val="26"/>
              </w:rPr>
              <w:t>) = 1672 J</w:t>
            </w:r>
          </w:p>
          <w:p w14:paraId="2FE4A98F"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t>Nhiệt lượng do nhiệt lượng kế thu vào: Q</w:t>
            </w:r>
            <w:r w:rsidRPr="007A11E7">
              <w:rPr>
                <w:color w:val="auto"/>
                <w:sz w:val="26"/>
                <w:szCs w:val="26"/>
                <w:vertAlign w:val="subscript"/>
              </w:rPr>
              <w:t>NLK</w:t>
            </w:r>
            <w:r w:rsidRPr="007A11E7">
              <w:rPr>
                <w:color w:val="auto"/>
                <w:sz w:val="26"/>
                <w:szCs w:val="26"/>
              </w:rPr>
              <w:t xml:space="preserve"> = C’ (t – t</w:t>
            </w:r>
            <w:r w:rsidRPr="007A11E7">
              <w:rPr>
                <w:color w:val="auto"/>
                <w:sz w:val="26"/>
                <w:szCs w:val="26"/>
                <w:vertAlign w:val="subscript"/>
              </w:rPr>
              <w:t>2</w:t>
            </w:r>
            <w:r w:rsidRPr="007A11E7">
              <w:rPr>
                <w:color w:val="auto"/>
                <w:sz w:val="26"/>
                <w:szCs w:val="26"/>
              </w:rPr>
              <w:t>) = 200 J</w:t>
            </w:r>
          </w:p>
        </w:tc>
        <w:tc>
          <w:tcPr>
            <w:tcW w:w="846" w:type="dxa"/>
            <w:vAlign w:val="center"/>
          </w:tcPr>
          <w:p w14:paraId="72499B67" w14:textId="158E1C78" w:rsidR="00961501" w:rsidRPr="007A11E7" w:rsidRDefault="00961501" w:rsidP="00A37098">
            <w:pPr>
              <w:spacing w:line="276" w:lineRule="auto"/>
              <w:jc w:val="center"/>
              <w:rPr>
                <w:color w:val="auto"/>
                <w:sz w:val="26"/>
                <w:szCs w:val="26"/>
              </w:rPr>
            </w:pPr>
          </w:p>
        </w:tc>
      </w:tr>
      <w:tr w:rsidR="009A59B6" w:rsidRPr="007A11E7" w14:paraId="5C094BC9" w14:textId="77777777" w:rsidTr="00A37098">
        <w:tc>
          <w:tcPr>
            <w:tcW w:w="8501" w:type="dxa"/>
            <w:vAlign w:val="center"/>
          </w:tcPr>
          <w:p w14:paraId="632462FD" w14:textId="396A4A39"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Theo điều kiện cân bằng nhiệt: Q</w:t>
            </w:r>
            <w:r w:rsidR="00961501" w:rsidRPr="007A11E7">
              <w:rPr>
                <w:color w:val="auto"/>
                <w:sz w:val="26"/>
                <w:szCs w:val="26"/>
                <w:vertAlign w:val="subscript"/>
              </w:rPr>
              <w:t>tỏa</w:t>
            </w:r>
            <w:r w:rsidR="00961501" w:rsidRPr="007A11E7">
              <w:rPr>
                <w:color w:val="auto"/>
                <w:sz w:val="26"/>
                <w:szCs w:val="26"/>
              </w:rPr>
              <w:t xml:space="preserve"> = Q</w:t>
            </w:r>
            <w:r w:rsidR="00961501" w:rsidRPr="007A11E7">
              <w:rPr>
                <w:color w:val="auto"/>
                <w:sz w:val="26"/>
                <w:szCs w:val="26"/>
                <w:vertAlign w:val="subscript"/>
              </w:rPr>
              <w:t>thu</w:t>
            </w:r>
          </w:p>
        </w:tc>
        <w:tc>
          <w:tcPr>
            <w:tcW w:w="846" w:type="dxa"/>
            <w:vAlign w:val="center"/>
          </w:tcPr>
          <w:p w14:paraId="05F67C40" w14:textId="07E6F2E7" w:rsidR="00961501" w:rsidRPr="007A11E7" w:rsidRDefault="00961501" w:rsidP="00A37098">
            <w:pPr>
              <w:spacing w:line="276" w:lineRule="auto"/>
              <w:jc w:val="center"/>
              <w:rPr>
                <w:color w:val="auto"/>
                <w:sz w:val="26"/>
                <w:szCs w:val="26"/>
              </w:rPr>
            </w:pPr>
          </w:p>
        </w:tc>
      </w:tr>
      <w:tr w:rsidR="009A59B6" w:rsidRPr="007A11E7" w14:paraId="3E14F89F" w14:textId="77777777" w:rsidTr="00A37098">
        <w:tc>
          <w:tcPr>
            <w:tcW w:w="8501" w:type="dxa"/>
            <w:vAlign w:val="center"/>
          </w:tcPr>
          <w:p w14:paraId="6BAD421F" w14:textId="167BA908"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Ta có m</w:t>
            </w:r>
            <w:r w:rsidR="00961501" w:rsidRPr="007A11E7">
              <w:rPr>
                <w:color w:val="auto"/>
                <w:sz w:val="26"/>
                <w:szCs w:val="26"/>
                <w:vertAlign w:val="subscript"/>
              </w:rPr>
              <w:t>Zn</w:t>
            </w:r>
            <w:r w:rsidR="00961501" w:rsidRPr="007A11E7">
              <w:rPr>
                <w:color w:val="auto"/>
                <w:sz w:val="26"/>
                <w:szCs w:val="26"/>
              </w:rPr>
              <w:t xml:space="preserve"> + m</w:t>
            </w:r>
            <w:r w:rsidR="00961501" w:rsidRPr="007A11E7">
              <w:rPr>
                <w:color w:val="auto"/>
                <w:sz w:val="26"/>
                <w:szCs w:val="26"/>
                <w:vertAlign w:val="subscript"/>
              </w:rPr>
              <w:t>Pb</w:t>
            </w:r>
            <w:r w:rsidR="00961501" w:rsidRPr="007A11E7">
              <w:rPr>
                <w:color w:val="auto"/>
                <w:sz w:val="26"/>
                <w:szCs w:val="26"/>
              </w:rPr>
              <w:t xml:space="preserve"> = 0,05kg</w:t>
            </w:r>
          </w:p>
          <w:p w14:paraId="70CE92E0" w14:textId="77777777" w:rsidR="00961501" w:rsidRPr="007A11E7" w:rsidRDefault="00961501" w:rsidP="00A37098">
            <w:pPr>
              <w:pStyle w:val="ListParagraph"/>
              <w:spacing w:after="0" w:line="276" w:lineRule="auto"/>
              <w:jc w:val="both"/>
              <w:rPr>
                <w:rFonts w:ascii="Times New Roman" w:hAnsi="Times New Roman" w:cs="Times New Roman"/>
                <w:sz w:val="26"/>
                <w:szCs w:val="26"/>
              </w:rPr>
            </w:pPr>
            <w:r w:rsidRPr="007A11E7">
              <w:rPr>
                <w:rFonts w:ascii="Times New Roman" w:hAnsi="Times New Roman" w:cs="Times New Roman"/>
                <w:sz w:val="26"/>
                <w:szCs w:val="26"/>
              </w:rPr>
              <w:t>Kết hợp: 44486m</w:t>
            </w:r>
            <w:r w:rsidRPr="007A11E7">
              <w:rPr>
                <w:rFonts w:ascii="Times New Roman" w:hAnsi="Times New Roman" w:cs="Times New Roman"/>
                <w:sz w:val="26"/>
                <w:szCs w:val="26"/>
                <w:vertAlign w:val="subscript"/>
              </w:rPr>
              <w:t>Zn</w:t>
            </w:r>
            <w:r w:rsidRPr="007A11E7">
              <w:rPr>
                <w:rFonts w:ascii="Times New Roman" w:hAnsi="Times New Roman" w:cs="Times New Roman"/>
                <w:sz w:val="26"/>
                <w:szCs w:val="26"/>
              </w:rPr>
              <w:t xml:space="preserve"> + 14868m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1672 + 200 </w:t>
            </w:r>
          </w:p>
          <w:p w14:paraId="3FE57FB4"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 m</w:t>
            </w:r>
            <w:r w:rsidRPr="007A11E7">
              <w:rPr>
                <w:rFonts w:ascii="Times New Roman" w:hAnsi="Times New Roman" w:cs="Times New Roman"/>
                <w:sz w:val="26"/>
                <w:szCs w:val="26"/>
                <w:vertAlign w:val="subscript"/>
              </w:rPr>
              <w:t>Zn</w:t>
            </w:r>
            <w:r w:rsidRPr="007A11E7">
              <w:rPr>
                <w:rFonts w:ascii="Times New Roman" w:hAnsi="Times New Roman" w:cs="Times New Roman"/>
                <w:sz w:val="26"/>
                <w:szCs w:val="26"/>
              </w:rPr>
              <w:t>= 0,38kg; 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0,012kg</w:t>
            </w:r>
          </w:p>
        </w:tc>
        <w:tc>
          <w:tcPr>
            <w:tcW w:w="846" w:type="dxa"/>
            <w:vAlign w:val="center"/>
          </w:tcPr>
          <w:p w14:paraId="6260FE9F" w14:textId="42012A16" w:rsidR="00961501" w:rsidRPr="007A11E7" w:rsidRDefault="00961501" w:rsidP="00A37098">
            <w:pPr>
              <w:spacing w:line="276" w:lineRule="auto"/>
              <w:jc w:val="center"/>
              <w:rPr>
                <w:color w:val="auto"/>
                <w:sz w:val="26"/>
                <w:szCs w:val="26"/>
              </w:rPr>
            </w:pPr>
          </w:p>
        </w:tc>
      </w:tr>
    </w:tbl>
    <w:p w14:paraId="4592C3F4" w14:textId="77777777" w:rsidR="00961501" w:rsidRPr="007A11E7" w:rsidRDefault="00961501" w:rsidP="00961501">
      <w:pPr>
        <w:spacing w:line="276" w:lineRule="auto"/>
        <w:jc w:val="both"/>
        <w:rPr>
          <w:color w:val="auto"/>
          <w:sz w:val="26"/>
          <w:szCs w:val="26"/>
        </w:rPr>
      </w:pPr>
      <w:r w:rsidRPr="007A11E7">
        <w:rPr>
          <w:b/>
          <w:bCs/>
          <w:color w:val="auto"/>
          <w:sz w:val="26"/>
          <w:szCs w:val="26"/>
        </w:rPr>
        <w:t xml:space="preserve">Câu 3. </w:t>
      </w:r>
      <w:r w:rsidRPr="007A11E7">
        <w:rPr>
          <w:color w:val="auto"/>
          <w:sz w:val="26"/>
          <w:szCs w:val="26"/>
        </w:rPr>
        <w:t>Trộn 3 chất lỏng không tác dụng hoá học lẫn nhau. Biết m</w:t>
      </w:r>
      <w:r w:rsidRPr="007A11E7">
        <w:rPr>
          <w:color w:val="auto"/>
          <w:sz w:val="26"/>
          <w:szCs w:val="26"/>
          <w:vertAlign w:val="subscript"/>
        </w:rPr>
        <w:t>1</w:t>
      </w:r>
      <w:r w:rsidRPr="007A11E7">
        <w:rPr>
          <w:color w:val="auto"/>
          <w:sz w:val="26"/>
          <w:szCs w:val="26"/>
        </w:rPr>
        <w:t xml:space="preserve"> = l kg; m</w:t>
      </w:r>
      <w:r w:rsidRPr="007A11E7">
        <w:rPr>
          <w:color w:val="auto"/>
          <w:sz w:val="26"/>
          <w:szCs w:val="26"/>
          <w:vertAlign w:val="subscript"/>
        </w:rPr>
        <w:t>2</w:t>
      </w:r>
      <w:r w:rsidRPr="007A11E7">
        <w:rPr>
          <w:color w:val="auto"/>
          <w:sz w:val="26"/>
          <w:szCs w:val="26"/>
        </w:rPr>
        <w:t xml:space="preserve"> = l0 kg, m</w:t>
      </w:r>
      <w:r w:rsidRPr="007A11E7">
        <w:rPr>
          <w:color w:val="auto"/>
          <w:sz w:val="26"/>
          <w:szCs w:val="26"/>
          <w:vertAlign w:val="subscript"/>
        </w:rPr>
        <w:t>3</w:t>
      </w:r>
      <w:r w:rsidRPr="007A11E7">
        <w:rPr>
          <w:color w:val="auto"/>
          <w:sz w:val="26"/>
          <w:szCs w:val="26"/>
        </w:rPr>
        <w:t xml:space="preserve"> = 5 kg, t</w:t>
      </w:r>
      <w:r w:rsidRPr="007A11E7">
        <w:rPr>
          <w:color w:val="auto"/>
          <w:sz w:val="26"/>
          <w:szCs w:val="26"/>
          <w:vertAlign w:val="subscript"/>
        </w:rPr>
        <w:t>1</w:t>
      </w:r>
      <w:r w:rsidRPr="007A11E7">
        <w:rPr>
          <w:color w:val="auto"/>
          <w:sz w:val="26"/>
          <w:szCs w:val="26"/>
        </w:rPr>
        <w:t xml:space="preserve"> = 6°</w:t>
      </w:r>
      <w:r w:rsidRPr="007A11E7">
        <w:rPr>
          <w:bCs/>
          <w:caps/>
          <w:color w:val="auto"/>
          <w:sz w:val="26"/>
          <w:szCs w:val="26"/>
        </w:rPr>
        <w:t>C,</w:t>
      </w:r>
      <w:r w:rsidRPr="007A11E7">
        <w:rPr>
          <w:color w:val="auto"/>
          <w:sz w:val="26"/>
          <w:szCs w:val="26"/>
        </w:rPr>
        <w:t xml:space="preserve"> t</w:t>
      </w:r>
      <w:r w:rsidRPr="007A11E7">
        <w:rPr>
          <w:color w:val="auto"/>
          <w:sz w:val="26"/>
          <w:szCs w:val="26"/>
          <w:vertAlign w:val="subscript"/>
        </w:rPr>
        <w:t>2</w:t>
      </w:r>
      <w:r w:rsidRPr="007A11E7">
        <w:rPr>
          <w:color w:val="auto"/>
          <w:sz w:val="26"/>
          <w:szCs w:val="26"/>
        </w:rPr>
        <w:t xml:space="preserve"> = − 40°</w:t>
      </w:r>
      <w:r w:rsidRPr="007A11E7">
        <w:rPr>
          <w:bCs/>
          <w:caps/>
          <w:color w:val="auto"/>
          <w:sz w:val="26"/>
          <w:szCs w:val="26"/>
        </w:rPr>
        <w:t>C,</w:t>
      </w:r>
      <w:r w:rsidRPr="007A11E7">
        <w:rPr>
          <w:color w:val="auto"/>
          <w:sz w:val="26"/>
          <w:szCs w:val="26"/>
        </w:rPr>
        <w:t xml:space="preserve"> t</w:t>
      </w:r>
      <w:r w:rsidRPr="007A11E7">
        <w:rPr>
          <w:color w:val="auto"/>
          <w:sz w:val="26"/>
          <w:szCs w:val="26"/>
          <w:vertAlign w:val="subscript"/>
        </w:rPr>
        <w:t>3</w:t>
      </w:r>
      <w:r w:rsidRPr="007A11E7">
        <w:rPr>
          <w:color w:val="auto"/>
          <w:sz w:val="26"/>
          <w:szCs w:val="26"/>
        </w:rPr>
        <w:t xml:space="preserve"> = 6</w:t>
      </w:r>
      <w:r w:rsidRPr="007A11E7">
        <w:rPr>
          <w:color w:val="auto"/>
          <w:sz w:val="26"/>
          <w:szCs w:val="26"/>
          <w:vertAlign w:val="superscript"/>
        </w:rPr>
        <w:t>0</w:t>
      </w:r>
      <w:r w:rsidRPr="007A11E7">
        <w:rPr>
          <w:color w:val="auto"/>
          <w:sz w:val="26"/>
          <w:szCs w:val="26"/>
        </w:rPr>
        <w:t>C, C</w:t>
      </w:r>
      <w:r w:rsidRPr="007A11E7">
        <w:rPr>
          <w:color w:val="auto"/>
          <w:sz w:val="26"/>
          <w:szCs w:val="26"/>
          <w:vertAlign w:val="subscript"/>
        </w:rPr>
        <w:t>1</w:t>
      </w:r>
      <w:r w:rsidRPr="007A11E7">
        <w:rPr>
          <w:color w:val="auto"/>
          <w:sz w:val="26"/>
          <w:szCs w:val="26"/>
        </w:rPr>
        <w:t xml:space="preserve"> = 2 KJ/kg.K, C</w:t>
      </w:r>
      <w:r w:rsidRPr="007A11E7">
        <w:rPr>
          <w:color w:val="auto"/>
          <w:sz w:val="26"/>
          <w:szCs w:val="26"/>
          <w:vertAlign w:val="subscript"/>
        </w:rPr>
        <w:t>2</w:t>
      </w:r>
      <w:r w:rsidRPr="007A11E7">
        <w:rPr>
          <w:color w:val="auto"/>
          <w:sz w:val="26"/>
          <w:szCs w:val="26"/>
        </w:rPr>
        <w:t xml:space="preserve"> = 4 KJ/kg.K, C</w:t>
      </w:r>
      <w:r w:rsidRPr="007A11E7">
        <w:rPr>
          <w:color w:val="auto"/>
          <w:sz w:val="26"/>
          <w:szCs w:val="26"/>
          <w:vertAlign w:val="subscript"/>
        </w:rPr>
        <w:t>3</w:t>
      </w:r>
      <w:r w:rsidRPr="007A11E7">
        <w:rPr>
          <w:color w:val="auto"/>
          <w:sz w:val="26"/>
          <w:szCs w:val="26"/>
        </w:rPr>
        <w:t xml:space="preserve"> = 2 KJ/kg.K.</w:t>
      </w:r>
    </w:p>
    <w:tbl>
      <w:tblPr>
        <w:tblStyle w:val="TableGrid"/>
        <w:tblW w:w="9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46"/>
      </w:tblGrid>
      <w:tr w:rsidR="009A59B6" w:rsidRPr="007A11E7" w14:paraId="5916154E" w14:textId="77777777" w:rsidTr="00A37098">
        <w:tc>
          <w:tcPr>
            <w:tcW w:w="8501" w:type="dxa"/>
            <w:vAlign w:val="center"/>
          </w:tcPr>
          <w:p w14:paraId="2A743977" w14:textId="21D3401A"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Nhiệt lượng tỏa ra:</w:t>
            </w:r>
          </w:p>
          <w:p w14:paraId="47CD4B31"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 1.2.10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(6 − t) = 12.10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− 12.10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w:t>
            </w:r>
          </w:p>
        </w:tc>
        <w:tc>
          <w:tcPr>
            <w:tcW w:w="846" w:type="dxa"/>
            <w:vAlign w:val="center"/>
          </w:tcPr>
          <w:p w14:paraId="29CA8326" w14:textId="41B8613D" w:rsidR="00961501" w:rsidRPr="007A11E7" w:rsidRDefault="00961501" w:rsidP="00A37098">
            <w:pPr>
              <w:spacing w:line="276" w:lineRule="auto"/>
              <w:jc w:val="center"/>
              <w:rPr>
                <w:color w:val="auto"/>
                <w:sz w:val="26"/>
                <w:szCs w:val="26"/>
              </w:rPr>
            </w:pPr>
          </w:p>
        </w:tc>
      </w:tr>
      <w:tr w:rsidR="009A59B6" w:rsidRPr="007A11E7" w14:paraId="46A13AB9" w14:textId="77777777" w:rsidTr="00A37098">
        <w:tc>
          <w:tcPr>
            <w:tcW w:w="8501" w:type="dxa"/>
            <w:vAlign w:val="center"/>
          </w:tcPr>
          <w:p w14:paraId="3F3C3CA2" w14:textId="66E39AC1"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 xml:space="preserve">Nhiệt lượng thu vào: </w:t>
            </w:r>
          </w:p>
          <w:p w14:paraId="04EEF0E4"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 10.4.10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(t + 40 ) = 40.10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 + 160.10</w:t>
            </w:r>
            <w:r w:rsidRPr="007A11E7">
              <w:rPr>
                <w:rFonts w:ascii="Times New Roman" w:hAnsi="Times New Roman" w:cs="Times New Roman"/>
                <w:sz w:val="26"/>
                <w:szCs w:val="26"/>
                <w:vertAlign w:val="superscript"/>
              </w:rPr>
              <w:t>4</w:t>
            </w:r>
            <w:r w:rsidRPr="007A11E7">
              <w:rPr>
                <w:rFonts w:ascii="Times New Roman" w:hAnsi="Times New Roman" w:cs="Times New Roman"/>
                <w:sz w:val="26"/>
                <w:szCs w:val="26"/>
              </w:rPr>
              <w:t xml:space="preserve"> J</w:t>
            </w:r>
          </w:p>
        </w:tc>
        <w:tc>
          <w:tcPr>
            <w:tcW w:w="846" w:type="dxa"/>
            <w:vAlign w:val="center"/>
          </w:tcPr>
          <w:p w14:paraId="5D9C0CBB" w14:textId="5977336E" w:rsidR="00961501" w:rsidRPr="007A11E7" w:rsidRDefault="00961501" w:rsidP="00A37098">
            <w:pPr>
              <w:spacing w:line="276" w:lineRule="auto"/>
              <w:jc w:val="center"/>
              <w:rPr>
                <w:color w:val="auto"/>
                <w:sz w:val="26"/>
                <w:szCs w:val="26"/>
              </w:rPr>
            </w:pPr>
          </w:p>
        </w:tc>
      </w:tr>
      <w:tr w:rsidR="009A59B6" w:rsidRPr="007A11E7" w14:paraId="37F6FE2E" w14:textId="77777777" w:rsidTr="00A37098">
        <w:tc>
          <w:tcPr>
            <w:tcW w:w="8501" w:type="dxa"/>
            <w:vAlign w:val="center"/>
          </w:tcPr>
          <w:p w14:paraId="3256AE6A" w14:textId="71622EEC"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Nhiệt lượng tỏa ra:</w:t>
            </w:r>
          </w:p>
          <w:p w14:paraId="426DDEDE" w14:textId="77777777" w:rsidR="00961501" w:rsidRPr="007A11E7" w:rsidRDefault="00961501" w:rsidP="00A37098">
            <w:pPr>
              <w:pStyle w:val="ListParagraph"/>
              <w:spacing w:after="0" w:line="276" w:lineRule="auto"/>
              <w:jc w:val="both"/>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 5.2.10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(t − 60 ) = 10.10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 − 60.10</w:t>
            </w:r>
            <w:r w:rsidRPr="007A11E7">
              <w:rPr>
                <w:rFonts w:ascii="Times New Roman" w:hAnsi="Times New Roman" w:cs="Times New Roman"/>
                <w:sz w:val="26"/>
                <w:szCs w:val="26"/>
                <w:vertAlign w:val="superscript"/>
              </w:rPr>
              <w:t>4</w:t>
            </w:r>
            <w:r w:rsidRPr="007A11E7">
              <w:rPr>
                <w:rFonts w:ascii="Times New Roman" w:hAnsi="Times New Roman" w:cs="Times New Roman"/>
                <w:sz w:val="26"/>
                <w:szCs w:val="26"/>
                <w:vertAlign w:val="subscript"/>
              </w:rPr>
              <w:t xml:space="preserve"> </w:t>
            </w:r>
            <w:r w:rsidRPr="007A11E7">
              <w:rPr>
                <w:rFonts w:ascii="Times New Roman" w:hAnsi="Times New Roman" w:cs="Times New Roman"/>
                <w:sz w:val="26"/>
                <w:szCs w:val="26"/>
              </w:rPr>
              <w:t>J</w:t>
            </w:r>
          </w:p>
        </w:tc>
        <w:tc>
          <w:tcPr>
            <w:tcW w:w="846" w:type="dxa"/>
            <w:vAlign w:val="center"/>
          </w:tcPr>
          <w:p w14:paraId="0C0BB3A2" w14:textId="4CFCEDBC" w:rsidR="00961501" w:rsidRPr="007A11E7" w:rsidRDefault="00961501" w:rsidP="00A37098">
            <w:pPr>
              <w:spacing w:line="276" w:lineRule="auto"/>
              <w:jc w:val="center"/>
              <w:rPr>
                <w:color w:val="auto"/>
                <w:sz w:val="26"/>
                <w:szCs w:val="26"/>
              </w:rPr>
            </w:pPr>
          </w:p>
        </w:tc>
      </w:tr>
      <w:tr w:rsidR="009A59B6" w:rsidRPr="007A11E7" w14:paraId="6C52E5B3" w14:textId="77777777" w:rsidTr="00A37098">
        <w:tc>
          <w:tcPr>
            <w:tcW w:w="8501" w:type="dxa"/>
            <w:vAlign w:val="center"/>
          </w:tcPr>
          <w:p w14:paraId="19820A9F" w14:textId="769FA784"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Khi cân bằng nhiệt: Q</w:t>
            </w:r>
            <w:r w:rsidR="00961501" w:rsidRPr="007A11E7">
              <w:rPr>
                <w:color w:val="auto"/>
                <w:sz w:val="26"/>
                <w:szCs w:val="26"/>
                <w:vertAlign w:val="subscript"/>
              </w:rPr>
              <w:t>tỏa</w:t>
            </w:r>
            <w:r w:rsidR="00961501" w:rsidRPr="007A11E7">
              <w:rPr>
                <w:color w:val="auto"/>
                <w:sz w:val="26"/>
                <w:szCs w:val="26"/>
              </w:rPr>
              <w:t xml:space="preserve"> = Q</w:t>
            </w:r>
            <w:r w:rsidR="00961501" w:rsidRPr="007A11E7">
              <w:rPr>
                <w:color w:val="auto"/>
                <w:sz w:val="26"/>
                <w:szCs w:val="26"/>
                <w:vertAlign w:val="subscript"/>
              </w:rPr>
              <w:t>thu</w:t>
            </w:r>
            <w:r w:rsidR="00961501" w:rsidRPr="007A11E7">
              <w:rPr>
                <w:color w:val="auto"/>
                <w:sz w:val="26"/>
                <w:szCs w:val="26"/>
              </w:rPr>
              <w:t xml:space="preserve"> </w:t>
            </w:r>
          </w:p>
          <w:p w14:paraId="2CDE3C6C" w14:textId="77777777" w:rsidR="00961501" w:rsidRPr="007A11E7" w:rsidRDefault="00961501" w:rsidP="00A37098">
            <w:pPr>
              <w:spacing w:line="276" w:lineRule="auto"/>
              <w:ind w:left="360"/>
              <w:rPr>
                <w:color w:val="auto"/>
                <w:sz w:val="26"/>
                <w:szCs w:val="26"/>
              </w:rPr>
            </w:pPr>
            <w:r w:rsidRPr="007A11E7">
              <w:rPr>
                <w:color w:val="auto"/>
                <w:sz w:val="26"/>
                <w:szCs w:val="26"/>
              </w:rPr>
              <w:t>→12.10</w:t>
            </w:r>
            <w:r w:rsidRPr="007A11E7">
              <w:rPr>
                <w:color w:val="auto"/>
                <w:sz w:val="26"/>
                <w:szCs w:val="26"/>
                <w:vertAlign w:val="superscript"/>
              </w:rPr>
              <w:t>3</w:t>
            </w:r>
            <w:r w:rsidRPr="007A11E7">
              <w:rPr>
                <w:color w:val="auto"/>
                <w:sz w:val="26"/>
                <w:szCs w:val="26"/>
              </w:rPr>
              <w:t>− 2.10</w:t>
            </w:r>
            <w:r w:rsidRPr="007A11E7">
              <w:rPr>
                <w:color w:val="auto"/>
                <w:sz w:val="26"/>
                <w:szCs w:val="26"/>
                <w:vertAlign w:val="superscript"/>
              </w:rPr>
              <w:t>3</w:t>
            </w:r>
            <w:r w:rsidRPr="007A11E7">
              <w:rPr>
                <w:color w:val="auto"/>
                <w:sz w:val="26"/>
                <w:szCs w:val="26"/>
              </w:rPr>
              <w:t>t + 40.10</w:t>
            </w:r>
            <w:r w:rsidRPr="007A11E7">
              <w:rPr>
                <w:color w:val="auto"/>
                <w:sz w:val="26"/>
                <w:szCs w:val="26"/>
                <w:vertAlign w:val="superscript"/>
              </w:rPr>
              <w:t>3</w:t>
            </w:r>
            <w:r w:rsidRPr="007A11E7">
              <w:rPr>
                <w:color w:val="auto"/>
                <w:sz w:val="26"/>
                <w:szCs w:val="26"/>
              </w:rPr>
              <w:t>t + 160.10</w:t>
            </w:r>
            <w:r w:rsidRPr="007A11E7">
              <w:rPr>
                <w:color w:val="auto"/>
                <w:sz w:val="26"/>
                <w:szCs w:val="26"/>
                <w:vertAlign w:val="superscript"/>
              </w:rPr>
              <w:t>4</w:t>
            </w:r>
            <w:r w:rsidRPr="007A11E7">
              <w:rPr>
                <w:color w:val="auto"/>
                <w:sz w:val="26"/>
                <w:szCs w:val="26"/>
              </w:rPr>
              <w:t xml:space="preserve"> + 10.10</w:t>
            </w:r>
            <w:r w:rsidRPr="007A11E7">
              <w:rPr>
                <w:color w:val="auto"/>
                <w:sz w:val="26"/>
                <w:szCs w:val="26"/>
                <w:vertAlign w:val="superscript"/>
              </w:rPr>
              <w:t>3</w:t>
            </w:r>
            <w:r w:rsidRPr="007A11E7">
              <w:rPr>
                <w:color w:val="auto"/>
                <w:sz w:val="26"/>
                <w:szCs w:val="26"/>
              </w:rPr>
              <w:t>t − 60.10</w:t>
            </w:r>
            <w:r w:rsidRPr="007A11E7">
              <w:rPr>
                <w:color w:val="auto"/>
                <w:sz w:val="26"/>
                <w:szCs w:val="26"/>
                <w:vertAlign w:val="superscript"/>
              </w:rPr>
              <w:t>4</w:t>
            </w:r>
            <w:r w:rsidRPr="007A11E7">
              <w:rPr>
                <w:color w:val="auto"/>
                <w:sz w:val="26"/>
                <w:szCs w:val="26"/>
              </w:rPr>
              <w:t xml:space="preserve"> = 0 </w:t>
            </w:r>
          </w:p>
          <w:p w14:paraId="64C0B9B9" w14:textId="77777777" w:rsidR="00961501" w:rsidRPr="007A11E7" w:rsidRDefault="00961501" w:rsidP="00A37098">
            <w:pPr>
              <w:pStyle w:val="ListParagraph"/>
              <w:spacing w:after="0" w:line="276" w:lineRule="auto"/>
              <w:jc w:val="both"/>
              <w:rPr>
                <w:rFonts w:ascii="Times New Roman" w:hAnsi="Times New Roman" w:cs="Times New Roman"/>
                <w:sz w:val="26"/>
                <w:szCs w:val="26"/>
              </w:rPr>
            </w:pPr>
            <w:r w:rsidRPr="007A11E7">
              <w:rPr>
                <w:rFonts w:ascii="Times New Roman" w:hAnsi="Times New Roman" w:cs="Times New Roman"/>
                <w:sz w:val="26"/>
                <w:szCs w:val="26"/>
              </w:rPr>
              <w:t>→ Nhiệt độ khi cân bằng t = − 19,5°C</w:t>
            </w:r>
          </w:p>
        </w:tc>
        <w:tc>
          <w:tcPr>
            <w:tcW w:w="846" w:type="dxa"/>
            <w:vAlign w:val="center"/>
          </w:tcPr>
          <w:p w14:paraId="50A1DAC7" w14:textId="1E3918EB" w:rsidR="00961501" w:rsidRPr="007A11E7" w:rsidRDefault="00961501" w:rsidP="00A37098">
            <w:pPr>
              <w:spacing w:line="276" w:lineRule="auto"/>
              <w:jc w:val="center"/>
              <w:rPr>
                <w:color w:val="auto"/>
                <w:sz w:val="26"/>
                <w:szCs w:val="26"/>
              </w:rPr>
            </w:pPr>
          </w:p>
        </w:tc>
      </w:tr>
    </w:tbl>
    <w:p w14:paraId="4342E2F6" w14:textId="77777777" w:rsidR="00961501" w:rsidRPr="007A11E7" w:rsidRDefault="00961501" w:rsidP="00961501">
      <w:pPr>
        <w:spacing w:line="276" w:lineRule="auto"/>
        <w:rPr>
          <w:color w:val="auto"/>
          <w:sz w:val="26"/>
          <w:szCs w:val="26"/>
        </w:rPr>
      </w:pPr>
      <w:r w:rsidRPr="007A11E7">
        <w:rPr>
          <w:b/>
          <w:bCs/>
          <w:color w:val="auto"/>
          <w:sz w:val="26"/>
          <w:szCs w:val="26"/>
        </w:rPr>
        <w:t xml:space="preserve">Câu 4. </w:t>
      </w:r>
      <w:r w:rsidRPr="007A11E7">
        <w:rPr>
          <w:color w:val="auto"/>
          <w:sz w:val="26"/>
          <w:szCs w:val="26"/>
        </w:rPr>
        <w:t xml:space="preserve">Trong các phát biểu sau, phát biểu nào </w:t>
      </w:r>
      <w:r w:rsidRPr="007A11E7">
        <w:rPr>
          <w:b/>
          <w:bCs/>
          <w:color w:val="auto"/>
          <w:sz w:val="26"/>
          <w:szCs w:val="26"/>
        </w:rPr>
        <w:t>đúng</w:t>
      </w:r>
      <w:r w:rsidRPr="007A11E7">
        <w:rPr>
          <w:color w:val="auto"/>
          <w:sz w:val="26"/>
          <w:szCs w:val="26"/>
        </w:rPr>
        <w:t xml:space="preserve">, phát biểu nào </w:t>
      </w:r>
      <w:r w:rsidRPr="007A11E7">
        <w:rPr>
          <w:b/>
          <w:bCs/>
          <w:color w:val="auto"/>
          <w:sz w:val="26"/>
          <w:szCs w:val="26"/>
        </w:rPr>
        <w:t>sai</w:t>
      </w:r>
      <w:r w:rsidRPr="007A11E7">
        <w:rPr>
          <w:color w:val="auto"/>
          <w:sz w:val="26"/>
          <w:szCs w:val="26"/>
        </w:rPr>
        <w:t>?</w:t>
      </w:r>
    </w:p>
    <w:tbl>
      <w:tblPr>
        <w:tblStyle w:val="TableGrid"/>
        <w:tblW w:w="9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46"/>
      </w:tblGrid>
      <w:tr w:rsidR="009A59B6" w:rsidRPr="007A11E7" w14:paraId="7856B8C3" w14:textId="77777777" w:rsidTr="00A37098">
        <w:tc>
          <w:tcPr>
            <w:tcW w:w="8501" w:type="dxa"/>
            <w:vAlign w:val="center"/>
          </w:tcPr>
          <w:p w14:paraId="7809D699" w14:textId="5B2F8A3E"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shd w:val="clear" w:color="auto" w:fill="FFFFFF"/>
              </w:rPr>
              <w:t>Để làm nóng 1 miếng sắt và 1 miếng nhôm có cùng khối lượng đến một nhiệt độ như nhau sẽ tốn thời gian như nhau, chứng tỏ nhiệt lượng cần cung cấp như nhau.</w:t>
            </w:r>
          </w:p>
        </w:tc>
        <w:tc>
          <w:tcPr>
            <w:tcW w:w="846" w:type="dxa"/>
            <w:vAlign w:val="center"/>
          </w:tcPr>
          <w:p w14:paraId="2C7AA69E" w14:textId="0F7DBE20" w:rsidR="00961501" w:rsidRPr="007A11E7" w:rsidRDefault="00961501" w:rsidP="00A37098">
            <w:pPr>
              <w:spacing w:line="276" w:lineRule="auto"/>
              <w:jc w:val="center"/>
              <w:rPr>
                <w:color w:val="auto"/>
                <w:sz w:val="26"/>
                <w:szCs w:val="26"/>
              </w:rPr>
            </w:pPr>
          </w:p>
        </w:tc>
      </w:tr>
      <w:tr w:rsidR="009A59B6" w:rsidRPr="007A11E7" w14:paraId="3E7CC07B" w14:textId="77777777" w:rsidTr="00A37098">
        <w:tc>
          <w:tcPr>
            <w:tcW w:w="8501" w:type="dxa"/>
            <w:vAlign w:val="center"/>
          </w:tcPr>
          <w:p w14:paraId="31FB07FA" w14:textId="0C97003B"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Nhiệt lượng cần để làm nóng 1 kg nước lên thêm 1°C bằng với nhiệt lượng cần để làm nóng 1 kg rượu lên thêm 1° C</w:t>
            </w:r>
          </w:p>
        </w:tc>
        <w:tc>
          <w:tcPr>
            <w:tcW w:w="846" w:type="dxa"/>
            <w:vAlign w:val="center"/>
          </w:tcPr>
          <w:p w14:paraId="066DD478" w14:textId="65F3816D" w:rsidR="00961501" w:rsidRPr="007A11E7" w:rsidRDefault="00961501" w:rsidP="00A37098">
            <w:pPr>
              <w:spacing w:line="276" w:lineRule="auto"/>
              <w:jc w:val="center"/>
              <w:rPr>
                <w:color w:val="auto"/>
                <w:sz w:val="26"/>
                <w:szCs w:val="26"/>
              </w:rPr>
            </w:pPr>
          </w:p>
        </w:tc>
      </w:tr>
      <w:tr w:rsidR="009A59B6" w:rsidRPr="007A11E7" w14:paraId="38B4DF3F" w14:textId="77777777" w:rsidTr="00A37098">
        <w:tc>
          <w:tcPr>
            <w:tcW w:w="8501" w:type="dxa"/>
            <w:vAlign w:val="center"/>
          </w:tcPr>
          <w:p w14:paraId="52F11410" w14:textId="69A20012"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Trước khi tiến hành thí nghiệm đo nhiệt dung riêng, một trong những việc cần làm là  cần rửa sạch và lau khô các dụng cụ và chuẩn bị nước nóng và nước lạnh.</w:t>
            </w:r>
          </w:p>
        </w:tc>
        <w:tc>
          <w:tcPr>
            <w:tcW w:w="846" w:type="dxa"/>
            <w:vAlign w:val="center"/>
          </w:tcPr>
          <w:p w14:paraId="059B7A70" w14:textId="49B92E74" w:rsidR="00961501" w:rsidRPr="007A11E7" w:rsidRDefault="00961501" w:rsidP="00A37098">
            <w:pPr>
              <w:spacing w:line="276" w:lineRule="auto"/>
              <w:jc w:val="center"/>
              <w:rPr>
                <w:color w:val="auto"/>
                <w:sz w:val="26"/>
                <w:szCs w:val="26"/>
              </w:rPr>
            </w:pPr>
          </w:p>
        </w:tc>
      </w:tr>
      <w:tr w:rsidR="001B44DA" w:rsidRPr="007A11E7" w14:paraId="075B80A8" w14:textId="77777777" w:rsidTr="00A37098">
        <w:tc>
          <w:tcPr>
            <w:tcW w:w="8501" w:type="dxa"/>
            <w:vAlign w:val="center"/>
          </w:tcPr>
          <w:p w14:paraId="0DE55572" w14:textId="784E5816"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 xml:space="preserve">Nhiệt dung riêng của nước lớn gấp hơn hai lần của dầu, nhưng trong bộ tản nhiệt (làm mát) của máy biến thế, người ta lại dùng dầu mà không dùng nước như trong bộ tản nhiệt của động cơ nhiệt, một trong những lí do là vì:  Điểm nóng chảy và nhiệt độ sôi của dầu thấp hơn so với nước, giúp nó có thể hoạt động ở nhiệt độ cao hơn mà không cần áp lực cao. </w:t>
            </w:r>
          </w:p>
        </w:tc>
        <w:tc>
          <w:tcPr>
            <w:tcW w:w="846" w:type="dxa"/>
            <w:vAlign w:val="center"/>
          </w:tcPr>
          <w:p w14:paraId="320BBCEC" w14:textId="6037FBA5" w:rsidR="00961501" w:rsidRPr="007A11E7" w:rsidRDefault="00961501" w:rsidP="00A37098">
            <w:pPr>
              <w:spacing w:line="276" w:lineRule="auto"/>
              <w:jc w:val="center"/>
              <w:rPr>
                <w:color w:val="auto"/>
                <w:sz w:val="26"/>
                <w:szCs w:val="26"/>
              </w:rPr>
            </w:pPr>
          </w:p>
        </w:tc>
      </w:tr>
    </w:tbl>
    <w:p w14:paraId="69C5408E" w14:textId="0D8F22A3" w:rsidR="00961501" w:rsidRPr="007A11E7" w:rsidRDefault="00961501" w:rsidP="00961501">
      <w:pPr>
        <w:spacing w:line="276" w:lineRule="auto"/>
        <w:jc w:val="both"/>
        <w:rPr>
          <w:color w:val="auto"/>
          <w:sz w:val="26"/>
          <w:szCs w:val="26"/>
        </w:rPr>
      </w:pPr>
    </w:p>
    <w:p w14:paraId="79359DEE" w14:textId="47307FC9" w:rsidR="004F4255" w:rsidRPr="007A11E7" w:rsidRDefault="004F4255" w:rsidP="00961501">
      <w:pPr>
        <w:spacing w:line="276" w:lineRule="auto"/>
        <w:jc w:val="both"/>
        <w:rPr>
          <w:b/>
          <w:bCs/>
          <w:color w:val="C00000"/>
          <w:sz w:val="26"/>
          <w:szCs w:val="26"/>
        </w:rPr>
      </w:pPr>
      <w:bookmarkStart w:id="0" w:name="_Hlk166325599"/>
      <w:r w:rsidRPr="007A11E7">
        <w:rPr>
          <w:b/>
          <w:bCs/>
          <w:color w:val="C00000"/>
          <w:sz w:val="26"/>
          <w:szCs w:val="26"/>
        </w:rPr>
        <w:t>3. Câu trắc nghiệm trả lời ngắn ( 1,5 điểm )</w:t>
      </w:r>
      <w:bookmarkEnd w:id="0"/>
    </w:p>
    <w:p w14:paraId="755A0F51" w14:textId="7EB6DE08" w:rsidR="00961501" w:rsidRPr="007A11E7" w:rsidRDefault="00961501" w:rsidP="004F4255">
      <w:pPr>
        <w:spacing w:line="276" w:lineRule="auto"/>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w:t>
      </w:r>
      <w:r w:rsidR="004F4255" w:rsidRPr="007A11E7">
        <w:rPr>
          <w:rFonts w:eastAsia="Calibri"/>
          <w:i/>
          <w:iCs/>
          <w:color w:val="auto"/>
          <w:sz w:val="26"/>
          <w:szCs w:val="26"/>
          <w:lang w:val="pt-BR"/>
          <w14:ligatures w14:val="standardContextual"/>
        </w:rPr>
        <w:t xml:space="preserve">. </w:t>
      </w:r>
      <w:r w:rsidRPr="007A11E7">
        <w:rPr>
          <w:rFonts w:eastAsia="Calibri"/>
          <w:i/>
          <w:iCs/>
          <w:color w:val="auto"/>
          <w:sz w:val="26"/>
          <w:szCs w:val="26"/>
          <w:lang w:val="pt-BR"/>
          <w14:ligatures w14:val="standardContextual"/>
        </w:rPr>
        <w:t>Mỗi câu trả lời đúng thí sinh được 0,25 điểm</w:t>
      </w:r>
    </w:p>
    <w:p w14:paraId="1B0A86BF" w14:textId="77777777" w:rsidR="00961501" w:rsidRPr="007A11E7" w:rsidRDefault="00961501" w:rsidP="00961501">
      <w:pPr>
        <w:tabs>
          <w:tab w:val="left" w:pos="360"/>
        </w:tabs>
        <w:spacing w:line="276" w:lineRule="auto"/>
        <w:jc w:val="both"/>
        <w:rPr>
          <w:color w:val="auto"/>
          <w:sz w:val="26"/>
          <w:szCs w:val="26"/>
          <w:shd w:val="clear" w:color="auto" w:fill="FFFFFF"/>
        </w:rPr>
      </w:pPr>
      <w:r w:rsidRPr="007A11E7">
        <w:rPr>
          <w:b/>
          <w:bCs/>
          <w:color w:val="auto"/>
          <w:sz w:val="26"/>
          <w:szCs w:val="26"/>
          <w:shd w:val="clear" w:color="auto" w:fill="FFFFFF"/>
        </w:rPr>
        <w:t xml:space="preserve">Câu 1. </w:t>
      </w:r>
      <w:r w:rsidRPr="007A11E7">
        <w:rPr>
          <w:color w:val="auto"/>
          <w:sz w:val="26"/>
          <w:szCs w:val="26"/>
          <w:shd w:val="clear" w:color="auto" w:fill="FFFFFF"/>
        </w:rPr>
        <w:t>Biết nhiệt dung riêng của nước là 4180J/kg; tính nhiệt lượng tỏa ra khi làm lạnh 100g nước từ 80</w:t>
      </w:r>
      <w:r w:rsidRPr="007A11E7">
        <w:rPr>
          <w:color w:val="auto"/>
          <w:sz w:val="26"/>
          <w:szCs w:val="26"/>
          <w:shd w:val="clear" w:color="auto" w:fill="FFFFFF"/>
          <w:vertAlign w:val="superscript"/>
        </w:rPr>
        <w:t>0</w:t>
      </w:r>
      <w:r w:rsidRPr="007A11E7">
        <w:rPr>
          <w:color w:val="auto"/>
          <w:sz w:val="26"/>
          <w:szCs w:val="26"/>
          <w:shd w:val="clear" w:color="auto" w:fill="FFFFFF"/>
        </w:rPr>
        <w:t>C xuống 30</w:t>
      </w:r>
      <w:r w:rsidRPr="007A11E7">
        <w:rPr>
          <w:color w:val="auto"/>
          <w:sz w:val="26"/>
          <w:szCs w:val="26"/>
          <w:shd w:val="clear" w:color="auto" w:fill="FFFFFF"/>
          <w:vertAlign w:val="superscript"/>
        </w:rPr>
        <w:t>0</w:t>
      </w:r>
      <w:r w:rsidRPr="007A11E7">
        <w:rPr>
          <w:color w:val="auto"/>
          <w:sz w:val="26"/>
          <w:szCs w:val="26"/>
          <w:shd w:val="clear" w:color="auto" w:fill="FFFFFF"/>
        </w:rPr>
        <w:t>C theo kJ</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0"/>
        <w:gridCol w:w="2351"/>
      </w:tblGrid>
      <w:tr w:rsidR="009A59B6" w:rsidRPr="007A11E7" w14:paraId="08D6F3CD" w14:textId="77777777" w:rsidTr="00A37098">
        <w:tc>
          <w:tcPr>
            <w:tcW w:w="7380" w:type="dxa"/>
            <w:vAlign w:val="center"/>
          </w:tcPr>
          <w:p w14:paraId="7DE00BA6" w14:textId="36C75D95" w:rsidR="00961501" w:rsidRPr="007A11E7" w:rsidRDefault="00961501" w:rsidP="00A37098">
            <w:pPr>
              <w:spacing w:line="276" w:lineRule="auto"/>
              <w:jc w:val="both"/>
              <w:rPr>
                <w:color w:val="auto"/>
                <w:sz w:val="26"/>
                <w:szCs w:val="26"/>
              </w:rPr>
            </w:pPr>
            <w:r w:rsidRPr="007A11E7">
              <w:rPr>
                <w:b/>
                <w:bCs/>
                <w:color w:val="auto"/>
                <w:sz w:val="26"/>
                <w:szCs w:val="26"/>
              </w:rPr>
              <w:lastRenderedPageBreak/>
              <w:t xml:space="preserve">Câu 2. </w:t>
            </w:r>
            <w:r w:rsidRPr="007A11E7">
              <w:rPr>
                <w:color w:val="auto"/>
                <w:sz w:val="26"/>
                <w:szCs w:val="26"/>
              </w:rPr>
              <w:t>Người ta thả miếng đồng có khối lượng 2kg vào 1 lít nước</w:t>
            </w:r>
            <w:r w:rsidRPr="007A11E7">
              <w:rPr>
                <w:b/>
                <w:color w:val="auto"/>
                <w:sz w:val="26"/>
                <w:szCs w:val="26"/>
              </w:rPr>
              <w:t xml:space="preserve">. </w:t>
            </w:r>
            <w:r w:rsidRPr="007A11E7">
              <w:rPr>
                <w:color w:val="auto"/>
                <w:sz w:val="26"/>
                <w:szCs w:val="26"/>
              </w:rPr>
              <w:t xml:space="preserve"> Miếng đồng nguội đi từ 80°C đến 10°</w:t>
            </w:r>
            <w:r w:rsidR="009344E7" w:rsidRPr="007A11E7">
              <w:rPr>
                <w:b/>
                <w:color w:val="auto"/>
                <w:sz w:val="26"/>
                <w:szCs w:val="26"/>
              </w:rPr>
              <w:t xml:space="preserve">C. </w:t>
            </w:r>
            <w:r w:rsidRPr="007A11E7">
              <w:rPr>
                <w:color w:val="auto"/>
                <w:sz w:val="26"/>
                <w:szCs w:val="26"/>
              </w:rPr>
              <w:t xml:space="preserve"> Hỏi nước đã nhận được một nhiệt lượng bao nhiêu từ đồng và nóng lên thêm bao nhiêu độ? Lấy C</w:t>
            </w:r>
            <w:r w:rsidRPr="007A11E7">
              <w:rPr>
                <w:color w:val="auto"/>
                <w:sz w:val="26"/>
                <w:szCs w:val="26"/>
                <w:vertAlign w:val="subscript"/>
              </w:rPr>
              <w:t>Cu</w:t>
            </w:r>
            <w:r w:rsidRPr="007A11E7">
              <w:rPr>
                <w:color w:val="auto"/>
                <w:sz w:val="26"/>
                <w:szCs w:val="26"/>
              </w:rPr>
              <w:t xml:space="preserve"> = 380 J/kg.K, C</w:t>
            </w:r>
            <w:r w:rsidRPr="007A11E7">
              <w:rPr>
                <w:color w:val="auto"/>
                <w:sz w:val="26"/>
                <w:szCs w:val="26"/>
                <w:vertAlign w:val="subscript"/>
              </w:rPr>
              <w:t>H2O</w:t>
            </w:r>
            <w:r w:rsidRPr="007A11E7">
              <w:rPr>
                <w:color w:val="auto"/>
                <w:sz w:val="26"/>
                <w:szCs w:val="26"/>
              </w:rPr>
              <w:t xml:space="preserve"> = 4200 J/kg.K.</w:t>
            </w:r>
          </w:p>
        </w:tc>
        <w:tc>
          <w:tcPr>
            <w:tcW w:w="2351" w:type="dxa"/>
            <w:vAlign w:val="center"/>
          </w:tcPr>
          <w:p w14:paraId="172BDD56" w14:textId="77777777" w:rsidR="00961501" w:rsidRPr="007A11E7" w:rsidRDefault="00961501" w:rsidP="00A37098">
            <w:pPr>
              <w:tabs>
                <w:tab w:val="left" w:pos="360"/>
              </w:tabs>
              <w:spacing w:line="276" w:lineRule="auto"/>
              <w:jc w:val="center"/>
              <w:rPr>
                <w:rFonts w:eastAsia="Calibri"/>
                <w:b/>
                <w:color w:val="auto"/>
                <w:sz w:val="26"/>
                <w:szCs w:val="26"/>
              </w:rPr>
            </w:pPr>
            <w:r w:rsidRPr="007A11E7">
              <w:rPr>
                <w:noProof/>
                <w:color w:val="auto"/>
              </w:rPr>
              <w:drawing>
                <wp:inline distT="0" distB="0" distL="0" distR="0" wp14:anchorId="23CF1EDB" wp14:editId="2068150D">
                  <wp:extent cx="590698" cy="890546"/>
                  <wp:effectExtent l="0" t="0" r="0" b="5080"/>
                  <wp:docPr id="995277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ý thuyết Sự bảo toàn năng lượng trong các hiện tượng cơ và nhiệt (mới 2023  + Bài Tập) - Vật lí 8"/>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129" t="17477" r="13921" b="2647"/>
                          <a:stretch/>
                        </pic:blipFill>
                        <pic:spPr bwMode="auto">
                          <a:xfrm>
                            <a:off x="0" y="0"/>
                            <a:ext cx="603686" cy="9101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59B35089" w14:textId="77777777" w:rsidTr="00A37098">
        <w:tc>
          <w:tcPr>
            <w:tcW w:w="7380" w:type="dxa"/>
            <w:vAlign w:val="center"/>
          </w:tcPr>
          <w:p w14:paraId="3953C4DB" w14:textId="0702BC26" w:rsidR="00961501" w:rsidRPr="007A11E7" w:rsidRDefault="00961501" w:rsidP="00A37098">
            <w:pPr>
              <w:spacing w:line="276" w:lineRule="auto"/>
              <w:jc w:val="both"/>
              <w:textAlignment w:val="baseline"/>
              <w:rPr>
                <w:color w:val="auto"/>
                <w:sz w:val="26"/>
                <w:szCs w:val="26"/>
              </w:rPr>
            </w:pPr>
            <w:r w:rsidRPr="007A11E7">
              <w:rPr>
                <w:b/>
                <w:bCs/>
                <w:color w:val="auto"/>
                <w:sz w:val="26"/>
                <w:szCs w:val="26"/>
              </w:rPr>
              <w:t xml:space="preserve">Câu 3. </w:t>
            </w:r>
            <w:r w:rsidRPr="007A11E7">
              <w:rPr>
                <w:color w:val="auto"/>
                <w:sz w:val="26"/>
                <w:szCs w:val="26"/>
              </w:rPr>
              <w:t>Nhiệt lượng kế bằng đồng c</w:t>
            </w:r>
            <w:r w:rsidRPr="007A11E7">
              <w:rPr>
                <w:color w:val="auto"/>
                <w:sz w:val="26"/>
                <w:szCs w:val="26"/>
                <w:vertAlign w:val="subscript"/>
              </w:rPr>
              <w:t>1</w:t>
            </w:r>
            <w:r w:rsidRPr="007A11E7">
              <w:rPr>
                <w:color w:val="auto"/>
                <w:sz w:val="26"/>
                <w:szCs w:val="26"/>
              </w:rPr>
              <w:t> = 0,09cal/g.độ, chứa nước c</w:t>
            </w:r>
            <w:r w:rsidRPr="007A11E7">
              <w:rPr>
                <w:color w:val="auto"/>
                <w:sz w:val="26"/>
                <w:szCs w:val="26"/>
                <w:vertAlign w:val="subscript"/>
              </w:rPr>
              <w:t>2</w:t>
            </w:r>
            <w:r w:rsidRPr="007A11E7">
              <w:rPr>
                <w:color w:val="auto"/>
                <w:sz w:val="26"/>
                <w:szCs w:val="26"/>
              </w:rPr>
              <w:t> = 1cal/g.độ ở 25</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Khối lượng tổng cộng của nhiệt lượng kế là 475g. Bỏ vào nhiệt lượng kế một vật bằng đồng thau (c</w:t>
            </w:r>
            <w:r w:rsidRPr="007A11E7">
              <w:rPr>
                <w:color w:val="auto"/>
                <w:sz w:val="26"/>
                <w:szCs w:val="26"/>
                <w:vertAlign w:val="subscript"/>
              </w:rPr>
              <w:t>3</w:t>
            </w:r>
            <w:r w:rsidRPr="007A11E7">
              <w:rPr>
                <w:color w:val="auto"/>
                <w:sz w:val="26"/>
                <w:szCs w:val="26"/>
              </w:rPr>
              <w:t> = 0,08cal) có khối lượng 400g ở 90</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Nhiệt độ sau cùng của hệ khi cân bằng nhiệt là 30</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Tính khối lượng của nhiệt lượng kế theo gam.</w:t>
            </w:r>
          </w:p>
        </w:tc>
        <w:tc>
          <w:tcPr>
            <w:tcW w:w="2351" w:type="dxa"/>
            <w:vAlign w:val="center"/>
          </w:tcPr>
          <w:p w14:paraId="5DB3E70A" w14:textId="77777777" w:rsidR="00961501" w:rsidRPr="007A11E7" w:rsidRDefault="00961501" w:rsidP="00A37098">
            <w:pPr>
              <w:tabs>
                <w:tab w:val="left" w:pos="360"/>
              </w:tabs>
              <w:spacing w:line="276" w:lineRule="auto"/>
              <w:jc w:val="center"/>
              <w:rPr>
                <w:rFonts w:eastAsia="Calibri"/>
                <w:b/>
                <w:color w:val="auto"/>
                <w:sz w:val="26"/>
                <w:szCs w:val="26"/>
              </w:rPr>
            </w:pPr>
            <w:r w:rsidRPr="007A11E7">
              <w:rPr>
                <w:noProof/>
                <w:color w:val="auto"/>
              </w:rPr>
              <w:drawing>
                <wp:inline distT="0" distB="0" distL="0" distR="0" wp14:anchorId="2A894B59" wp14:editId="32AFE16E">
                  <wp:extent cx="1200713" cy="1534601"/>
                  <wp:effectExtent l="0" t="0" r="0" b="8890"/>
                  <wp:docPr id="1530396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hiệt lượng kế là gì? Cấu tạo, nguyên lý hoạt động của nhiệt lượng kế"/>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25036" t="3990" r="16804" b="5205"/>
                          <a:stretch/>
                        </pic:blipFill>
                        <pic:spPr bwMode="auto">
                          <a:xfrm>
                            <a:off x="0" y="0"/>
                            <a:ext cx="1213328" cy="155072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52E58A9C" w14:textId="77777777" w:rsidTr="00A37098">
        <w:tc>
          <w:tcPr>
            <w:tcW w:w="7380" w:type="dxa"/>
            <w:vAlign w:val="center"/>
          </w:tcPr>
          <w:p w14:paraId="4F2572CF" w14:textId="781A4446" w:rsidR="00961501" w:rsidRPr="007A11E7" w:rsidRDefault="00961501" w:rsidP="00A37098">
            <w:pPr>
              <w:spacing w:line="276" w:lineRule="auto"/>
              <w:jc w:val="both"/>
              <w:rPr>
                <w:color w:val="auto"/>
                <w:sz w:val="26"/>
                <w:szCs w:val="26"/>
              </w:rPr>
            </w:pPr>
            <w:r w:rsidRPr="007A11E7">
              <w:rPr>
                <w:b/>
                <w:bCs/>
                <w:color w:val="auto"/>
                <w:sz w:val="26"/>
                <w:szCs w:val="26"/>
              </w:rPr>
              <w:t xml:space="preserve">Câu 4. </w:t>
            </w:r>
            <w:r w:rsidRPr="007A11E7">
              <w:rPr>
                <w:color w:val="auto"/>
                <w:sz w:val="26"/>
                <w:szCs w:val="26"/>
              </w:rPr>
              <w:t>Để xác định nhiệt dung riêng của một chất lỏng, người ta đổ chất lỏng đó vào 20g nước ở 100°</w:t>
            </w:r>
            <w:r w:rsidR="009344E7" w:rsidRPr="007A11E7">
              <w:rPr>
                <w:b/>
                <w:color w:val="auto"/>
                <w:sz w:val="26"/>
                <w:szCs w:val="26"/>
              </w:rPr>
              <w:t xml:space="preserve">C. </w:t>
            </w:r>
            <w:r w:rsidRPr="007A11E7">
              <w:rPr>
                <w:color w:val="auto"/>
                <w:sz w:val="26"/>
                <w:szCs w:val="26"/>
              </w:rPr>
              <w:t>Khi có sự cân bằng nhiệt, nhiệt độ của hỗn hợp nước là 37,5°c, m</w:t>
            </w:r>
            <w:r w:rsidRPr="007A11E7">
              <w:rPr>
                <w:color w:val="auto"/>
                <w:sz w:val="26"/>
                <w:szCs w:val="26"/>
                <w:vertAlign w:val="subscript"/>
              </w:rPr>
              <w:t>hh</w:t>
            </w:r>
            <w:r w:rsidRPr="007A11E7">
              <w:rPr>
                <w:color w:val="auto"/>
                <w:sz w:val="26"/>
                <w:szCs w:val="26"/>
              </w:rPr>
              <w:t xml:space="preserve"> = 140g. Biết nhiệt độ ban đầu của nó là 20</w:t>
            </w:r>
            <w:r w:rsidRPr="007A11E7">
              <w:rPr>
                <w:color w:val="auto"/>
                <w:sz w:val="26"/>
                <w:szCs w:val="26"/>
                <w:vertAlign w:val="superscript"/>
              </w:rPr>
              <w:t>0</w:t>
            </w:r>
            <w:r w:rsidRPr="007A11E7">
              <w:rPr>
                <w:color w:val="auto"/>
                <w:sz w:val="26"/>
                <w:szCs w:val="26"/>
              </w:rPr>
              <w:t>C, C</w:t>
            </w:r>
            <w:r w:rsidRPr="007A11E7">
              <w:rPr>
                <w:color w:val="auto"/>
                <w:sz w:val="26"/>
                <w:szCs w:val="26"/>
                <w:vertAlign w:val="subscript"/>
              </w:rPr>
              <w:t>H2O</w:t>
            </w:r>
            <w:r w:rsidRPr="007A11E7">
              <w:rPr>
                <w:color w:val="auto"/>
                <w:sz w:val="26"/>
                <w:szCs w:val="26"/>
              </w:rPr>
              <w:t xml:space="preserve"> = 4200 J/kg.K.</w:t>
            </w:r>
          </w:p>
        </w:tc>
        <w:tc>
          <w:tcPr>
            <w:tcW w:w="2351" w:type="dxa"/>
            <w:vAlign w:val="center"/>
          </w:tcPr>
          <w:p w14:paraId="6AB23D46" w14:textId="77777777" w:rsidR="00961501" w:rsidRPr="007A11E7" w:rsidRDefault="00961501" w:rsidP="00A37098">
            <w:pPr>
              <w:tabs>
                <w:tab w:val="left" w:pos="360"/>
              </w:tabs>
              <w:spacing w:line="276" w:lineRule="auto"/>
              <w:jc w:val="center"/>
              <w:rPr>
                <w:rFonts w:eastAsia="Calibri"/>
                <w:b/>
                <w:color w:val="000000" w:themeColor="text1"/>
                <w:sz w:val="26"/>
                <w:szCs w:val="26"/>
              </w:rPr>
            </w:pPr>
            <w:r w:rsidRPr="007A11E7">
              <w:rPr>
                <w:noProof/>
              </w:rPr>
              <w:drawing>
                <wp:inline distT="0" distB="0" distL="0" distR="0" wp14:anchorId="0DDBFCEB" wp14:editId="4B827EA4">
                  <wp:extent cx="839477" cy="866692"/>
                  <wp:effectExtent l="0" t="0" r="0" b="0"/>
                  <wp:docPr id="143022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mium Vector | Glass jug and drinking glass with milk or water handdrawn  illustration line art"/>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6002" r="19201" b="6234"/>
                          <a:stretch/>
                        </pic:blipFill>
                        <pic:spPr bwMode="auto">
                          <a:xfrm>
                            <a:off x="0" y="0"/>
                            <a:ext cx="854642" cy="88234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B0356E4" w14:textId="77777777" w:rsidR="00961501" w:rsidRPr="007A11E7" w:rsidRDefault="00961501" w:rsidP="00961501">
      <w:pPr>
        <w:spacing w:line="276" w:lineRule="auto"/>
        <w:ind w:left="48" w:right="48"/>
        <w:jc w:val="both"/>
        <w:rPr>
          <w:color w:val="auto"/>
          <w:sz w:val="26"/>
          <w:szCs w:val="26"/>
        </w:rPr>
      </w:pPr>
      <w:r w:rsidRPr="007A11E7">
        <w:rPr>
          <w:b/>
          <w:bCs/>
          <w:color w:val="auto"/>
          <w:sz w:val="26"/>
          <w:szCs w:val="26"/>
        </w:rPr>
        <w:t xml:space="preserve">Câu 5. </w:t>
      </w:r>
      <w:r w:rsidRPr="007A11E7">
        <w:rPr>
          <w:color w:val="auto"/>
          <w:sz w:val="26"/>
          <w:szCs w:val="26"/>
        </w:rPr>
        <w:t>Người ta thả miếng đồng m = 0,5kg vào 500g nước. Miếng đồng nguội đi từ 80°C đến 20°C Hỏi nước đã nhận được một nhiệt lượng bao nhiêu từ đồng ( tính theo kJ)? Lấy C</w:t>
      </w:r>
      <w:r w:rsidRPr="007A11E7">
        <w:rPr>
          <w:color w:val="auto"/>
          <w:sz w:val="26"/>
          <w:szCs w:val="26"/>
          <w:vertAlign w:val="subscript"/>
        </w:rPr>
        <w:t>Cu</w:t>
      </w:r>
      <w:r w:rsidRPr="007A11E7">
        <w:rPr>
          <w:color w:val="auto"/>
          <w:sz w:val="26"/>
          <w:szCs w:val="26"/>
        </w:rPr>
        <w:t xml:space="preserve"> = 380J/kg.K, </w:t>
      </w:r>
      <w:r w:rsidRPr="007A11E7">
        <w:rPr>
          <w:color w:val="auto"/>
          <w:position w:val="-14"/>
          <w:sz w:val="26"/>
          <w:szCs w:val="26"/>
        </w:rPr>
        <w:object w:dxaOrig="495" w:dyaOrig="375" w14:anchorId="08E85B78">
          <v:shape id="_x0000_i1030" type="#_x0000_t75" alt="" style="width:21.75pt;height:21.75pt" o:ole="">
            <v:imagedata r:id="rId49" o:title=""/>
          </v:shape>
          <o:OLEObject Type="Embed" ProgID="Equation.DSMT4" ShapeID="_x0000_i1030" DrawAspect="Content" ObjectID="_1780664866" r:id="rId68"/>
        </w:object>
      </w:r>
      <w:r w:rsidRPr="007A11E7">
        <w:rPr>
          <w:color w:val="auto"/>
          <w:sz w:val="26"/>
          <w:szCs w:val="26"/>
        </w:rPr>
        <w:t xml:space="preserve"> = 4190 J/kg.K.</w:t>
      </w:r>
    </w:p>
    <w:p w14:paraId="5A2948F6" w14:textId="79698A10" w:rsidR="00961501" w:rsidRPr="007A11E7" w:rsidRDefault="00961501" w:rsidP="00961501">
      <w:pPr>
        <w:spacing w:line="276" w:lineRule="auto"/>
        <w:ind w:left="48" w:right="48"/>
        <w:jc w:val="both"/>
        <w:rPr>
          <w:color w:val="000000"/>
          <w:sz w:val="26"/>
          <w:szCs w:val="26"/>
        </w:rPr>
      </w:pPr>
      <w:r w:rsidRPr="007A11E7">
        <w:rPr>
          <w:b/>
          <w:bCs/>
          <w:color w:val="000000"/>
          <w:sz w:val="26"/>
          <w:szCs w:val="26"/>
        </w:rPr>
        <w:t>Câu 6.</w:t>
      </w:r>
      <w:r w:rsidRPr="007A11E7">
        <w:rPr>
          <w:color w:val="000000"/>
          <w:sz w:val="26"/>
          <w:szCs w:val="26"/>
        </w:rPr>
        <w:t> Một nhiệt lượng kế bằng đồng thau khối lượng 128 g chứa 210 g nước ở nhiệt độ 8,4 </w:t>
      </w:r>
      <w:r w:rsidRPr="007A11E7">
        <w:rPr>
          <w:color w:val="000000"/>
          <w:sz w:val="26"/>
          <w:szCs w:val="26"/>
          <w:vertAlign w:val="superscript"/>
        </w:rPr>
        <w:t>o</w:t>
      </w:r>
      <w:r w:rsidR="009344E7" w:rsidRPr="007A11E7">
        <w:rPr>
          <w:b/>
          <w:color w:val="000000"/>
          <w:sz w:val="26"/>
          <w:szCs w:val="26"/>
        </w:rPr>
        <w:t xml:space="preserve">C. </w:t>
      </w:r>
      <w:r w:rsidRPr="007A11E7">
        <w:rPr>
          <w:color w:val="000000"/>
          <w:sz w:val="26"/>
          <w:szCs w:val="26"/>
        </w:rPr>
        <w:t>Người ta thả một miếng kim loại khối lượng 192 g đã nung nóng tới 100 </w:t>
      </w:r>
      <w:r w:rsidRPr="007A11E7">
        <w:rPr>
          <w:color w:val="000000"/>
          <w:sz w:val="26"/>
          <w:szCs w:val="26"/>
          <w:vertAlign w:val="superscript"/>
        </w:rPr>
        <w:t>o</w:t>
      </w:r>
      <w:r w:rsidRPr="007A11E7">
        <w:rPr>
          <w:color w:val="000000"/>
          <w:sz w:val="26"/>
          <w:szCs w:val="26"/>
        </w:rPr>
        <w:t>C vào nhiệt lượng kế. Xác định nhiệt dung riêng của chất làm miếng kim loại theo J/kgK, biết nhiệt độ khi bắt đầu có sự cân bằng nhiệt là 21,5 </w:t>
      </w:r>
      <w:r w:rsidRPr="007A11E7">
        <w:rPr>
          <w:color w:val="000000"/>
          <w:sz w:val="26"/>
          <w:szCs w:val="26"/>
          <w:vertAlign w:val="superscript"/>
        </w:rPr>
        <w:t>o</w:t>
      </w:r>
      <w:r w:rsidR="009344E7" w:rsidRPr="007A11E7">
        <w:rPr>
          <w:b/>
          <w:color w:val="000000"/>
          <w:sz w:val="26"/>
          <w:szCs w:val="26"/>
        </w:rPr>
        <w:t xml:space="preserve">C. </w:t>
      </w:r>
      <w:r w:rsidRPr="007A11E7">
        <w:rPr>
          <w:color w:val="000000"/>
          <w:sz w:val="26"/>
          <w:szCs w:val="26"/>
        </w:rPr>
        <w:t>Cho nhiệt dung riêng của nước là 4,18.10</w:t>
      </w:r>
      <w:r w:rsidRPr="007A11E7">
        <w:rPr>
          <w:color w:val="000000"/>
          <w:sz w:val="26"/>
          <w:szCs w:val="26"/>
          <w:vertAlign w:val="superscript"/>
        </w:rPr>
        <w:t>3</w:t>
      </w:r>
      <w:r w:rsidRPr="007A11E7">
        <w:rPr>
          <w:color w:val="000000"/>
          <w:sz w:val="26"/>
          <w:szCs w:val="26"/>
        </w:rPr>
        <w:t> J/kg.K; của đồng thau là 0,128.10</w:t>
      </w:r>
      <w:r w:rsidRPr="007A11E7">
        <w:rPr>
          <w:color w:val="000000"/>
          <w:sz w:val="26"/>
          <w:szCs w:val="26"/>
          <w:vertAlign w:val="superscript"/>
        </w:rPr>
        <w:t>3</w:t>
      </w:r>
      <w:r w:rsidRPr="007A11E7">
        <w:rPr>
          <w:color w:val="000000"/>
          <w:sz w:val="26"/>
          <w:szCs w:val="26"/>
        </w:rPr>
        <w:t> J/kg.K.</w:t>
      </w:r>
    </w:p>
    <w:p w14:paraId="7CE0E0ED" w14:textId="77777777" w:rsidR="00961501" w:rsidRPr="007A11E7" w:rsidRDefault="00961501" w:rsidP="00961501">
      <w:pPr>
        <w:spacing w:line="276" w:lineRule="auto"/>
        <w:ind w:left="48" w:right="48"/>
        <w:jc w:val="both"/>
        <w:rPr>
          <w:color w:val="000000"/>
          <w:sz w:val="26"/>
          <w:szCs w:val="26"/>
        </w:rPr>
      </w:pPr>
    </w:p>
    <w:p w14:paraId="5A21E2F3" w14:textId="13A5BCCC" w:rsidR="00954481" w:rsidRPr="007A11E7" w:rsidRDefault="00954481">
      <w:pPr>
        <w:rPr>
          <w:color w:val="000000"/>
          <w:sz w:val="26"/>
          <w:szCs w:val="26"/>
        </w:rPr>
      </w:pPr>
      <w:r w:rsidRPr="007A11E7">
        <w:rPr>
          <w:color w:val="000000"/>
          <w:sz w:val="26"/>
          <w:szCs w:val="26"/>
        </w:rPr>
        <w:br w:type="page"/>
      </w:r>
    </w:p>
    <w:p w14:paraId="75F43768" w14:textId="77777777" w:rsidR="00954481" w:rsidRPr="007A11E7" w:rsidRDefault="00954481" w:rsidP="00954481">
      <w:pPr>
        <w:tabs>
          <w:tab w:val="left" w:pos="360"/>
        </w:tabs>
        <w:spacing w:line="276" w:lineRule="auto"/>
        <w:jc w:val="center"/>
        <w:rPr>
          <w:b/>
          <w:color w:val="FF0000"/>
          <w:sz w:val="40"/>
          <w:szCs w:val="40"/>
        </w:rPr>
      </w:pPr>
      <w:r w:rsidRPr="007A11E7">
        <w:rPr>
          <w:b/>
          <w:color w:val="FF0000"/>
          <w:sz w:val="40"/>
          <w:szCs w:val="40"/>
        </w:rPr>
        <w:lastRenderedPageBreak/>
        <w:t>HƯỚNG DẪN GIẢI</w:t>
      </w:r>
    </w:p>
    <w:p w14:paraId="34FE8F1D" w14:textId="19535F2E" w:rsidR="00954481" w:rsidRPr="007A11E7" w:rsidRDefault="00954481" w:rsidP="00954481">
      <w:pPr>
        <w:spacing w:line="276" w:lineRule="auto"/>
        <w:rPr>
          <w:b/>
          <w:bCs/>
          <w:color w:val="C00000"/>
          <w:sz w:val="26"/>
          <w:szCs w:val="26"/>
        </w:rPr>
      </w:pPr>
      <w:r w:rsidRPr="007A11E7">
        <w:rPr>
          <w:b/>
          <w:bCs/>
          <w:color w:val="C00000"/>
          <w:sz w:val="26"/>
          <w:szCs w:val="26"/>
        </w:rPr>
        <w:t xml:space="preserve">1. Câu trắc nhiệm nhiều phương án lựa chọn ( 4,5 điểm )  </w:t>
      </w:r>
    </w:p>
    <w:p w14:paraId="4CF7D81F" w14:textId="77777777" w:rsidR="00961501" w:rsidRPr="007A11E7" w:rsidRDefault="00961501" w:rsidP="00961501">
      <w:pPr>
        <w:tabs>
          <w:tab w:val="left" w:pos="360"/>
        </w:tabs>
        <w:spacing w:line="276" w:lineRule="auto"/>
        <w:jc w:val="center"/>
        <w:rPr>
          <w:i/>
          <w:iCs/>
          <w:color w:val="000000" w:themeColor="text1"/>
          <w:sz w:val="26"/>
          <w:szCs w:val="26"/>
        </w:rPr>
      </w:pPr>
      <w:r w:rsidRPr="007A11E7">
        <w:rPr>
          <w:i/>
          <w:iCs/>
          <w:color w:val="000000" w:themeColor="text1"/>
          <w:sz w:val="26"/>
          <w:szCs w:val="26"/>
        </w:rPr>
        <w:t>Thí sinh trả lời từ câu 1 đến câu 18. Mỗi câu  hỏi thí sinh chỉ chọn một phương án.</w:t>
      </w:r>
    </w:p>
    <w:p w14:paraId="5B2AFF57" w14:textId="77777777" w:rsidR="00961501" w:rsidRPr="007A11E7" w:rsidRDefault="00961501" w:rsidP="00961501">
      <w:pPr>
        <w:tabs>
          <w:tab w:val="left" w:pos="360"/>
        </w:tabs>
        <w:spacing w:line="276" w:lineRule="auto"/>
        <w:jc w:val="center"/>
        <w:rPr>
          <w:i/>
          <w:iCs/>
          <w:color w:val="000000" w:themeColor="text1"/>
          <w:sz w:val="26"/>
          <w:szCs w:val="26"/>
        </w:rPr>
      </w:pPr>
      <w:r w:rsidRPr="007A11E7">
        <w:rPr>
          <w:i/>
          <w:iCs/>
          <w:color w:val="000000" w:themeColor="text1"/>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7A11E7" w14:paraId="7B368FDB"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92A3E5"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63A64242"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7C48D569"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1300B84"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Đáp án</w:t>
            </w:r>
          </w:p>
        </w:tc>
      </w:tr>
      <w:tr w:rsidR="00961501" w:rsidRPr="007A11E7" w14:paraId="66001DD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39BAA4"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w:t>
            </w:r>
          </w:p>
        </w:tc>
        <w:tc>
          <w:tcPr>
            <w:tcW w:w="0" w:type="auto"/>
            <w:tcBorders>
              <w:bottom w:val="single" w:sz="8" w:space="0" w:color="000000"/>
              <w:right w:val="single" w:sz="8" w:space="0" w:color="000000"/>
            </w:tcBorders>
            <w:vAlign w:val="center"/>
          </w:tcPr>
          <w:p w14:paraId="7CBA2FF8"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c>
          <w:tcPr>
            <w:tcW w:w="0" w:type="auto"/>
            <w:tcBorders>
              <w:bottom w:val="single" w:sz="8" w:space="0" w:color="000000"/>
              <w:right w:val="single" w:sz="8" w:space="0" w:color="000000"/>
            </w:tcBorders>
            <w:vAlign w:val="center"/>
          </w:tcPr>
          <w:p w14:paraId="0DCF29D1"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10</w:t>
            </w:r>
          </w:p>
        </w:tc>
        <w:tc>
          <w:tcPr>
            <w:tcW w:w="0" w:type="auto"/>
            <w:tcBorders>
              <w:bottom w:val="single" w:sz="8" w:space="0" w:color="000000"/>
              <w:right w:val="single" w:sz="8" w:space="0" w:color="000000"/>
            </w:tcBorders>
            <w:vAlign w:val="center"/>
          </w:tcPr>
          <w:p w14:paraId="5F83FFFB"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r>
      <w:tr w:rsidR="00961501" w:rsidRPr="007A11E7" w14:paraId="0106A8A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85C342"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2</w:t>
            </w:r>
          </w:p>
        </w:tc>
        <w:tc>
          <w:tcPr>
            <w:tcW w:w="0" w:type="auto"/>
            <w:tcBorders>
              <w:bottom w:val="single" w:sz="8" w:space="0" w:color="000000"/>
              <w:right w:val="single" w:sz="8" w:space="0" w:color="000000"/>
            </w:tcBorders>
            <w:vAlign w:val="center"/>
          </w:tcPr>
          <w:p w14:paraId="7FA08201"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c>
          <w:tcPr>
            <w:tcW w:w="0" w:type="auto"/>
            <w:tcBorders>
              <w:bottom w:val="single" w:sz="8" w:space="0" w:color="000000"/>
              <w:right w:val="single" w:sz="8" w:space="0" w:color="000000"/>
            </w:tcBorders>
            <w:vAlign w:val="center"/>
          </w:tcPr>
          <w:p w14:paraId="4BA8680F"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11</w:t>
            </w:r>
          </w:p>
        </w:tc>
        <w:tc>
          <w:tcPr>
            <w:tcW w:w="0" w:type="auto"/>
            <w:tcBorders>
              <w:bottom w:val="single" w:sz="8" w:space="0" w:color="000000"/>
              <w:right w:val="single" w:sz="8" w:space="0" w:color="000000"/>
            </w:tcBorders>
            <w:vAlign w:val="center"/>
          </w:tcPr>
          <w:p w14:paraId="16ACDF7E"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r>
      <w:tr w:rsidR="00961501" w:rsidRPr="007A11E7" w14:paraId="299CD7E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812499"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3</w:t>
            </w:r>
          </w:p>
        </w:tc>
        <w:tc>
          <w:tcPr>
            <w:tcW w:w="0" w:type="auto"/>
            <w:tcBorders>
              <w:bottom w:val="single" w:sz="8" w:space="0" w:color="000000"/>
              <w:right w:val="single" w:sz="8" w:space="0" w:color="000000"/>
            </w:tcBorders>
            <w:vAlign w:val="center"/>
          </w:tcPr>
          <w:p w14:paraId="3065ED2E" w14:textId="77777777" w:rsidR="00961501" w:rsidRPr="007A11E7" w:rsidRDefault="00961501" w:rsidP="00A37098">
            <w:pPr>
              <w:spacing w:line="276" w:lineRule="auto"/>
              <w:jc w:val="center"/>
              <w:rPr>
                <w:color w:val="auto"/>
                <w:sz w:val="26"/>
                <w:szCs w:val="26"/>
              </w:rPr>
            </w:pPr>
            <w:r w:rsidRPr="007A11E7">
              <w:rPr>
                <w:color w:val="auto"/>
                <w:sz w:val="26"/>
                <w:szCs w:val="26"/>
              </w:rPr>
              <w:t>B</w:t>
            </w:r>
          </w:p>
        </w:tc>
        <w:tc>
          <w:tcPr>
            <w:tcW w:w="0" w:type="auto"/>
            <w:tcBorders>
              <w:bottom w:val="single" w:sz="8" w:space="0" w:color="000000"/>
              <w:right w:val="single" w:sz="8" w:space="0" w:color="000000"/>
            </w:tcBorders>
            <w:vAlign w:val="center"/>
          </w:tcPr>
          <w:p w14:paraId="5148DCCB"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12</w:t>
            </w:r>
          </w:p>
        </w:tc>
        <w:tc>
          <w:tcPr>
            <w:tcW w:w="0" w:type="auto"/>
            <w:tcBorders>
              <w:bottom w:val="single" w:sz="8" w:space="0" w:color="000000"/>
              <w:right w:val="single" w:sz="8" w:space="0" w:color="000000"/>
            </w:tcBorders>
            <w:vAlign w:val="center"/>
          </w:tcPr>
          <w:p w14:paraId="734B44D7"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r>
      <w:tr w:rsidR="00961501" w:rsidRPr="007A11E7" w14:paraId="6991BB1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1487A0"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4</w:t>
            </w:r>
          </w:p>
        </w:tc>
        <w:tc>
          <w:tcPr>
            <w:tcW w:w="0" w:type="auto"/>
            <w:tcBorders>
              <w:bottom w:val="single" w:sz="8" w:space="0" w:color="000000"/>
              <w:right w:val="single" w:sz="8" w:space="0" w:color="000000"/>
            </w:tcBorders>
            <w:vAlign w:val="center"/>
          </w:tcPr>
          <w:p w14:paraId="0BA3C784" w14:textId="77777777" w:rsidR="00961501" w:rsidRPr="007A11E7" w:rsidRDefault="00961501" w:rsidP="00A37098">
            <w:pPr>
              <w:spacing w:line="276" w:lineRule="auto"/>
              <w:jc w:val="center"/>
              <w:rPr>
                <w:color w:val="auto"/>
                <w:sz w:val="26"/>
                <w:szCs w:val="26"/>
              </w:rPr>
            </w:pPr>
            <w:r w:rsidRPr="007A11E7">
              <w:rPr>
                <w:color w:val="auto"/>
                <w:sz w:val="26"/>
                <w:szCs w:val="26"/>
              </w:rPr>
              <w:t>B</w:t>
            </w:r>
          </w:p>
        </w:tc>
        <w:tc>
          <w:tcPr>
            <w:tcW w:w="0" w:type="auto"/>
            <w:tcBorders>
              <w:bottom w:val="single" w:sz="8" w:space="0" w:color="000000"/>
              <w:right w:val="single" w:sz="8" w:space="0" w:color="000000"/>
            </w:tcBorders>
            <w:vAlign w:val="center"/>
          </w:tcPr>
          <w:p w14:paraId="2529C3E2"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13</w:t>
            </w:r>
          </w:p>
        </w:tc>
        <w:tc>
          <w:tcPr>
            <w:tcW w:w="0" w:type="auto"/>
            <w:tcBorders>
              <w:bottom w:val="single" w:sz="8" w:space="0" w:color="000000"/>
              <w:right w:val="single" w:sz="8" w:space="0" w:color="000000"/>
            </w:tcBorders>
            <w:vAlign w:val="center"/>
          </w:tcPr>
          <w:p w14:paraId="4E4C8B88"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r>
      <w:tr w:rsidR="00961501" w:rsidRPr="007A11E7" w14:paraId="77CBD22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C3E31D"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5</w:t>
            </w:r>
          </w:p>
        </w:tc>
        <w:tc>
          <w:tcPr>
            <w:tcW w:w="0" w:type="auto"/>
            <w:tcBorders>
              <w:bottom w:val="single" w:sz="8" w:space="0" w:color="000000"/>
              <w:right w:val="single" w:sz="8" w:space="0" w:color="000000"/>
            </w:tcBorders>
            <w:vAlign w:val="center"/>
          </w:tcPr>
          <w:p w14:paraId="73EC7D04"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c>
          <w:tcPr>
            <w:tcW w:w="0" w:type="auto"/>
            <w:tcBorders>
              <w:bottom w:val="single" w:sz="8" w:space="0" w:color="000000"/>
              <w:right w:val="single" w:sz="8" w:space="0" w:color="000000"/>
            </w:tcBorders>
            <w:vAlign w:val="center"/>
          </w:tcPr>
          <w:p w14:paraId="5284E61B"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14</w:t>
            </w:r>
          </w:p>
        </w:tc>
        <w:tc>
          <w:tcPr>
            <w:tcW w:w="0" w:type="auto"/>
            <w:tcBorders>
              <w:bottom w:val="single" w:sz="8" w:space="0" w:color="000000"/>
              <w:right w:val="single" w:sz="8" w:space="0" w:color="000000"/>
            </w:tcBorders>
            <w:vAlign w:val="center"/>
          </w:tcPr>
          <w:p w14:paraId="4F7C8A20"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r>
      <w:tr w:rsidR="00961501" w:rsidRPr="007A11E7" w14:paraId="29CCB20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4AFF68"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6</w:t>
            </w:r>
          </w:p>
        </w:tc>
        <w:tc>
          <w:tcPr>
            <w:tcW w:w="0" w:type="auto"/>
            <w:tcBorders>
              <w:bottom w:val="single" w:sz="8" w:space="0" w:color="000000"/>
              <w:right w:val="single" w:sz="8" w:space="0" w:color="000000"/>
            </w:tcBorders>
            <w:vAlign w:val="center"/>
          </w:tcPr>
          <w:p w14:paraId="15352AC0"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c>
          <w:tcPr>
            <w:tcW w:w="0" w:type="auto"/>
            <w:tcBorders>
              <w:bottom w:val="single" w:sz="8" w:space="0" w:color="000000"/>
              <w:right w:val="single" w:sz="8" w:space="0" w:color="000000"/>
            </w:tcBorders>
            <w:vAlign w:val="center"/>
          </w:tcPr>
          <w:p w14:paraId="33B5C5CB"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15</w:t>
            </w:r>
          </w:p>
        </w:tc>
        <w:tc>
          <w:tcPr>
            <w:tcW w:w="0" w:type="auto"/>
            <w:tcBorders>
              <w:bottom w:val="single" w:sz="8" w:space="0" w:color="000000"/>
              <w:right w:val="single" w:sz="8" w:space="0" w:color="000000"/>
            </w:tcBorders>
            <w:vAlign w:val="center"/>
          </w:tcPr>
          <w:p w14:paraId="5F71BF81"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r>
      <w:tr w:rsidR="00961501" w:rsidRPr="007A11E7" w14:paraId="6B41AD52"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D56053"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7</w:t>
            </w:r>
          </w:p>
        </w:tc>
        <w:tc>
          <w:tcPr>
            <w:tcW w:w="0" w:type="auto"/>
            <w:tcBorders>
              <w:bottom w:val="single" w:sz="8" w:space="0" w:color="000000"/>
              <w:right w:val="single" w:sz="8" w:space="0" w:color="000000"/>
            </w:tcBorders>
            <w:vAlign w:val="center"/>
          </w:tcPr>
          <w:p w14:paraId="10DD1E15"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c>
          <w:tcPr>
            <w:tcW w:w="0" w:type="auto"/>
            <w:tcBorders>
              <w:bottom w:val="single" w:sz="8" w:space="0" w:color="000000"/>
              <w:right w:val="single" w:sz="8" w:space="0" w:color="000000"/>
            </w:tcBorders>
            <w:vAlign w:val="center"/>
          </w:tcPr>
          <w:p w14:paraId="0DD7BB83"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16</w:t>
            </w:r>
          </w:p>
        </w:tc>
        <w:tc>
          <w:tcPr>
            <w:tcW w:w="0" w:type="auto"/>
            <w:tcBorders>
              <w:bottom w:val="single" w:sz="8" w:space="0" w:color="000000"/>
              <w:right w:val="single" w:sz="8" w:space="0" w:color="000000"/>
            </w:tcBorders>
            <w:vAlign w:val="center"/>
          </w:tcPr>
          <w:p w14:paraId="284146B1" w14:textId="77777777" w:rsidR="00961501" w:rsidRPr="007A11E7" w:rsidRDefault="00961501" w:rsidP="00A37098">
            <w:pPr>
              <w:spacing w:line="276" w:lineRule="auto"/>
              <w:jc w:val="center"/>
              <w:rPr>
                <w:color w:val="auto"/>
                <w:sz w:val="26"/>
                <w:szCs w:val="26"/>
              </w:rPr>
            </w:pPr>
            <w:r w:rsidRPr="007A11E7">
              <w:rPr>
                <w:color w:val="auto"/>
                <w:sz w:val="26"/>
                <w:szCs w:val="26"/>
              </w:rPr>
              <w:t>A</w:t>
            </w:r>
          </w:p>
        </w:tc>
      </w:tr>
      <w:tr w:rsidR="00961501" w:rsidRPr="007A11E7" w14:paraId="5E31830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A30565"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8</w:t>
            </w:r>
          </w:p>
        </w:tc>
        <w:tc>
          <w:tcPr>
            <w:tcW w:w="0" w:type="auto"/>
            <w:tcBorders>
              <w:bottom w:val="single" w:sz="8" w:space="0" w:color="000000"/>
              <w:right w:val="single" w:sz="8" w:space="0" w:color="000000"/>
            </w:tcBorders>
            <w:vAlign w:val="center"/>
          </w:tcPr>
          <w:p w14:paraId="7612CF07"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c>
          <w:tcPr>
            <w:tcW w:w="0" w:type="auto"/>
            <w:tcBorders>
              <w:bottom w:val="single" w:sz="8" w:space="0" w:color="000000"/>
              <w:right w:val="single" w:sz="8" w:space="0" w:color="000000"/>
            </w:tcBorders>
            <w:vAlign w:val="center"/>
          </w:tcPr>
          <w:p w14:paraId="4A9D297E"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17</w:t>
            </w:r>
          </w:p>
        </w:tc>
        <w:tc>
          <w:tcPr>
            <w:tcW w:w="0" w:type="auto"/>
            <w:tcBorders>
              <w:bottom w:val="single" w:sz="8" w:space="0" w:color="000000"/>
              <w:right w:val="single" w:sz="8" w:space="0" w:color="000000"/>
            </w:tcBorders>
            <w:vAlign w:val="center"/>
          </w:tcPr>
          <w:p w14:paraId="0A4D9A9F"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r>
      <w:tr w:rsidR="00961501" w:rsidRPr="007A11E7" w14:paraId="56FC3B3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7D79E4"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9</w:t>
            </w:r>
          </w:p>
        </w:tc>
        <w:tc>
          <w:tcPr>
            <w:tcW w:w="0" w:type="auto"/>
            <w:tcBorders>
              <w:bottom w:val="single" w:sz="8" w:space="0" w:color="000000"/>
              <w:right w:val="single" w:sz="8" w:space="0" w:color="000000"/>
            </w:tcBorders>
            <w:vAlign w:val="center"/>
          </w:tcPr>
          <w:p w14:paraId="64B9F671" w14:textId="77777777" w:rsidR="00961501" w:rsidRPr="007A11E7" w:rsidRDefault="00961501" w:rsidP="00A37098">
            <w:pPr>
              <w:spacing w:line="276" w:lineRule="auto"/>
              <w:jc w:val="center"/>
              <w:rPr>
                <w:color w:val="auto"/>
                <w:sz w:val="26"/>
                <w:szCs w:val="26"/>
              </w:rPr>
            </w:pPr>
            <w:r w:rsidRPr="007A11E7">
              <w:rPr>
                <w:color w:val="auto"/>
                <w:sz w:val="26"/>
                <w:szCs w:val="26"/>
              </w:rPr>
              <w:t>D</w:t>
            </w:r>
          </w:p>
        </w:tc>
        <w:tc>
          <w:tcPr>
            <w:tcW w:w="0" w:type="auto"/>
            <w:tcBorders>
              <w:bottom w:val="single" w:sz="8" w:space="0" w:color="000000"/>
              <w:right w:val="single" w:sz="8" w:space="0" w:color="000000"/>
            </w:tcBorders>
            <w:vAlign w:val="center"/>
          </w:tcPr>
          <w:p w14:paraId="4D304C5A" w14:textId="77777777" w:rsidR="00961501" w:rsidRPr="007A11E7" w:rsidRDefault="00961501" w:rsidP="00A37098">
            <w:pPr>
              <w:spacing w:line="276" w:lineRule="auto"/>
              <w:jc w:val="center"/>
              <w:rPr>
                <w:b/>
                <w:bCs/>
                <w:color w:val="auto"/>
                <w:sz w:val="26"/>
                <w:szCs w:val="26"/>
              </w:rPr>
            </w:pPr>
            <w:r w:rsidRPr="007A11E7">
              <w:rPr>
                <w:b/>
                <w:bCs/>
                <w:color w:val="auto"/>
                <w:sz w:val="26"/>
                <w:szCs w:val="26"/>
              </w:rPr>
              <w:t>18</w:t>
            </w:r>
          </w:p>
        </w:tc>
        <w:tc>
          <w:tcPr>
            <w:tcW w:w="0" w:type="auto"/>
            <w:tcBorders>
              <w:bottom w:val="single" w:sz="8" w:space="0" w:color="000000"/>
              <w:right w:val="single" w:sz="8" w:space="0" w:color="000000"/>
            </w:tcBorders>
            <w:vAlign w:val="center"/>
          </w:tcPr>
          <w:p w14:paraId="50EE09D6" w14:textId="77777777" w:rsidR="00961501" w:rsidRPr="007A11E7" w:rsidRDefault="00961501" w:rsidP="00A37098">
            <w:pPr>
              <w:spacing w:line="276" w:lineRule="auto"/>
              <w:jc w:val="center"/>
              <w:rPr>
                <w:color w:val="auto"/>
                <w:sz w:val="26"/>
                <w:szCs w:val="26"/>
              </w:rPr>
            </w:pPr>
            <w:r w:rsidRPr="007A11E7">
              <w:rPr>
                <w:color w:val="auto"/>
                <w:sz w:val="26"/>
                <w:szCs w:val="26"/>
              </w:rPr>
              <w:t>C</w:t>
            </w:r>
          </w:p>
        </w:tc>
      </w:tr>
    </w:tbl>
    <w:p w14:paraId="2B1F272C" w14:textId="77777777" w:rsidR="00954481" w:rsidRPr="007A11E7" w:rsidRDefault="00954481" w:rsidP="00961501">
      <w:pPr>
        <w:spacing w:line="276" w:lineRule="auto"/>
        <w:ind w:left="48" w:right="48"/>
        <w:jc w:val="both"/>
        <w:rPr>
          <w:b/>
          <w:bCs/>
          <w:color w:val="000000" w:themeColor="text1"/>
          <w:sz w:val="26"/>
          <w:szCs w:val="26"/>
        </w:rPr>
      </w:pPr>
    </w:p>
    <w:p w14:paraId="0789E684" w14:textId="77777777" w:rsidR="00954481"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 xml:space="preserve">Câu 2. </w:t>
      </w:r>
    </w:p>
    <w:p w14:paraId="24EE6F57" w14:textId="43D96F26" w:rsidR="00961501" w:rsidRPr="007A11E7" w:rsidRDefault="00961501" w:rsidP="00961501">
      <w:pPr>
        <w:spacing w:line="276" w:lineRule="auto"/>
        <w:ind w:left="48" w:right="48"/>
        <w:jc w:val="both"/>
        <w:rPr>
          <w:i/>
          <w:iCs/>
          <w:color w:val="0070C0"/>
          <w:sz w:val="26"/>
          <w:szCs w:val="26"/>
        </w:rPr>
      </w:pPr>
      <w:r w:rsidRPr="007A11E7">
        <w:rPr>
          <w:i/>
          <w:iCs/>
          <w:color w:val="0070C0"/>
          <w:sz w:val="26"/>
          <w:szCs w:val="26"/>
        </w:rPr>
        <w:t xml:space="preserve">Độ tăng nhiệt độ của vật càng lớn thì nhiệt lượng mà vật thu vào để nóng lên càng lớn </w:t>
      </w:r>
    </w:p>
    <w:p w14:paraId="1B709BF2" w14:textId="77777777" w:rsidR="00954481" w:rsidRPr="007A11E7" w:rsidRDefault="00954481" w:rsidP="00961501">
      <w:pPr>
        <w:tabs>
          <w:tab w:val="left" w:pos="360"/>
        </w:tabs>
        <w:spacing w:line="276" w:lineRule="auto"/>
        <w:jc w:val="both"/>
        <w:rPr>
          <w:b/>
          <w:bCs/>
          <w:color w:val="000000" w:themeColor="text1"/>
          <w:sz w:val="26"/>
          <w:szCs w:val="26"/>
          <w:shd w:val="clear" w:color="auto" w:fill="FFFFFF"/>
        </w:rPr>
      </w:pPr>
      <w:r w:rsidRPr="007A11E7">
        <w:rPr>
          <w:b/>
          <w:bCs/>
          <w:color w:val="000000" w:themeColor="text1"/>
          <w:sz w:val="26"/>
          <w:szCs w:val="26"/>
          <w:shd w:val="clear" w:color="auto" w:fill="FFFFFF"/>
        </w:rPr>
        <w:t xml:space="preserve"> </w:t>
      </w:r>
      <w:r w:rsidR="00961501" w:rsidRPr="007A11E7">
        <w:rPr>
          <w:b/>
          <w:bCs/>
          <w:color w:val="000000" w:themeColor="text1"/>
          <w:sz w:val="26"/>
          <w:szCs w:val="26"/>
          <w:shd w:val="clear" w:color="auto" w:fill="FFFFFF"/>
        </w:rPr>
        <w:t xml:space="preserve">Câu 4. </w:t>
      </w:r>
    </w:p>
    <w:p w14:paraId="6A32134D" w14:textId="505D0409" w:rsidR="00961501" w:rsidRPr="007A11E7" w:rsidRDefault="00961501" w:rsidP="00961501">
      <w:pPr>
        <w:tabs>
          <w:tab w:val="left" w:pos="360"/>
        </w:tabs>
        <w:spacing w:line="276" w:lineRule="auto"/>
        <w:jc w:val="both"/>
        <w:rPr>
          <w:i/>
          <w:iCs/>
          <w:color w:val="0070C0"/>
          <w:sz w:val="26"/>
          <w:szCs w:val="26"/>
        </w:rPr>
      </w:pPr>
      <w:r w:rsidRPr="007A11E7">
        <w:rPr>
          <w:i/>
          <w:iCs/>
          <w:color w:val="0070C0"/>
          <w:sz w:val="26"/>
          <w:szCs w:val="26"/>
        </w:rPr>
        <w:t>Nếu bỏ qua sự trao đổi nhiệt giữa hai chất lỏng và môi trường (cốc đựng, không khí…) thì khi có cân bằng nhiệt, nhiệt độ t theo phương trình cân bằng nhiệt ta có: Nhiệt lượng thu vào và tỏa ra bằng nhau nên.</w:t>
      </w:r>
    </w:p>
    <w:p w14:paraId="1E1B61BE" w14:textId="77777777" w:rsidR="00961501" w:rsidRPr="007A11E7" w:rsidRDefault="00961501" w:rsidP="00961501">
      <w:pPr>
        <w:spacing w:line="276" w:lineRule="auto"/>
        <w:ind w:firstLine="360"/>
        <w:rPr>
          <w:color w:val="000000" w:themeColor="text1"/>
          <w:sz w:val="26"/>
          <w:szCs w:val="26"/>
        </w:rPr>
      </w:pPr>
      <w:r w:rsidRPr="007A11E7">
        <w:rPr>
          <w:noProof/>
          <w:color w:val="000000" w:themeColor="text1"/>
          <w:sz w:val="26"/>
          <w:szCs w:val="26"/>
        </w:rPr>
        <w:drawing>
          <wp:inline distT="0" distB="0" distL="0" distR="0" wp14:anchorId="5E74862B" wp14:editId="374C0380">
            <wp:extent cx="3108960" cy="1210113"/>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ắc nghiệm Tổng kết chương 2: Nhiệt học - Bài tập Vật Lí lớp 8 chọn lọc có đáp án, lời giải chi tiết"/>
                    <pic:cNvPicPr>
                      <a:picLocks noChangeAspect="1" noChangeArrowheads="1"/>
                    </pic:cNvPicPr>
                  </pic:nvPicPr>
                  <pic:blipFill rotWithShape="1">
                    <a:blip r:embed="rId69">
                      <a:extLst>
                        <a:ext uri="{BEBA8EAE-BF5A-486C-A8C5-ECC9F3942E4B}">
                          <a14:imgProps xmlns:a14="http://schemas.microsoft.com/office/drawing/2010/main">
                            <a14:imgLayer r:embed="rId70">
                              <a14:imgEffect>
                                <a14:sharpenSoften amount="50000"/>
                              </a14:imgEffect>
                            </a14:imgLayer>
                          </a14:imgProps>
                        </a:ext>
                        <a:ext uri="{28A0092B-C50C-407E-A947-70E740481C1C}">
                          <a14:useLocalDpi xmlns:a14="http://schemas.microsoft.com/office/drawing/2010/main" val="0"/>
                        </a:ext>
                      </a:extLst>
                    </a:blip>
                    <a:srcRect r="7072"/>
                    <a:stretch/>
                  </pic:blipFill>
                  <pic:spPr bwMode="auto">
                    <a:xfrm>
                      <a:off x="0" y="0"/>
                      <a:ext cx="3124275" cy="1216074"/>
                    </a:xfrm>
                    <a:prstGeom prst="rect">
                      <a:avLst/>
                    </a:prstGeom>
                    <a:noFill/>
                    <a:ln>
                      <a:noFill/>
                    </a:ln>
                    <a:extLst>
                      <a:ext uri="{53640926-AAD7-44D8-BBD7-CCE9431645EC}">
                        <a14:shadowObscured xmlns:a14="http://schemas.microsoft.com/office/drawing/2010/main"/>
                      </a:ext>
                    </a:extLst>
                  </pic:spPr>
                </pic:pic>
              </a:graphicData>
            </a:graphic>
          </wp:inline>
        </w:drawing>
      </w:r>
    </w:p>
    <w:p w14:paraId="178FCC27" w14:textId="77777777" w:rsidR="00954481"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 xml:space="preserve">Câu 5. </w:t>
      </w:r>
    </w:p>
    <w:p w14:paraId="1B8177AA" w14:textId="0297B0F0" w:rsidR="00961501" w:rsidRPr="007A11E7" w:rsidRDefault="00954481" w:rsidP="00961501">
      <w:pPr>
        <w:spacing w:line="276" w:lineRule="auto"/>
        <w:ind w:left="48" w:right="48"/>
        <w:jc w:val="both"/>
        <w:rPr>
          <w:i/>
          <w:iCs/>
          <w:color w:val="0070C0"/>
          <w:sz w:val="26"/>
          <w:szCs w:val="26"/>
        </w:rPr>
      </w:pPr>
      <w:r w:rsidRPr="007A11E7">
        <w:rPr>
          <w:b/>
          <w:bCs/>
          <w:color w:val="000000" w:themeColor="text1"/>
          <w:sz w:val="26"/>
          <w:szCs w:val="26"/>
        </w:rPr>
        <w:tab/>
      </w:r>
      <w:r w:rsidR="00961501" w:rsidRPr="007A11E7">
        <w:rPr>
          <w:i/>
          <w:iCs/>
          <w:color w:val="0070C0"/>
          <w:sz w:val="26"/>
          <w:szCs w:val="26"/>
        </w:rPr>
        <w:t>m</w:t>
      </w:r>
      <w:r w:rsidR="00961501" w:rsidRPr="007A11E7">
        <w:rPr>
          <w:i/>
          <w:iCs/>
          <w:color w:val="0070C0"/>
          <w:sz w:val="26"/>
          <w:szCs w:val="26"/>
          <w:vertAlign w:val="subscript"/>
        </w:rPr>
        <w:t>1</w:t>
      </w:r>
      <w:r w:rsidR="00961501" w:rsidRPr="007A11E7">
        <w:rPr>
          <w:i/>
          <w:iCs/>
          <w:color w:val="0070C0"/>
          <w:sz w:val="26"/>
          <w:szCs w:val="26"/>
        </w:rPr>
        <w:t> = 300 g = 0,3 kg</w:t>
      </w:r>
    </w:p>
    <w:p w14:paraId="50D86CBB"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t>m</w:t>
      </w:r>
      <w:r w:rsidRPr="007A11E7">
        <w:rPr>
          <w:i/>
          <w:iCs/>
          <w:color w:val="0070C0"/>
          <w:sz w:val="26"/>
          <w:szCs w:val="26"/>
          <w:vertAlign w:val="subscript"/>
        </w:rPr>
        <w:t>2</w:t>
      </w:r>
      <w:r w:rsidRPr="007A11E7">
        <w:rPr>
          <w:i/>
          <w:iCs/>
          <w:color w:val="0070C0"/>
          <w:sz w:val="26"/>
          <w:szCs w:val="26"/>
        </w:rPr>
        <w:t> = 0,5 lít = 0,5 kg</w:t>
      </w:r>
    </w:p>
    <w:p w14:paraId="19D00FB6"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t>t</w:t>
      </w:r>
      <w:r w:rsidRPr="007A11E7">
        <w:rPr>
          <w:i/>
          <w:iCs/>
          <w:color w:val="0070C0"/>
          <w:sz w:val="26"/>
          <w:szCs w:val="26"/>
          <w:vertAlign w:val="subscript"/>
        </w:rPr>
        <w:t>1</w:t>
      </w:r>
      <w:r w:rsidRPr="007A11E7">
        <w:rPr>
          <w:i/>
          <w:iCs/>
          <w:color w:val="0070C0"/>
          <w:sz w:val="26"/>
          <w:szCs w:val="26"/>
        </w:rPr>
        <w:t> = 25°C = 298K</w:t>
      </w:r>
    </w:p>
    <w:p w14:paraId="5DF7816C"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t>t</w:t>
      </w:r>
      <w:r w:rsidRPr="007A11E7">
        <w:rPr>
          <w:i/>
          <w:iCs/>
          <w:color w:val="0070C0"/>
          <w:sz w:val="26"/>
          <w:szCs w:val="26"/>
          <w:vertAlign w:val="subscript"/>
        </w:rPr>
        <w:t>2</w:t>
      </w:r>
      <w:r w:rsidRPr="007A11E7">
        <w:rPr>
          <w:i/>
          <w:iCs/>
          <w:color w:val="0070C0"/>
          <w:sz w:val="26"/>
          <w:szCs w:val="26"/>
        </w:rPr>
        <w:t> = 100°C = 373K</w:t>
      </w:r>
    </w:p>
    <w:p w14:paraId="7B2CF0EF"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t>Nhiệt lượng cần thiết để ấm nhôm nóng lên:</w:t>
      </w:r>
    </w:p>
    <w:p w14:paraId="062405D3" w14:textId="77777777" w:rsidR="00961501" w:rsidRPr="007A11E7" w:rsidRDefault="00961501" w:rsidP="00961501">
      <w:pPr>
        <w:spacing w:line="276" w:lineRule="auto"/>
        <w:ind w:left="720" w:right="48"/>
        <w:jc w:val="center"/>
        <w:rPr>
          <w:i/>
          <w:iCs/>
          <w:color w:val="0070C0"/>
          <w:sz w:val="26"/>
          <w:szCs w:val="26"/>
        </w:rPr>
      </w:pPr>
      <w:r w:rsidRPr="007A11E7">
        <w:rPr>
          <w:i/>
          <w:iCs/>
          <w:color w:val="0070C0"/>
          <w:sz w:val="26"/>
          <w:szCs w:val="26"/>
        </w:rPr>
        <w:t>Q</w:t>
      </w:r>
      <w:r w:rsidRPr="007A11E7">
        <w:rPr>
          <w:i/>
          <w:iCs/>
          <w:color w:val="0070C0"/>
          <w:sz w:val="26"/>
          <w:szCs w:val="26"/>
          <w:vertAlign w:val="subscript"/>
        </w:rPr>
        <w:t>1</w:t>
      </w:r>
      <w:r w:rsidRPr="007A11E7">
        <w:rPr>
          <w:i/>
          <w:iCs/>
          <w:color w:val="0070C0"/>
          <w:sz w:val="26"/>
          <w:szCs w:val="26"/>
        </w:rPr>
        <w:t> = m</w:t>
      </w:r>
      <w:r w:rsidRPr="007A11E7">
        <w:rPr>
          <w:i/>
          <w:iCs/>
          <w:color w:val="0070C0"/>
          <w:sz w:val="26"/>
          <w:szCs w:val="26"/>
          <w:vertAlign w:val="subscript"/>
        </w:rPr>
        <w:t>1</w:t>
      </w:r>
      <w:r w:rsidRPr="007A11E7">
        <w:rPr>
          <w:i/>
          <w:iCs/>
          <w:color w:val="0070C0"/>
          <w:sz w:val="26"/>
          <w:szCs w:val="26"/>
        </w:rPr>
        <w:t>c</w:t>
      </w:r>
      <w:r w:rsidRPr="007A11E7">
        <w:rPr>
          <w:i/>
          <w:iCs/>
          <w:color w:val="0070C0"/>
          <w:sz w:val="26"/>
          <w:szCs w:val="26"/>
          <w:vertAlign w:val="subscript"/>
        </w:rPr>
        <w:t>1</w:t>
      </w:r>
      <w:r w:rsidRPr="007A11E7">
        <w:rPr>
          <w:i/>
          <w:iCs/>
          <w:color w:val="0070C0"/>
          <w:sz w:val="26"/>
          <w:szCs w:val="26"/>
        </w:rPr>
        <w:t>Δt = m</w:t>
      </w:r>
      <w:r w:rsidRPr="007A11E7">
        <w:rPr>
          <w:i/>
          <w:iCs/>
          <w:color w:val="0070C0"/>
          <w:sz w:val="26"/>
          <w:szCs w:val="26"/>
          <w:vertAlign w:val="subscript"/>
        </w:rPr>
        <w:t>1</w:t>
      </w:r>
      <w:r w:rsidRPr="007A11E7">
        <w:rPr>
          <w:i/>
          <w:iCs/>
          <w:color w:val="0070C0"/>
          <w:sz w:val="26"/>
          <w:szCs w:val="26"/>
        </w:rPr>
        <w:t>c</w:t>
      </w:r>
      <w:r w:rsidRPr="007A11E7">
        <w:rPr>
          <w:i/>
          <w:iCs/>
          <w:color w:val="0070C0"/>
          <w:sz w:val="26"/>
          <w:szCs w:val="26"/>
          <w:vertAlign w:val="subscript"/>
        </w:rPr>
        <w:t>1</w:t>
      </w:r>
      <w:r w:rsidRPr="007A11E7">
        <w:rPr>
          <w:i/>
          <w:iCs/>
          <w:color w:val="0070C0"/>
          <w:sz w:val="26"/>
          <w:szCs w:val="26"/>
        </w:rPr>
        <w:t>(t</w:t>
      </w:r>
      <w:r w:rsidRPr="007A11E7">
        <w:rPr>
          <w:i/>
          <w:iCs/>
          <w:color w:val="0070C0"/>
          <w:sz w:val="26"/>
          <w:szCs w:val="26"/>
          <w:vertAlign w:val="subscript"/>
        </w:rPr>
        <w:t>2</w:t>
      </w:r>
      <w:r w:rsidRPr="007A11E7">
        <w:rPr>
          <w:i/>
          <w:iCs/>
          <w:color w:val="0070C0"/>
          <w:sz w:val="26"/>
          <w:szCs w:val="26"/>
        </w:rPr>
        <w:t> – t</w:t>
      </w:r>
      <w:r w:rsidRPr="007A11E7">
        <w:rPr>
          <w:i/>
          <w:iCs/>
          <w:color w:val="0070C0"/>
          <w:sz w:val="26"/>
          <w:szCs w:val="26"/>
          <w:vertAlign w:val="subscript"/>
        </w:rPr>
        <w:t>1</w:t>
      </w:r>
      <w:r w:rsidRPr="007A11E7">
        <w:rPr>
          <w:i/>
          <w:iCs/>
          <w:color w:val="0070C0"/>
          <w:sz w:val="26"/>
          <w:szCs w:val="26"/>
        </w:rPr>
        <w:t>) = 0,3.880.(373 – 298) = 19800 J</w:t>
      </w:r>
    </w:p>
    <w:p w14:paraId="2F003304"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t>Nhiệt lượng cần thiết để nước nóng lên:</w:t>
      </w:r>
    </w:p>
    <w:p w14:paraId="35B1DF3E" w14:textId="77777777" w:rsidR="00961501" w:rsidRPr="007A11E7" w:rsidRDefault="00961501" w:rsidP="00961501">
      <w:pPr>
        <w:spacing w:line="276" w:lineRule="auto"/>
        <w:ind w:left="720" w:right="48"/>
        <w:jc w:val="center"/>
        <w:rPr>
          <w:i/>
          <w:iCs/>
          <w:color w:val="0070C0"/>
          <w:sz w:val="26"/>
          <w:szCs w:val="26"/>
        </w:rPr>
      </w:pPr>
      <w:r w:rsidRPr="007A11E7">
        <w:rPr>
          <w:i/>
          <w:iCs/>
          <w:color w:val="0070C0"/>
          <w:sz w:val="26"/>
          <w:szCs w:val="26"/>
        </w:rPr>
        <w:t>Q</w:t>
      </w:r>
      <w:r w:rsidRPr="007A11E7">
        <w:rPr>
          <w:i/>
          <w:iCs/>
          <w:color w:val="0070C0"/>
          <w:sz w:val="26"/>
          <w:szCs w:val="26"/>
          <w:vertAlign w:val="subscript"/>
        </w:rPr>
        <w:t>2</w:t>
      </w:r>
      <w:r w:rsidRPr="007A11E7">
        <w:rPr>
          <w:i/>
          <w:iCs/>
          <w:color w:val="0070C0"/>
          <w:sz w:val="26"/>
          <w:szCs w:val="26"/>
        </w:rPr>
        <w:t> = m</w:t>
      </w:r>
      <w:r w:rsidRPr="007A11E7">
        <w:rPr>
          <w:i/>
          <w:iCs/>
          <w:color w:val="0070C0"/>
          <w:sz w:val="26"/>
          <w:szCs w:val="26"/>
          <w:vertAlign w:val="subscript"/>
        </w:rPr>
        <w:t>2</w:t>
      </w:r>
      <w:r w:rsidRPr="007A11E7">
        <w:rPr>
          <w:i/>
          <w:iCs/>
          <w:color w:val="0070C0"/>
          <w:sz w:val="26"/>
          <w:szCs w:val="26"/>
        </w:rPr>
        <w:t>c</w:t>
      </w:r>
      <w:r w:rsidRPr="007A11E7">
        <w:rPr>
          <w:i/>
          <w:iCs/>
          <w:color w:val="0070C0"/>
          <w:sz w:val="26"/>
          <w:szCs w:val="26"/>
          <w:vertAlign w:val="subscript"/>
        </w:rPr>
        <w:t>2</w:t>
      </w:r>
      <w:r w:rsidRPr="007A11E7">
        <w:rPr>
          <w:i/>
          <w:iCs/>
          <w:color w:val="0070C0"/>
          <w:sz w:val="26"/>
          <w:szCs w:val="26"/>
        </w:rPr>
        <w:t>Δt = m</w:t>
      </w:r>
      <w:r w:rsidRPr="007A11E7">
        <w:rPr>
          <w:i/>
          <w:iCs/>
          <w:color w:val="0070C0"/>
          <w:sz w:val="26"/>
          <w:szCs w:val="26"/>
          <w:vertAlign w:val="subscript"/>
        </w:rPr>
        <w:t>2</w:t>
      </w:r>
      <w:r w:rsidRPr="007A11E7">
        <w:rPr>
          <w:i/>
          <w:iCs/>
          <w:color w:val="0070C0"/>
          <w:sz w:val="26"/>
          <w:szCs w:val="26"/>
        </w:rPr>
        <w:t>c</w:t>
      </w:r>
      <w:r w:rsidRPr="007A11E7">
        <w:rPr>
          <w:i/>
          <w:iCs/>
          <w:color w:val="0070C0"/>
          <w:sz w:val="26"/>
          <w:szCs w:val="26"/>
          <w:vertAlign w:val="subscript"/>
        </w:rPr>
        <w:t>2</w:t>
      </w:r>
      <w:r w:rsidRPr="007A11E7">
        <w:rPr>
          <w:i/>
          <w:iCs/>
          <w:color w:val="0070C0"/>
          <w:sz w:val="26"/>
          <w:szCs w:val="26"/>
        </w:rPr>
        <w:t>(t</w:t>
      </w:r>
      <w:r w:rsidRPr="007A11E7">
        <w:rPr>
          <w:i/>
          <w:iCs/>
          <w:color w:val="0070C0"/>
          <w:sz w:val="26"/>
          <w:szCs w:val="26"/>
          <w:vertAlign w:val="subscript"/>
        </w:rPr>
        <w:t>2</w:t>
      </w:r>
      <w:r w:rsidRPr="007A11E7">
        <w:rPr>
          <w:i/>
          <w:iCs/>
          <w:color w:val="0070C0"/>
          <w:sz w:val="26"/>
          <w:szCs w:val="26"/>
        </w:rPr>
        <w:t> – t</w:t>
      </w:r>
      <w:r w:rsidRPr="007A11E7">
        <w:rPr>
          <w:i/>
          <w:iCs/>
          <w:color w:val="0070C0"/>
          <w:sz w:val="26"/>
          <w:szCs w:val="26"/>
          <w:vertAlign w:val="subscript"/>
        </w:rPr>
        <w:t>1</w:t>
      </w:r>
      <w:r w:rsidRPr="007A11E7">
        <w:rPr>
          <w:i/>
          <w:iCs/>
          <w:color w:val="0070C0"/>
          <w:sz w:val="26"/>
          <w:szCs w:val="26"/>
        </w:rPr>
        <w:t>) = 0,5.4200.(373 – 298) = 157500 J</w:t>
      </w:r>
    </w:p>
    <w:p w14:paraId="03CE2F9C"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t>Nhiệt lượng tối thiểu để đun sôi nước trong ấm là:</w:t>
      </w:r>
    </w:p>
    <w:p w14:paraId="18051E3C" w14:textId="77777777" w:rsidR="00961501" w:rsidRPr="007A11E7" w:rsidRDefault="00961501" w:rsidP="00961501">
      <w:pPr>
        <w:spacing w:line="276" w:lineRule="auto"/>
        <w:ind w:left="720" w:right="48"/>
        <w:jc w:val="center"/>
        <w:rPr>
          <w:i/>
          <w:iCs/>
          <w:color w:val="0070C0"/>
          <w:sz w:val="26"/>
          <w:szCs w:val="26"/>
        </w:rPr>
      </w:pPr>
      <w:r w:rsidRPr="007A11E7">
        <w:rPr>
          <w:i/>
          <w:iCs/>
          <w:color w:val="0070C0"/>
          <w:sz w:val="26"/>
          <w:szCs w:val="26"/>
        </w:rPr>
        <w:t>Q = Q</w:t>
      </w:r>
      <w:r w:rsidRPr="007A11E7">
        <w:rPr>
          <w:i/>
          <w:iCs/>
          <w:color w:val="0070C0"/>
          <w:sz w:val="26"/>
          <w:szCs w:val="26"/>
          <w:vertAlign w:val="subscript"/>
        </w:rPr>
        <w:t>1</w:t>
      </w:r>
      <w:r w:rsidRPr="007A11E7">
        <w:rPr>
          <w:i/>
          <w:iCs/>
          <w:color w:val="0070C0"/>
          <w:sz w:val="26"/>
          <w:szCs w:val="26"/>
        </w:rPr>
        <w:t> + Q</w:t>
      </w:r>
      <w:r w:rsidRPr="007A11E7">
        <w:rPr>
          <w:i/>
          <w:iCs/>
          <w:color w:val="0070C0"/>
          <w:sz w:val="26"/>
          <w:szCs w:val="26"/>
          <w:vertAlign w:val="subscript"/>
        </w:rPr>
        <w:t>2</w:t>
      </w:r>
      <w:r w:rsidRPr="007A11E7">
        <w:rPr>
          <w:i/>
          <w:iCs/>
          <w:color w:val="0070C0"/>
          <w:sz w:val="26"/>
          <w:szCs w:val="26"/>
        </w:rPr>
        <w:t> = 19800 + 157500 = 177300 J = 177,3 kJ</w:t>
      </w:r>
    </w:p>
    <w:p w14:paraId="0CE248DF" w14:textId="77777777" w:rsidR="00954481" w:rsidRPr="007A11E7" w:rsidRDefault="00961501" w:rsidP="00961501">
      <w:pPr>
        <w:spacing w:line="276" w:lineRule="auto"/>
        <w:ind w:left="48" w:right="48"/>
        <w:jc w:val="both"/>
        <w:rPr>
          <w:b/>
          <w:bCs/>
          <w:color w:val="000000" w:themeColor="text1"/>
          <w:sz w:val="26"/>
          <w:szCs w:val="26"/>
        </w:rPr>
      </w:pPr>
      <w:r w:rsidRPr="007A11E7">
        <w:rPr>
          <w:b/>
          <w:bCs/>
          <w:color w:val="000000" w:themeColor="text1"/>
          <w:sz w:val="26"/>
          <w:szCs w:val="26"/>
        </w:rPr>
        <w:t xml:space="preserve">Câu 6. </w:t>
      </w:r>
    </w:p>
    <w:p w14:paraId="17659DDE" w14:textId="601259F8" w:rsidR="00961501" w:rsidRPr="007A11E7" w:rsidRDefault="00954481" w:rsidP="00961501">
      <w:pPr>
        <w:spacing w:line="276" w:lineRule="auto"/>
        <w:ind w:left="48" w:right="48"/>
        <w:jc w:val="both"/>
        <w:rPr>
          <w:i/>
          <w:iCs/>
          <w:color w:val="0070C0"/>
          <w:sz w:val="26"/>
          <w:szCs w:val="26"/>
        </w:rPr>
      </w:pPr>
      <w:r w:rsidRPr="007A11E7">
        <w:rPr>
          <w:b/>
          <w:bCs/>
          <w:color w:val="000000" w:themeColor="text1"/>
          <w:sz w:val="26"/>
          <w:szCs w:val="26"/>
        </w:rPr>
        <w:tab/>
      </w:r>
      <w:r w:rsidR="00961501" w:rsidRPr="007A11E7">
        <w:rPr>
          <w:i/>
          <w:iCs/>
          <w:color w:val="0070C0"/>
          <w:sz w:val="26"/>
          <w:szCs w:val="26"/>
        </w:rPr>
        <w:t>Nhiệt lượng thu vào và tỏa ra bằng nhau nên: Q = m</w:t>
      </w:r>
      <w:r w:rsidR="00961501" w:rsidRPr="007A11E7">
        <w:rPr>
          <w:i/>
          <w:iCs/>
          <w:color w:val="0070C0"/>
          <w:sz w:val="26"/>
          <w:szCs w:val="26"/>
          <w:vertAlign w:val="subscript"/>
        </w:rPr>
        <w:t>1</w:t>
      </w:r>
      <w:r w:rsidR="00961501" w:rsidRPr="007A11E7">
        <w:rPr>
          <w:i/>
          <w:iCs/>
          <w:color w:val="0070C0"/>
          <w:sz w:val="26"/>
          <w:szCs w:val="26"/>
        </w:rPr>
        <w:t>cΔt</w:t>
      </w:r>
      <w:r w:rsidR="00961501" w:rsidRPr="007A11E7">
        <w:rPr>
          <w:i/>
          <w:iCs/>
          <w:color w:val="0070C0"/>
          <w:sz w:val="26"/>
          <w:szCs w:val="26"/>
          <w:vertAlign w:val="subscript"/>
        </w:rPr>
        <w:t>1</w:t>
      </w:r>
      <w:r w:rsidR="00961501" w:rsidRPr="007A11E7">
        <w:rPr>
          <w:i/>
          <w:iCs/>
          <w:color w:val="0070C0"/>
          <w:sz w:val="26"/>
          <w:szCs w:val="26"/>
        </w:rPr>
        <w:t> = m</w:t>
      </w:r>
      <w:r w:rsidR="00961501" w:rsidRPr="007A11E7">
        <w:rPr>
          <w:i/>
          <w:iCs/>
          <w:color w:val="0070C0"/>
          <w:sz w:val="26"/>
          <w:szCs w:val="26"/>
          <w:vertAlign w:val="subscript"/>
        </w:rPr>
        <w:t>2</w:t>
      </w:r>
      <w:r w:rsidR="00961501" w:rsidRPr="007A11E7">
        <w:rPr>
          <w:i/>
          <w:iCs/>
          <w:color w:val="0070C0"/>
          <w:sz w:val="26"/>
          <w:szCs w:val="26"/>
        </w:rPr>
        <w:t>cΔt</w:t>
      </w:r>
      <w:r w:rsidR="00961501" w:rsidRPr="007A11E7">
        <w:rPr>
          <w:i/>
          <w:iCs/>
          <w:color w:val="0070C0"/>
          <w:sz w:val="26"/>
          <w:szCs w:val="26"/>
          <w:vertAlign w:val="subscript"/>
        </w:rPr>
        <w:t>2</w:t>
      </w:r>
    </w:p>
    <w:p w14:paraId="30661EB9"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lastRenderedPageBreak/>
        <w:t>Vì m</w:t>
      </w:r>
      <w:r w:rsidRPr="007A11E7">
        <w:rPr>
          <w:i/>
          <w:iCs/>
          <w:color w:val="0070C0"/>
          <w:sz w:val="26"/>
          <w:szCs w:val="26"/>
          <w:vertAlign w:val="subscript"/>
        </w:rPr>
        <w:t>2</w:t>
      </w:r>
      <w:r w:rsidRPr="007A11E7">
        <w:rPr>
          <w:i/>
          <w:iCs/>
          <w:color w:val="0070C0"/>
          <w:sz w:val="26"/>
          <w:szCs w:val="26"/>
        </w:rPr>
        <w:t> = 3m</w:t>
      </w:r>
      <w:r w:rsidRPr="007A11E7">
        <w:rPr>
          <w:i/>
          <w:iCs/>
          <w:color w:val="0070C0"/>
          <w:sz w:val="26"/>
          <w:szCs w:val="26"/>
          <w:vertAlign w:val="subscript"/>
        </w:rPr>
        <w:t>1</w:t>
      </w:r>
      <w:r w:rsidRPr="007A11E7">
        <w:rPr>
          <w:i/>
          <w:iCs/>
          <w:color w:val="0070C0"/>
          <w:sz w:val="26"/>
          <w:szCs w:val="26"/>
        </w:rPr>
        <w:t> </w:t>
      </w:r>
      <w:r w:rsidRPr="007A11E7">
        <w:rPr>
          <w:rFonts w:ascii="Cambria Math" w:hAnsi="Cambria Math" w:cs="Cambria Math"/>
          <w:i/>
          <w:iCs/>
          <w:color w:val="0070C0"/>
          <w:sz w:val="26"/>
          <w:szCs w:val="26"/>
        </w:rPr>
        <w:t>⇒</w:t>
      </w:r>
      <w:r w:rsidRPr="007A11E7">
        <w:rPr>
          <w:i/>
          <w:iCs/>
          <w:color w:val="0070C0"/>
          <w:sz w:val="26"/>
          <w:szCs w:val="26"/>
        </w:rPr>
        <w:t xml:space="preserve"> 3Δt</w:t>
      </w:r>
      <w:r w:rsidRPr="007A11E7">
        <w:rPr>
          <w:i/>
          <w:iCs/>
          <w:color w:val="0070C0"/>
          <w:sz w:val="26"/>
          <w:szCs w:val="26"/>
          <w:vertAlign w:val="subscript"/>
        </w:rPr>
        <w:t>2</w:t>
      </w:r>
      <w:r w:rsidRPr="007A11E7">
        <w:rPr>
          <w:i/>
          <w:iCs/>
          <w:color w:val="0070C0"/>
          <w:sz w:val="26"/>
          <w:szCs w:val="26"/>
        </w:rPr>
        <w:t> = Δt</w:t>
      </w:r>
      <w:r w:rsidRPr="007A11E7">
        <w:rPr>
          <w:i/>
          <w:iCs/>
          <w:color w:val="0070C0"/>
          <w:sz w:val="26"/>
          <w:szCs w:val="26"/>
          <w:vertAlign w:val="subscript"/>
        </w:rPr>
        <w:t>1</w:t>
      </w:r>
    </w:p>
    <w:p w14:paraId="58B56736" w14:textId="77777777" w:rsidR="00961501" w:rsidRPr="007A11E7" w:rsidRDefault="00961501" w:rsidP="00961501">
      <w:pPr>
        <w:spacing w:line="276" w:lineRule="auto"/>
        <w:ind w:left="720" w:right="48"/>
        <w:jc w:val="both"/>
        <w:rPr>
          <w:i/>
          <w:iCs/>
          <w:color w:val="0070C0"/>
          <w:sz w:val="26"/>
          <w:szCs w:val="26"/>
        </w:rPr>
      </w:pPr>
      <w:r w:rsidRPr="007A11E7">
        <w:rPr>
          <w:i/>
          <w:iCs/>
          <w:color w:val="0070C0"/>
          <w:sz w:val="26"/>
          <w:szCs w:val="26"/>
        </w:rPr>
        <w:t>Nên Δt</w:t>
      </w:r>
      <w:r w:rsidRPr="007A11E7">
        <w:rPr>
          <w:i/>
          <w:iCs/>
          <w:color w:val="0070C0"/>
          <w:sz w:val="26"/>
          <w:szCs w:val="26"/>
          <w:vertAlign w:val="subscript"/>
        </w:rPr>
        <w:t>1</w:t>
      </w:r>
      <w:r w:rsidRPr="007A11E7">
        <w:rPr>
          <w:i/>
          <w:iCs/>
          <w:color w:val="0070C0"/>
          <w:sz w:val="26"/>
          <w:szCs w:val="26"/>
        </w:rPr>
        <w:t xml:space="preserve"> = t - 20 = 3.(20 – 10) = 30°C </w:t>
      </w:r>
      <w:r w:rsidRPr="007A11E7">
        <w:rPr>
          <w:rFonts w:ascii="Cambria Math" w:hAnsi="Cambria Math" w:cs="Cambria Math"/>
          <w:i/>
          <w:iCs/>
          <w:color w:val="0070C0"/>
          <w:sz w:val="26"/>
          <w:szCs w:val="26"/>
        </w:rPr>
        <w:t>⇒</w:t>
      </w:r>
      <w:r w:rsidRPr="007A11E7">
        <w:rPr>
          <w:i/>
          <w:iCs/>
          <w:color w:val="0070C0"/>
          <w:sz w:val="26"/>
          <w:szCs w:val="26"/>
        </w:rPr>
        <w:t xml:space="preserve"> t = 50°C</w:t>
      </w:r>
    </w:p>
    <w:p w14:paraId="49FEB997" w14:textId="77777777" w:rsidR="00954481" w:rsidRPr="007A11E7" w:rsidRDefault="00961501" w:rsidP="00961501">
      <w:pPr>
        <w:pStyle w:val="NormalWeb"/>
        <w:shd w:val="clear" w:color="auto" w:fill="FFFFFF"/>
        <w:spacing w:line="276" w:lineRule="auto"/>
        <w:ind w:firstLine="0"/>
        <w:rPr>
          <w:b/>
          <w:bCs/>
          <w:color w:val="000000" w:themeColor="text1"/>
          <w:sz w:val="26"/>
          <w:szCs w:val="26"/>
        </w:rPr>
      </w:pPr>
      <w:r w:rsidRPr="007A11E7">
        <w:rPr>
          <w:b/>
          <w:bCs/>
          <w:color w:val="000000" w:themeColor="text1"/>
          <w:sz w:val="26"/>
          <w:szCs w:val="26"/>
        </w:rPr>
        <w:t xml:space="preserve">Câu 8. </w:t>
      </w:r>
    </w:p>
    <w:p w14:paraId="424571D0" w14:textId="3B125975" w:rsidR="00961501" w:rsidRPr="007A11E7" w:rsidRDefault="00961501" w:rsidP="00961501">
      <w:pPr>
        <w:pStyle w:val="NormalWeb"/>
        <w:shd w:val="clear" w:color="auto" w:fill="FFFFFF"/>
        <w:spacing w:line="276" w:lineRule="auto"/>
        <w:ind w:firstLine="0"/>
        <w:rPr>
          <w:i/>
          <w:iCs/>
          <w:color w:val="0070C0"/>
          <w:sz w:val="26"/>
          <w:szCs w:val="26"/>
        </w:rPr>
      </w:pPr>
      <w:r w:rsidRPr="007A11E7">
        <w:rPr>
          <w:i/>
          <w:iCs/>
          <w:color w:val="0070C0"/>
          <w:sz w:val="26"/>
          <w:szCs w:val="26"/>
        </w:rPr>
        <w:t>Ngoài J,kJ đơn vị nhiệt lượng còn được tính bằng calo,kcalo</w:t>
      </w:r>
    </w:p>
    <w:p w14:paraId="7D2C0151" w14:textId="77777777" w:rsidR="00961501" w:rsidRPr="007A11E7" w:rsidRDefault="00961501" w:rsidP="00961501">
      <w:pPr>
        <w:shd w:val="clear" w:color="auto" w:fill="FFFFFF"/>
        <w:spacing w:line="276" w:lineRule="auto"/>
        <w:jc w:val="center"/>
        <w:rPr>
          <w:i/>
          <w:iCs/>
          <w:color w:val="0070C0"/>
          <w:sz w:val="26"/>
          <w:szCs w:val="26"/>
        </w:rPr>
      </w:pPr>
      <w:r w:rsidRPr="007A11E7">
        <w:rPr>
          <w:i/>
          <w:iCs/>
          <w:color w:val="0070C0"/>
          <w:sz w:val="26"/>
          <w:szCs w:val="26"/>
        </w:rPr>
        <w:t>1kcalo = 1000calo; 1calo = 4,2J</w:t>
      </w:r>
    </w:p>
    <w:p w14:paraId="6B16E1AF" w14:textId="77777777" w:rsidR="0095448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D</w:t>
      </w:r>
    </w:p>
    <w:p w14:paraId="5EA1E868" w14:textId="77777777" w:rsidR="00954481" w:rsidRPr="007A11E7" w:rsidRDefault="00961501" w:rsidP="00961501">
      <w:pPr>
        <w:tabs>
          <w:tab w:val="left" w:pos="360"/>
        </w:tabs>
        <w:spacing w:line="276" w:lineRule="auto"/>
        <w:jc w:val="both"/>
        <w:rPr>
          <w:color w:val="000000" w:themeColor="text1"/>
          <w:sz w:val="26"/>
          <w:szCs w:val="26"/>
        </w:rPr>
      </w:pPr>
      <w:r w:rsidRPr="007A11E7">
        <w:rPr>
          <w:b/>
          <w:bCs/>
          <w:color w:val="000000" w:themeColor="text1"/>
          <w:sz w:val="26"/>
          <w:szCs w:val="26"/>
        </w:rPr>
        <w:t>Câu 9.</w:t>
      </w:r>
      <w:r w:rsidRPr="007A11E7">
        <w:rPr>
          <w:color w:val="000000" w:themeColor="text1"/>
          <w:sz w:val="26"/>
          <w:szCs w:val="26"/>
        </w:rPr>
        <w:t xml:space="preserve"> </w:t>
      </w:r>
    </w:p>
    <w:p w14:paraId="2E27BBD3" w14:textId="22E5A2C3" w:rsidR="00961501" w:rsidRPr="007A11E7" w:rsidRDefault="00961501" w:rsidP="00961501">
      <w:pPr>
        <w:tabs>
          <w:tab w:val="left" w:pos="360"/>
        </w:tabs>
        <w:spacing w:line="276" w:lineRule="auto"/>
        <w:jc w:val="both"/>
        <w:rPr>
          <w:i/>
          <w:iCs/>
          <w:color w:val="0070C0"/>
          <w:sz w:val="26"/>
          <w:szCs w:val="26"/>
        </w:rPr>
      </w:pPr>
      <w:r w:rsidRPr="007A11E7">
        <w:rPr>
          <w:i/>
          <w:iCs/>
          <w:color w:val="0070C0"/>
          <w:sz w:val="26"/>
          <w:szCs w:val="26"/>
          <w:shd w:val="clear" w:color="auto" w:fill="FFFFFF"/>
        </w:rPr>
        <w:t>Công thức tính nhiệt lượng thu vào: </w:t>
      </w:r>
      <w:r w:rsidRPr="007A11E7">
        <w:rPr>
          <w:i/>
          <w:iCs/>
          <w:color w:val="0070C0"/>
          <w:sz w:val="26"/>
          <w:szCs w:val="26"/>
          <w:bdr w:val="none" w:sz="0" w:space="0" w:color="auto" w:frame="1"/>
          <w:shd w:val="clear" w:color="auto" w:fill="FFFFFF"/>
        </w:rPr>
        <w:t>Q = mcΔt = mc(t</w:t>
      </w:r>
      <w:r w:rsidRPr="007A11E7">
        <w:rPr>
          <w:i/>
          <w:iCs/>
          <w:color w:val="0070C0"/>
          <w:sz w:val="26"/>
          <w:szCs w:val="26"/>
          <w:bdr w:val="none" w:sz="0" w:space="0" w:color="auto" w:frame="1"/>
          <w:shd w:val="clear" w:color="auto" w:fill="FFFFFF"/>
          <w:vertAlign w:val="subscript"/>
        </w:rPr>
        <w:t>2</w:t>
      </w:r>
      <w:r w:rsidRPr="007A11E7">
        <w:rPr>
          <w:i/>
          <w:iCs/>
          <w:color w:val="0070C0"/>
          <w:sz w:val="26"/>
          <w:szCs w:val="26"/>
          <w:bdr w:val="none" w:sz="0" w:space="0" w:color="auto" w:frame="1"/>
          <w:shd w:val="clear" w:color="auto" w:fill="FFFFFF"/>
        </w:rPr>
        <w:t xml:space="preserve"> − t</w:t>
      </w:r>
      <w:r w:rsidRPr="007A11E7">
        <w:rPr>
          <w:i/>
          <w:iCs/>
          <w:color w:val="0070C0"/>
          <w:sz w:val="26"/>
          <w:szCs w:val="26"/>
          <w:bdr w:val="none" w:sz="0" w:space="0" w:color="auto" w:frame="1"/>
          <w:shd w:val="clear" w:color="auto" w:fill="FFFFFF"/>
          <w:vertAlign w:val="subscript"/>
        </w:rPr>
        <w:t>1</w:t>
      </w:r>
      <w:r w:rsidRPr="007A11E7">
        <w:rPr>
          <w:i/>
          <w:iCs/>
          <w:color w:val="0070C0"/>
          <w:sz w:val="26"/>
          <w:szCs w:val="26"/>
          <w:bdr w:val="none" w:sz="0" w:space="0" w:color="auto" w:frame="1"/>
          <w:shd w:val="clear" w:color="auto" w:fill="FFFFFF"/>
        </w:rPr>
        <w:t>) = mc(t − t</w:t>
      </w:r>
      <w:r w:rsidRPr="007A11E7">
        <w:rPr>
          <w:i/>
          <w:iCs/>
          <w:color w:val="0070C0"/>
          <w:sz w:val="26"/>
          <w:szCs w:val="26"/>
          <w:bdr w:val="none" w:sz="0" w:space="0" w:color="auto" w:frame="1"/>
          <w:shd w:val="clear" w:color="auto" w:fill="FFFFFF"/>
          <w:vertAlign w:val="subscript"/>
        </w:rPr>
        <w:t>0</w:t>
      </w:r>
      <w:r w:rsidRPr="007A11E7">
        <w:rPr>
          <w:i/>
          <w:iCs/>
          <w:color w:val="0070C0"/>
          <w:sz w:val="26"/>
          <w:szCs w:val="26"/>
          <w:bdr w:val="none" w:sz="0" w:space="0" w:color="auto" w:frame="1"/>
          <w:shd w:val="clear" w:color="auto" w:fill="FFFFFF"/>
        </w:rPr>
        <w:t>)</w:t>
      </w:r>
    </w:p>
    <w:p w14:paraId="67DCF666" w14:textId="77777777" w:rsidR="0095448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D</w:t>
      </w:r>
    </w:p>
    <w:p w14:paraId="1CD843BA" w14:textId="77777777" w:rsidR="00954481" w:rsidRPr="007A11E7" w:rsidRDefault="00961501" w:rsidP="00961501">
      <w:pPr>
        <w:spacing w:line="276" w:lineRule="auto"/>
        <w:jc w:val="both"/>
        <w:rPr>
          <w:color w:val="000000" w:themeColor="text1"/>
          <w:sz w:val="26"/>
          <w:szCs w:val="26"/>
          <w:lang w:val="sv-SE"/>
        </w:rPr>
      </w:pPr>
      <w:r w:rsidRPr="007A11E7">
        <w:rPr>
          <w:b/>
          <w:bCs/>
          <w:color w:val="000000" w:themeColor="text1"/>
          <w:sz w:val="26"/>
          <w:szCs w:val="26"/>
          <w:lang w:val="sv-SE"/>
        </w:rPr>
        <w:t>Câu 10</w:t>
      </w:r>
      <w:r w:rsidRPr="007A11E7">
        <w:rPr>
          <w:color w:val="000000" w:themeColor="text1"/>
          <w:sz w:val="26"/>
          <w:szCs w:val="26"/>
          <w:lang w:val="sv-SE"/>
        </w:rPr>
        <w:t xml:space="preserve">. </w:t>
      </w:r>
    </w:p>
    <w:p w14:paraId="2A63C971" w14:textId="045DC842" w:rsidR="00961501" w:rsidRPr="007A11E7" w:rsidRDefault="00961501" w:rsidP="00961501">
      <w:pPr>
        <w:spacing w:line="276" w:lineRule="auto"/>
        <w:jc w:val="both"/>
        <w:rPr>
          <w:i/>
          <w:iCs/>
          <w:color w:val="0070C0"/>
          <w:sz w:val="26"/>
          <w:szCs w:val="26"/>
        </w:rPr>
      </w:pPr>
      <w:r w:rsidRPr="007A11E7">
        <w:rPr>
          <w:i/>
          <w:iCs/>
          <w:color w:val="0070C0"/>
          <w:sz w:val="26"/>
          <w:szCs w:val="26"/>
        </w:rPr>
        <w:t>Ta có: Nhiệt lượng : Q = mcΔt</w:t>
      </w:r>
    </w:p>
    <w:p w14:paraId="5133AC19" w14:textId="77777777" w:rsidR="00961501" w:rsidRPr="007A11E7" w:rsidRDefault="00961501" w:rsidP="00961501">
      <w:pPr>
        <w:shd w:val="clear" w:color="auto" w:fill="FFFFFF"/>
        <w:spacing w:line="276" w:lineRule="auto"/>
        <w:jc w:val="both"/>
        <w:rPr>
          <w:i/>
          <w:iCs/>
          <w:color w:val="0070C0"/>
          <w:sz w:val="26"/>
          <w:szCs w:val="26"/>
        </w:rPr>
      </w:pPr>
      <w:r w:rsidRPr="007A11E7">
        <w:rPr>
          <w:i/>
          <w:iCs/>
          <w:color w:val="0070C0"/>
          <w:sz w:val="26"/>
          <w:szCs w:val="26"/>
        </w:rPr>
        <w:t>Bình D chứa lượng nước nhiều nhất (4l) trong các bình</w:t>
      </w:r>
    </w:p>
    <w:p w14:paraId="465E0FD3" w14:textId="77777777" w:rsidR="00961501" w:rsidRPr="007A11E7" w:rsidRDefault="00961501" w:rsidP="00961501">
      <w:pPr>
        <w:shd w:val="clear" w:color="auto" w:fill="FFFFFF"/>
        <w:spacing w:line="276" w:lineRule="auto"/>
        <w:jc w:val="both"/>
        <w:rPr>
          <w:i/>
          <w:iCs/>
          <w:color w:val="0070C0"/>
          <w:sz w:val="26"/>
          <w:szCs w:val="26"/>
        </w:rPr>
      </w:pPr>
      <w:r w:rsidRPr="007A11E7">
        <w:rPr>
          <w:i/>
          <w:iCs/>
          <w:color w:val="0070C0"/>
          <w:sz w:val="26"/>
          <w:szCs w:val="26"/>
        </w:rPr>
        <w:t>=&gt; trong cùng một thời gian đun trên bếp cồn như nhau thì nhiệt độ trong bình D là thấp nhất</w:t>
      </w:r>
    </w:p>
    <w:p w14:paraId="4BB096B8" w14:textId="77777777" w:rsidR="00954481" w:rsidRPr="007A11E7" w:rsidRDefault="00961501" w:rsidP="00961501">
      <w:pPr>
        <w:spacing w:line="276" w:lineRule="auto"/>
        <w:jc w:val="both"/>
        <w:rPr>
          <w:b/>
          <w:bCs/>
          <w:color w:val="000000" w:themeColor="text1"/>
          <w:sz w:val="26"/>
          <w:szCs w:val="26"/>
        </w:rPr>
      </w:pPr>
      <w:r w:rsidRPr="007A11E7">
        <w:rPr>
          <w:b/>
          <w:bCs/>
          <w:color w:val="000000" w:themeColor="text1"/>
          <w:sz w:val="26"/>
          <w:szCs w:val="26"/>
        </w:rPr>
        <w:t xml:space="preserve">Câu 11. </w:t>
      </w:r>
    </w:p>
    <w:p w14:paraId="2191FC34" w14:textId="2FAAEF71" w:rsidR="00961501" w:rsidRPr="007A11E7" w:rsidRDefault="00961501" w:rsidP="00961501">
      <w:pPr>
        <w:spacing w:line="276" w:lineRule="auto"/>
        <w:jc w:val="both"/>
        <w:rPr>
          <w:i/>
          <w:iCs/>
          <w:color w:val="0070C0"/>
          <w:sz w:val="26"/>
          <w:szCs w:val="26"/>
        </w:rPr>
      </w:pPr>
      <w:r w:rsidRPr="007A11E7">
        <w:rPr>
          <w:i/>
          <w:iCs/>
          <w:color w:val="0070C0"/>
          <w:sz w:val="26"/>
          <w:szCs w:val="26"/>
        </w:rPr>
        <w:t>Ta có: Nhiệt dung riêng của một chất cho biết nhiệt lượng cần truyền cho 1kg chất đó để nhiệt độ tăng thêm 10C(1K)</w:t>
      </w:r>
    </w:p>
    <w:p w14:paraId="7885159A" w14:textId="77777777" w:rsidR="00961501" w:rsidRPr="007A11E7" w:rsidRDefault="00961501" w:rsidP="00961501">
      <w:pPr>
        <w:shd w:val="clear" w:color="auto" w:fill="FFFFFF"/>
        <w:spacing w:line="276" w:lineRule="auto"/>
        <w:jc w:val="both"/>
        <w:rPr>
          <w:i/>
          <w:iCs/>
          <w:color w:val="0070C0"/>
          <w:sz w:val="26"/>
          <w:szCs w:val="26"/>
        </w:rPr>
      </w:pPr>
      <w:r w:rsidRPr="007A11E7">
        <w:rPr>
          <w:i/>
          <w:iCs/>
          <w:color w:val="0070C0"/>
          <w:sz w:val="26"/>
          <w:szCs w:val="26"/>
        </w:rPr>
        <w:t>Theo đầu bài, ta có: Nhiệt dung riêng của nhôm lớn hơn thép =&gt; Để tăng nhiệt độ của 1kg nhôm và 1kg thép thêm 100C thì khối nhôm sẽ cần nhiều nhiệt lượng hơn khối thép.</w:t>
      </w:r>
    </w:p>
    <w:p w14:paraId="249AB66C" w14:textId="77BFAE89" w:rsidR="0096150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A</w:t>
      </w:r>
    </w:p>
    <w:p w14:paraId="4A51975C" w14:textId="77777777" w:rsidR="00954481" w:rsidRPr="007A11E7" w:rsidRDefault="00961501" w:rsidP="00961501">
      <w:pPr>
        <w:spacing w:line="276" w:lineRule="auto"/>
        <w:jc w:val="both"/>
        <w:rPr>
          <w:b/>
          <w:bCs/>
          <w:color w:val="000000" w:themeColor="text1"/>
          <w:sz w:val="26"/>
          <w:szCs w:val="26"/>
        </w:rPr>
      </w:pPr>
      <w:r w:rsidRPr="007A11E7">
        <w:rPr>
          <w:b/>
          <w:bCs/>
          <w:color w:val="000000" w:themeColor="text1"/>
          <w:sz w:val="26"/>
          <w:szCs w:val="26"/>
        </w:rPr>
        <w:t xml:space="preserve">Câu 12. </w:t>
      </w:r>
    </w:p>
    <w:p w14:paraId="5E552247" w14:textId="0F97B6EF" w:rsidR="00961501" w:rsidRPr="007A11E7" w:rsidRDefault="00961501" w:rsidP="00961501">
      <w:pPr>
        <w:spacing w:line="276" w:lineRule="auto"/>
        <w:jc w:val="both"/>
        <w:rPr>
          <w:i/>
          <w:iCs/>
          <w:color w:val="0070C0"/>
          <w:sz w:val="26"/>
          <w:szCs w:val="26"/>
        </w:rPr>
      </w:pPr>
      <w:r w:rsidRPr="007A11E7">
        <w:rPr>
          <w:i/>
          <w:iCs/>
          <w:color w:val="0070C0"/>
          <w:sz w:val="26"/>
          <w:szCs w:val="26"/>
          <w:bdr w:val="none" w:sz="0" w:space="0" w:color="auto" w:frame="1"/>
        </w:rPr>
        <w:t>t = 1,6p = 1,6.60 = 96s </w:t>
      </w:r>
    </w:p>
    <w:p w14:paraId="0310DDDB"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Nhiệt năng đầu búa thu được là: </w:t>
      </w:r>
      <w:r w:rsidRPr="007A11E7">
        <w:rPr>
          <w:i/>
          <w:iCs/>
          <w:color w:val="0070C0"/>
          <w:sz w:val="26"/>
          <w:szCs w:val="26"/>
          <w:bdr w:val="none" w:sz="0" w:space="0" w:color="auto" w:frame="1"/>
        </w:rPr>
        <w:t>Q = mcΔt = 15.460.20 = 138000J </w:t>
      </w:r>
    </w:p>
    <w:p w14:paraId="391BC8CA"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Theo đề bài: </w:t>
      </w:r>
      <w:r w:rsidRPr="007A11E7">
        <w:rPr>
          <w:i/>
          <w:iCs/>
          <w:color w:val="0070C0"/>
          <w:sz w:val="26"/>
          <w:szCs w:val="26"/>
          <w:bdr w:val="none" w:sz="0" w:space="0" w:color="auto" w:frame="1"/>
        </w:rPr>
        <w:t>40%</w:t>
      </w:r>
      <w:r w:rsidRPr="007A11E7">
        <w:rPr>
          <w:i/>
          <w:iCs/>
          <w:color w:val="0070C0"/>
          <w:sz w:val="26"/>
          <w:szCs w:val="26"/>
        </w:rPr>
        <w:t> cơ năng của búa máy chuyển thành nhiệt năng của đầu búa </w:t>
      </w:r>
    </w:p>
    <w:p w14:paraId="79F2C9FE"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bdr w:val="none" w:sz="0" w:space="0" w:color="auto" w:frame="1"/>
        </w:rPr>
        <w:t>Q = 40%A</w:t>
      </w:r>
    </w:p>
    <w:p w14:paraId="723C1998" w14:textId="77777777" w:rsidR="00961501" w:rsidRPr="007A11E7" w:rsidRDefault="00961501" w:rsidP="00961501">
      <w:pPr>
        <w:shd w:val="clear" w:color="auto" w:fill="FFFFFF"/>
        <w:spacing w:line="276" w:lineRule="auto"/>
        <w:ind w:left="48" w:right="48"/>
        <w:jc w:val="center"/>
        <w:rPr>
          <w:i/>
          <w:iCs/>
          <w:color w:val="0070C0"/>
          <w:sz w:val="26"/>
          <w:szCs w:val="26"/>
        </w:rPr>
      </w:pPr>
      <w:r w:rsidRPr="007A11E7">
        <w:rPr>
          <w:i/>
          <w:iCs/>
          <w:noProof/>
          <w:color w:val="0070C0"/>
          <w:sz w:val="26"/>
          <w:szCs w:val="26"/>
        </w:rPr>
        <w:drawing>
          <wp:inline distT="0" distB="0" distL="0" distR="0" wp14:anchorId="7A2F2435" wp14:editId="7D8CF5DE">
            <wp:extent cx="2162755" cy="4449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ắc nghiệm Vật Lí 8 Bài 24 có đáp án năm 2021 mới nhấ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91637" cy="450884"/>
                    </a:xfrm>
                    <a:prstGeom prst="rect">
                      <a:avLst/>
                    </a:prstGeom>
                    <a:noFill/>
                    <a:ln>
                      <a:noFill/>
                    </a:ln>
                  </pic:spPr>
                </pic:pic>
              </a:graphicData>
            </a:graphic>
          </wp:inline>
        </w:drawing>
      </w:r>
    </w:p>
    <w:p w14:paraId="06AED408"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Công suất của búa máy là:</w:t>
      </w:r>
    </w:p>
    <w:p w14:paraId="7C08FB76" w14:textId="77777777" w:rsidR="00961501" w:rsidRPr="007A11E7" w:rsidRDefault="00961501" w:rsidP="00961501">
      <w:pPr>
        <w:shd w:val="clear" w:color="auto" w:fill="FFFFFF"/>
        <w:spacing w:line="276" w:lineRule="auto"/>
        <w:ind w:left="48" w:right="48"/>
        <w:jc w:val="center"/>
        <w:rPr>
          <w:color w:val="000000"/>
          <w:sz w:val="26"/>
          <w:szCs w:val="26"/>
        </w:rPr>
      </w:pPr>
      <w:r w:rsidRPr="007A11E7">
        <w:rPr>
          <w:noProof/>
          <w:color w:val="000000"/>
          <w:sz w:val="26"/>
          <w:szCs w:val="26"/>
        </w:rPr>
        <w:drawing>
          <wp:inline distT="0" distB="0" distL="0" distR="0" wp14:anchorId="23C14627" wp14:editId="48AD0D6D">
            <wp:extent cx="1959003" cy="429753"/>
            <wp:effectExtent l="0" t="0" r="317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ắc nghiệm Vật Lí 8 Bài 24 có đáp án năm 2021 mới nhấ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85764" cy="435624"/>
                    </a:xfrm>
                    <a:prstGeom prst="rect">
                      <a:avLst/>
                    </a:prstGeom>
                    <a:noFill/>
                    <a:ln>
                      <a:noFill/>
                    </a:ln>
                  </pic:spPr>
                </pic:pic>
              </a:graphicData>
            </a:graphic>
          </wp:inline>
        </w:drawing>
      </w:r>
    </w:p>
    <w:p w14:paraId="05ABF6B1" w14:textId="3DD5DB37" w:rsidR="0095448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A</w:t>
      </w:r>
    </w:p>
    <w:p w14:paraId="671CC05D" w14:textId="77777777" w:rsidR="00954481" w:rsidRPr="007A11E7" w:rsidRDefault="00961501" w:rsidP="00961501">
      <w:pPr>
        <w:spacing w:line="276" w:lineRule="auto"/>
        <w:jc w:val="both"/>
        <w:rPr>
          <w:rStyle w:val="fontstyle01"/>
          <w:rFonts w:ascii="Times New Roman" w:hAnsi="Times New Roman"/>
          <w:b/>
          <w:bCs/>
          <w:color w:val="000000" w:themeColor="text1"/>
        </w:rPr>
      </w:pPr>
      <w:r w:rsidRPr="007A11E7">
        <w:rPr>
          <w:rStyle w:val="fontstyle01"/>
          <w:rFonts w:ascii="Times New Roman" w:hAnsi="Times New Roman"/>
          <w:b/>
          <w:bCs/>
          <w:color w:val="000000" w:themeColor="text1"/>
        </w:rPr>
        <w:t xml:space="preserve">Câu 13. </w:t>
      </w:r>
    </w:p>
    <w:p w14:paraId="4DB33D0A" w14:textId="5047A1F3" w:rsidR="00961501" w:rsidRPr="007A11E7" w:rsidRDefault="00961501" w:rsidP="00961501">
      <w:pPr>
        <w:spacing w:line="276" w:lineRule="auto"/>
        <w:jc w:val="both"/>
        <w:rPr>
          <w:i/>
          <w:iCs/>
          <w:color w:val="0070C0"/>
          <w:sz w:val="26"/>
          <w:szCs w:val="26"/>
        </w:rPr>
      </w:pPr>
      <w:r w:rsidRPr="007A11E7">
        <w:rPr>
          <w:i/>
          <w:iCs/>
          <w:color w:val="0070C0"/>
          <w:sz w:val="26"/>
          <w:szCs w:val="26"/>
        </w:rPr>
        <w:t>Nhiệt lượng cần cung cấp cho đồng là: </w:t>
      </w:r>
    </w:p>
    <w:p w14:paraId="70398D8F" w14:textId="77777777" w:rsidR="00961501" w:rsidRPr="007A11E7" w:rsidRDefault="00961501" w:rsidP="00961501">
      <w:pPr>
        <w:shd w:val="clear" w:color="auto" w:fill="FFFFFF"/>
        <w:spacing w:line="276" w:lineRule="auto"/>
        <w:ind w:left="48" w:right="48"/>
        <w:jc w:val="center"/>
        <w:rPr>
          <w:i/>
          <w:iCs/>
          <w:color w:val="0070C0"/>
          <w:sz w:val="26"/>
          <w:szCs w:val="26"/>
        </w:rPr>
      </w:pPr>
      <w:r w:rsidRPr="007A11E7">
        <w:rPr>
          <w:i/>
          <w:iCs/>
          <w:color w:val="0070C0"/>
          <w:sz w:val="26"/>
          <w:szCs w:val="26"/>
          <w:bdr w:val="none" w:sz="0" w:space="0" w:color="auto" w:frame="1"/>
        </w:rPr>
        <w:t>Q = mcΔt = 10.380.(70 − 20) = 190000J = 190kJ</w:t>
      </w:r>
    </w:p>
    <w:p w14:paraId="6AF89A7D" w14:textId="7D3228B6" w:rsidR="0096150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C</w:t>
      </w:r>
    </w:p>
    <w:p w14:paraId="1D4785B7" w14:textId="77777777" w:rsidR="00954481" w:rsidRPr="007A11E7" w:rsidRDefault="00961501" w:rsidP="00961501">
      <w:pPr>
        <w:spacing w:line="276" w:lineRule="auto"/>
        <w:jc w:val="both"/>
        <w:rPr>
          <w:b/>
          <w:bCs/>
          <w:color w:val="000000" w:themeColor="text1"/>
          <w:sz w:val="26"/>
          <w:szCs w:val="26"/>
          <w:shd w:val="clear" w:color="auto" w:fill="FFFFFF"/>
        </w:rPr>
      </w:pPr>
      <w:r w:rsidRPr="007A11E7">
        <w:rPr>
          <w:b/>
          <w:bCs/>
          <w:color w:val="000000" w:themeColor="text1"/>
          <w:sz w:val="26"/>
          <w:szCs w:val="26"/>
          <w:shd w:val="clear" w:color="auto" w:fill="FFFFFF"/>
        </w:rPr>
        <w:t xml:space="preserve">Câu 14. </w:t>
      </w:r>
    </w:p>
    <w:p w14:paraId="5E4B8AD8" w14:textId="0850C2A2" w:rsidR="00961501" w:rsidRPr="007A11E7" w:rsidRDefault="00961501" w:rsidP="00961501">
      <w:pPr>
        <w:spacing w:line="276" w:lineRule="auto"/>
        <w:jc w:val="both"/>
        <w:rPr>
          <w:i/>
          <w:iCs/>
          <w:color w:val="0070C0"/>
          <w:sz w:val="26"/>
          <w:szCs w:val="26"/>
        </w:rPr>
      </w:pPr>
      <w:r w:rsidRPr="007A11E7">
        <w:rPr>
          <w:i/>
          <w:iCs/>
          <w:color w:val="0070C0"/>
          <w:sz w:val="26"/>
          <w:szCs w:val="26"/>
        </w:rPr>
        <w:t>Ta có: </w:t>
      </w:r>
      <w:r w:rsidRPr="007A11E7">
        <w:rPr>
          <w:i/>
          <w:iCs/>
          <w:color w:val="0070C0"/>
          <w:sz w:val="26"/>
          <w:szCs w:val="26"/>
          <w:bdr w:val="none" w:sz="0" w:space="0" w:color="auto" w:frame="1"/>
        </w:rPr>
        <w:t>10l = 10.10</w:t>
      </w:r>
      <w:r w:rsidRPr="007A11E7">
        <w:rPr>
          <w:i/>
          <w:iCs/>
          <w:color w:val="0070C0"/>
          <w:sz w:val="26"/>
          <w:szCs w:val="26"/>
          <w:bdr w:val="none" w:sz="0" w:space="0" w:color="auto" w:frame="1"/>
          <w:vertAlign w:val="superscript"/>
        </w:rPr>
        <w:t>−3</w:t>
      </w:r>
      <w:r w:rsidRPr="007A11E7">
        <w:rPr>
          <w:i/>
          <w:iCs/>
          <w:color w:val="0070C0"/>
          <w:sz w:val="26"/>
          <w:szCs w:val="26"/>
          <w:bdr w:val="none" w:sz="0" w:space="0" w:color="auto" w:frame="1"/>
        </w:rPr>
        <w:t>m</w:t>
      </w:r>
      <w:r w:rsidRPr="007A11E7">
        <w:rPr>
          <w:i/>
          <w:iCs/>
          <w:color w:val="0070C0"/>
          <w:sz w:val="26"/>
          <w:szCs w:val="26"/>
          <w:bdr w:val="none" w:sz="0" w:space="0" w:color="auto" w:frame="1"/>
          <w:vertAlign w:val="superscript"/>
        </w:rPr>
        <w:t>3</w:t>
      </w:r>
      <w:r w:rsidRPr="007A11E7">
        <w:rPr>
          <w:i/>
          <w:iCs/>
          <w:color w:val="0070C0"/>
          <w:sz w:val="26"/>
          <w:szCs w:val="26"/>
          <w:bdr w:val="none" w:sz="0" w:space="0" w:color="auto" w:frame="1"/>
        </w:rPr>
        <w:t> </w:t>
      </w:r>
    </w:p>
    <w:p w14:paraId="131A6DCB"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Khối lượng nước là: </w:t>
      </w:r>
      <w:r w:rsidRPr="007A11E7">
        <w:rPr>
          <w:i/>
          <w:iCs/>
          <w:color w:val="0070C0"/>
          <w:sz w:val="26"/>
          <w:szCs w:val="26"/>
          <w:bdr w:val="none" w:sz="0" w:space="0" w:color="auto" w:frame="1"/>
        </w:rPr>
        <w:t>m = DV = 1000.10.10</w:t>
      </w:r>
      <w:r w:rsidRPr="007A11E7">
        <w:rPr>
          <w:i/>
          <w:iCs/>
          <w:color w:val="0070C0"/>
          <w:sz w:val="26"/>
          <w:szCs w:val="26"/>
          <w:bdr w:val="none" w:sz="0" w:space="0" w:color="auto" w:frame="1"/>
          <w:vertAlign w:val="superscript"/>
        </w:rPr>
        <w:t>−3</w:t>
      </w:r>
      <w:r w:rsidRPr="007A11E7">
        <w:rPr>
          <w:i/>
          <w:iCs/>
          <w:color w:val="0070C0"/>
          <w:sz w:val="26"/>
          <w:szCs w:val="26"/>
          <w:bdr w:val="none" w:sz="0" w:space="0" w:color="auto" w:frame="1"/>
        </w:rPr>
        <w:t> = 10kg </w:t>
      </w:r>
    </w:p>
    <w:p w14:paraId="77F2B8BE"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Ta có nhiệt lượng cung cấp: </w:t>
      </w:r>
      <w:r w:rsidRPr="007A11E7">
        <w:rPr>
          <w:i/>
          <w:iCs/>
          <w:color w:val="0070C0"/>
          <w:sz w:val="26"/>
          <w:szCs w:val="26"/>
          <w:bdr w:val="none" w:sz="0" w:space="0" w:color="auto" w:frame="1"/>
        </w:rPr>
        <w:t>Q = mcΔt </w:t>
      </w:r>
    </w:p>
    <w:p w14:paraId="35A65379"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Ta suy ra: </w:t>
      </w:r>
    </w:p>
    <w:p w14:paraId="48DD2BF0" w14:textId="77777777" w:rsidR="00961501" w:rsidRPr="007A11E7" w:rsidRDefault="00961501" w:rsidP="00961501">
      <w:pPr>
        <w:shd w:val="clear" w:color="auto" w:fill="FFFFFF"/>
        <w:spacing w:line="276" w:lineRule="auto"/>
        <w:ind w:left="48" w:right="48"/>
        <w:jc w:val="center"/>
        <w:rPr>
          <w:i/>
          <w:iCs/>
          <w:color w:val="0070C0"/>
          <w:sz w:val="26"/>
          <w:szCs w:val="26"/>
        </w:rPr>
      </w:pPr>
      <w:r w:rsidRPr="007A11E7">
        <w:rPr>
          <w:i/>
          <w:iCs/>
          <w:noProof/>
          <w:color w:val="0070C0"/>
          <w:sz w:val="26"/>
          <w:szCs w:val="26"/>
        </w:rPr>
        <w:drawing>
          <wp:inline distT="0" distB="0" distL="0" distR="0" wp14:anchorId="31E8DE79" wp14:editId="4DAB938F">
            <wp:extent cx="1636975" cy="433151"/>
            <wp:effectExtent l="0" t="0" r="190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ắc nghiệm Vật Lí 8 Bài 24 có đáp án năm 2021 mới nhấ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49681" cy="436513"/>
                    </a:xfrm>
                    <a:prstGeom prst="rect">
                      <a:avLst/>
                    </a:prstGeom>
                    <a:noFill/>
                    <a:ln>
                      <a:noFill/>
                    </a:ln>
                  </pic:spPr>
                </pic:pic>
              </a:graphicData>
            </a:graphic>
          </wp:inline>
        </w:drawing>
      </w:r>
    </w:p>
    <w:p w14:paraId="67EB6E00"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 xml:space="preserve">Mặt khác, ta có: </w:t>
      </w:r>
      <w:r w:rsidRPr="007A11E7">
        <w:rPr>
          <w:i/>
          <w:iCs/>
          <w:color w:val="0070C0"/>
          <w:sz w:val="26"/>
          <w:szCs w:val="26"/>
          <w:bdr w:val="none" w:sz="0" w:space="0" w:color="auto" w:frame="1"/>
        </w:rPr>
        <w:t>Δt = t</w:t>
      </w:r>
      <w:r w:rsidRPr="007A11E7">
        <w:rPr>
          <w:i/>
          <w:iCs/>
          <w:color w:val="0070C0"/>
          <w:sz w:val="26"/>
          <w:szCs w:val="26"/>
          <w:bdr w:val="none" w:sz="0" w:space="0" w:color="auto" w:frame="1"/>
          <w:vertAlign w:val="subscript"/>
        </w:rPr>
        <w:t>2</w:t>
      </w:r>
      <w:r w:rsidRPr="007A11E7">
        <w:rPr>
          <w:i/>
          <w:iCs/>
          <w:color w:val="0070C0"/>
          <w:sz w:val="26"/>
          <w:szCs w:val="26"/>
          <w:bdr w:val="none" w:sz="0" w:space="0" w:color="auto" w:frame="1"/>
        </w:rPr>
        <w:t> − t</w:t>
      </w:r>
      <w:r w:rsidRPr="007A11E7">
        <w:rPr>
          <w:i/>
          <w:iCs/>
          <w:color w:val="0070C0"/>
          <w:sz w:val="26"/>
          <w:szCs w:val="26"/>
          <w:bdr w:val="none" w:sz="0" w:space="0" w:color="auto" w:frame="1"/>
          <w:vertAlign w:val="subscript"/>
        </w:rPr>
        <w:t>1</w:t>
      </w:r>
      <w:r w:rsidRPr="007A11E7">
        <w:rPr>
          <w:i/>
          <w:iCs/>
          <w:color w:val="0070C0"/>
          <w:sz w:val="26"/>
          <w:szCs w:val="26"/>
          <w:bdr w:val="none" w:sz="0" w:space="0" w:color="auto" w:frame="1"/>
        </w:rPr>
        <w:t> ↔ 20 = t</w:t>
      </w:r>
      <w:r w:rsidRPr="007A11E7">
        <w:rPr>
          <w:i/>
          <w:iCs/>
          <w:color w:val="0070C0"/>
          <w:sz w:val="26"/>
          <w:szCs w:val="26"/>
          <w:bdr w:val="none" w:sz="0" w:space="0" w:color="auto" w:frame="1"/>
          <w:vertAlign w:val="subscript"/>
        </w:rPr>
        <w:t>2</w:t>
      </w:r>
      <w:r w:rsidRPr="007A11E7">
        <w:rPr>
          <w:i/>
          <w:iCs/>
          <w:color w:val="0070C0"/>
          <w:sz w:val="26"/>
          <w:szCs w:val="26"/>
          <w:bdr w:val="none" w:sz="0" w:space="0" w:color="auto" w:frame="1"/>
        </w:rPr>
        <w:t> − 25 →t</w:t>
      </w:r>
      <w:r w:rsidRPr="007A11E7">
        <w:rPr>
          <w:i/>
          <w:iCs/>
          <w:color w:val="0070C0"/>
          <w:sz w:val="26"/>
          <w:szCs w:val="26"/>
          <w:bdr w:val="none" w:sz="0" w:space="0" w:color="auto" w:frame="1"/>
          <w:vertAlign w:val="subscript"/>
        </w:rPr>
        <w:t>2</w:t>
      </w:r>
      <w:r w:rsidRPr="007A11E7">
        <w:rPr>
          <w:i/>
          <w:iCs/>
          <w:color w:val="0070C0"/>
          <w:sz w:val="26"/>
          <w:szCs w:val="26"/>
          <w:bdr w:val="none" w:sz="0" w:space="0" w:color="auto" w:frame="1"/>
        </w:rPr>
        <w:t> =20 + 25 = 45 </w:t>
      </w:r>
    </w:p>
    <w:p w14:paraId="4DE7F1B5"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Vậy nhiệt độ </w:t>
      </w:r>
      <w:r w:rsidRPr="007A11E7">
        <w:rPr>
          <w:i/>
          <w:iCs/>
          <w:color w:val="0070C0"/>
          <w:sz w:val="26"/>
          <w:szCs w:val="26"/>
          <w:bdr w:val="none" w:sz="0" w:space="0" w:color="auto" w:frame="1"/>
        </w:rPr>
        <w:t>t</w:t>
      </w:r>
      <w:r w:rsidRPr="007A11E7">
        <w:rPr>
          <w:i/>
          <w:iCs/>
          <w:color w:val="0070C0"/>
          <w:sz w:val="26"/>
          <w:szCs w:val="26"/>
          <w:bdr w:val="none" w:sz="0" w:space="0" w:color="auto" w:frame="1"/>
          <w:vertAlign w:val="subscript"/>
        </w:rPr>
        <w:t>2</w:t>
      </w:r>
      <w:r w:rsidRPr="007A11E7">
        <w:rPr>
          <w:i/>
          <w:iCs/>
          <w:color w:val="0070C0"/>
          <w:sz w:val="26"/>
          <w:szCs w:val="26"/>
        </w:rPr>
        <w:t> có giá trị là </w:t>
      </w:r>
      <w:r w:rsidRPr="007A11E7">
        <w:rPr>
          <w:i/>
          <w:iCs/>
          <w:color w:val="0070C0"/>
          <w:sz w:val="26"/>
          <w:szCs w:val="26"/>
          <w:bdr w:val="none" w:sz="0" w:space="0" w:color="auto" w:frame="1"/>
        </w:rPr>
        <w:t>45</w:t>
      </w:r>
      <w:r w:rsidRPr="007A11E7">
        <w:rPr>
          <w:i/>
          <w:iCs/>
          <w:color w:val="0070C0"/>
          <w:sz w:val="26"/>
          <w:szCs w:val="26"/>
          <w:bdr w:val="none" w:sz="0" w:space="0" w:color="auto" w:frame="1"/>
          <w:vertAlign w:val="superscript"/>
        </w:rPr>
        <w:t>0</w:t>
      </w:r>
      <w:r w:rsidRPr="007A11E7">
        <w:rPr>
          <w:i/>
          <w:iCs/>
          <w:color w:val="0070C0"/>
          <w:sz w:val="26"/>
          <w:szCs w:val="26"/>
          <w:bdr w:val="none" w:sz="0" w:space="0" w:color="auto" w:frame="1"/>
        </w:rPr>
        <w:t>C </w:t>
      </w:r>
    </w:p>
    <w:p w14:paraId="5DBB40E2" w14:textId="00C3C849" w:rsidR="0095448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B</w:t>
      </w:r>
    </w:p>
    <w:p w14:paraId="5388EE38" w14:textId="77777777" w:rsidR="00954481" w:rsidRPr="007A11E7" w:rsidRDefault="00961501" w:rsidP="00961501">
      <w:pPr>
        <w:pStyle w:val="ListParagraph"/>
        <w:spacing w:after="0" w:line="276" w:lineRule="auto"/>
        <w:ind w:left="0"/>
        <w:jc w:val="both"/>
        <w:rPr>
          <w:rFonts w:ascii="Times New Roman" w:hAnsi="Times New Roman" w:cs="Times New Roman"/>
          <w:color w:val="000000" w:themeColor="text1"/>
          <w:sz w:val="26"/>
          <w:szCs w:val="26"/>
          <w:shd w:val="clear" w:color="auto" w:fill="FFFFFF"/>
        </w:rPr>
      </w:pPr>
      <w:r w:rsidRPr="007A11E7">
        <w:rPr>
          <w:rFonts w:ascii="Times New Roman" w:hAnsi="Times New Roman" w:cs="Times New Roman"/>
          <w:b/>
          <w:bCs/>
          <w:color w:val="000000" w:themeColor="text1"/>
          <w:sz w:val="26"/>
          <w:szCs w:val="26"/>
          <w:shd w:val="clear" w:color="auto" w:fill="FFFFFF"/>
        </w:rPr>
        <w:lastRenderedPageBreak/>
        <w:t>Câu 15.</w:t>
      </w:r>
      <w:r w:rsidRPr="007A11E7">
        <w:rPr>
          <w:rFonts w:ascii="Times New Roman" w:hAnsi="Times New Roman" w:cs="Times New Roman"/>
          <w:color w:val="000000" w:themeColor="text1"/>
          <w:sz w:val="26"/>
          <w:szCs w:val="26"/>
          <w:shd w:val="clear" w:color="auto" w:fill="FFFFFF"/>
        </w:rPr>
        <w:t xml:space="preserve"> </w:t>
      </w:r>
    </w:p>
    <w:p w14:paraId="1E046E44" w14:textId="71E75A87" w:rsidR="00961501" w:rsidRPr="007A11E7" w:rsidRDefault="00961501" w:rsidP="00961501">
      <w:pPr>
        <w:pStyle w:val="ListParagraph"/>
        <w:spacing w:after="0" w:line="276" w:lineRule="auto"/>
        <w:ind w:left="0"/>
        <w:jc w:val="both"/>
        <w:rPr>
          <w:rFonts w:ascii="Times New Roman" w:hAnsi="Times New Roman" w:cs="Times New Roman"/>
          <w:i/>
          <w:iCs/>
          <w:color w:val="0070C0"/>
          <w:sz w:val="26"/>
          <w:szCs w:val="26"/>
        </w:rPr>
      </w:pPr>
      <w:r w:rsidRPr="007A11E7">
        <w:rPr>
          <w:rFonts w:ascii="Times New Roman" w:hAnsi="Times New Roman" w:cs="Times New Roman"/>
          <w:i/>
          <w:iCs/>
          <w:color w:val="0070C0"/>
          <w:sz w:val="26"/>
          <w:szCs w:val="26"/>
        </w:rPr>
        <w:t>Ta có: </w:t>
      </w:r>
      <w:r w:rsidRPr="007A11E7">
        <w:rPr>
          <w:rFonts w:ascii="Times New Roman" w:hAnsi="Times New Roman" w:cs="Times New Roman"/>
          <w:i/>
          <w:iCs/>
          <w:color w:val="0070C0"/>
          <w:sz w:val="26"/>
          <w:szCs w:val="26"/>
          <w:bdr w:val="none" w:sz="0" w:space="0" w:color="auto" w:frame="1"/>
        </w:rPr>
        <w:t>10l = 10.10</w:t>
      </w:r>
      <w:r w:rsidRPr="007A11E7">
        <w:rPr>
          <w:rFonts w:ascii="Times New Roman" w:hAnsi="Times New Roman" w:cs="Times New Roman"/>
          <w:i/>
          <w:iCs/>
          <w:color w:val="0070C0"/>
          <w:sz w:val="26"/>
          <w:szCs w:val="26"/>
          <w:bdr w:val="none" w:sz="0" w:space="0" w:color="auto" w:frame="1"/>
          <w:vertAlign w:val="superscript"/>
        </w:rPr>
        <w:t>−3</w:t>
      </w:r>
      <w:r w:rsidRPr="007A11E7">
        <w:rPr>
          <w:rFonts w:ascii="Times New Roman" w:hAnsi="Times New Roman" w:cs="Times New Roman"/>
          <w:i/>
          <w:iCs/>
          <w:color w:val="0070C0"/>
          <w:sz w:val="26"/>
          <w:szCs w:val="26"/>
          <w:bdr w:val="none" w:sz="0" w:space="0" w:color="auto" w:frame="1"/>
        </w:rPr>
        <w:t>m</w:t>
      </w:r>
      <w:r w:rsidRPr="007A11E7">
        <w:rPr>
          <w:rFonts w:ascii="Times New Roman" w:hAnsi="Times New Roman" w:cs="Times New Roman"/>
          <w:i/>
          <w:iCs/>
          <w:color w:val="0070C0"/>
          <w:sz w:val="26"/>
          <w:szCs w:val="26"/>
          <w:bdr w:val="none" w:sz="0" w:space="0" w:color="auto" w:frame="1"/>
          <w:vertAlign w:val="superscript"/>
        </w:rPr>
        <w:t>3</w:t>
      </w:r>
      <w:r w:rsidRPr="007A11E7">
        <w:rPr>
          <w:rFonts w:ascii="Times New Roman" w:hAnsi="Times New Roman" w:cs="Times New Roman"/>
          <w:i/>
          <w:iCs/>
          <w:color w:val="0070C0"/>
          <w:sz w:val="26"/>
          <w:szCs w:val="26"/>
          <w:bdr w:val="none" w:sz="0" w:space="0" w:color="auto" w:frame="1"/>
        </w:rPr>
        <w:t> </w:t>
      </w:r>
    </w:p>
    <w:p w14:paraId="2B06DE74"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Khối lượng nước là: </w:t>
      </w:r>
      <w:r w:rsidRPr="007A11E7">
        <w:rPr>
          <w:i/>
          <w:iCs/>
          <w:color w:val="0070C0"/>
          <w:sz w:val="26"/>
          <w:szCs w:val="26"/>
          <w:bdr w:val="none" w:sz="0" w:space="0" w:color="auto" w:frame="1"/>
        </w:rPr>
        <w:t>m = DV = 1000.10.10</w:t>
      </w:r>
      <w:r w:rsidRPr="007A11E7">
        <w:rPr>
          <w:i/>
          <w:iCs/>
          <w:color w:val="0070C0"/>
          <w:sz w:val="26"/>
          <w:szCs w:val="26"/>
          <w:bdr w:val="none" w:sz="0" w:space="0" w:color="auto" w:frame="1"/>
          <w:vertAlign w:val="superscript"/>
        </w:rPr>
        <w:t>−3</w:t>
      </w:r>
      <w:r w:rsidRPr="007A11E7">
        <w:rPr>
          <w:i/>
          <w:iCs/>
          <w:color w:val="0070C0"/>
          <w:sz w:val="26"/>
          <w:szCs w:val="26"/>
          <w:bdr w:val="none" w:sz="0" w:space="0" w:color="auto" w:frame="1"/>
        </w:rPr>
        <w:t> = 10kg </w:t>
      </w:r>
    </w:p>
    <w:p w14:paraId="4190C103"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Ta có nhiệt lượng cung cấp: </w:t>
      </w:r>
      <w:r w:rsidRPr="007A11E7">
        <w:rPr>
          <w:i/>
          <w:iCs/>
          <w:color w:val="0070C0"/>
          <w:sz w:val="26"/>
          <w:szCs w:val="26"/>
          <w:bdr w:val="none" w:sz="0" w:space="0" w:color="auto" w:frame="1"/>
        </w:rPr>
        <w:t>Q = mcΔt </w:t>
      </w:r>
    </w:p>
    <w:p w14:paraId="694964C2"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Ta suy ra: </w:t>
      </w:r>
    </w:p>
    <w:p w14:paraId="3FAB4A0E" w14:textId="77777777" w:rsidR="00961501" w:rsidRPr="007A11E7" w:rsidRDefault="00961501" w:rsidP="00961501">
      <w:pPr>
        <w:shd w:val="clear" w:color="auto" w:fill="FFFFFF"/>
        <w:spacing w:line="276" w:lineRule="auto"/>
        <w:ind w:left="48" w:right="48"/>
        <w:jc w:val="center"/>
        <w:rPr>
          <w:i/>
          <w:iCs/>
          <w:color w:val="0070C0"/>
          <w:sz w:val="26"/>
          <w:szCs w:val="26"/>
        </w:rPr>
      </w:pPr>
      <w:r w:rsidRPr="007A11E7">
        <w:rPr>
          <w:i/>
          <w:iCs/>
          <w:noProof/>
          <w:color w:val="0070C0"/>
          <w:sz w:val="26"/>
          <w:szCs w:val="26"/>
        </w:rPr>
        <w:drawing>
          <wp:inline distT="0" distB="0" distL="0" distR="0" wp14:anchorId="4A48B95A" wp14:editId="62FB9AD1">
            <wp:extent cx="1788713" cy="45801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ắc nghiệm Vật Lí 8 Bài 24 có đáp án năm 2021 mới nhấ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13639" cy="464392"/>
                    </a:xfrm>
                    <a:prstGeom prst="rect">
                      <a:avLst/>
                    </a:prstGeom>
                    <a:noFill/>
                    <a:ln>
                      <a:noFill/>
                    </a:ln>
                  </pic:spPr>
                </pic:pic>
              </a:graphicData>
            </a:graphic>
          </wp:inline>
        </w:drawing>
      </w:r>
    </w:p>
    <w:p w14:paraId="2944E449"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=&gt; Nhiệt độ của rượu tăng thêm là: </w:t>
      </w:r>
      <w:r w:rsidRPr="007A11E7">
        <w:rPr>
          <w:i/>
          <w:iCs/>
          <w:color w:val="0070C0"/>
          <w:sz w:val="26"/>
          <w:szCs w:val="26"/>
          <w:bdr w:val="none" w:sz="0" w:space="0" w:color="auto" w:frame="1"/>
        </w:rPr>
        <w:t>20</w:t>
      </w:r>
      <w:r w:rsidRPr="007A11E7">
        <w:rPr>
          <w:i/>
          <w:iCs/>
          <w:color w:val="0070C0"/>
          <w:sz w:val="26"/>
          <w:szCs w:val="26"/>
          <w:bdr w:val="none" w:sz="0" w:space="0" w:color="auto" w:frame="1"/>
          <w:vertAlign w:val="superscript"/>
        </w:rPr>
        <w:t>0</w:t>
      </w:r>
      <w:r w:rsidRPr="007A11E7">
        <w:rPr>
          <w:i/>
          <w:iCs/>
          <w:color w:val="0070C0"/>
          <w:sz w:val="26"/>
          <w:szCs w:val="26"/>
          <w:bdr w:val="none" w:sz="0" w:space="0" w:color="auto" w:frame="1"/>
        </w:rPr>
        <w:t>C </w:t>
      </w:r>
    </w:p>
    <w:p w14:paraId="6C058727" w14:textId="584824D0" w:rsidR="0095448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C</w:t>
      </w:r>
    </w:p>
    <w:p w14:paraId="7440DCDE" w14:textId="77777777" w:rsidR="00954481" w:rsidRPr="007A11E7" w:rsidRDefault="00961501" w:rsidP="00961501">
      <w:pPr>
        <w:pStyle w:val="NormalWeb"/>
        <w:shd w:val="clear" w:color="auto" w:fill="FFFFFF"/>
        <w:spacing w:line="276" w:lineRule="auto"/>
        <w:ind w:left="48" w:right="48" w:firstLine="0"/>
        <w:rPr>
          <w:b/>
          <w:bCs/>
          <w:color w:val="000000" w:themeColor="text1"/>
          <w:sz w:val="26"/>
          <w:szCs w:val="26"/>
        </w:rPr>
      </w:pPr>
      <w:r w:rsidRPr="007A11E7">
        <w:rPr>
          <w:b/>
          <w:bCs/>
          <w:color w:val="000000" w:themeColor="text1"/>
          <w:sz w:val="26"/>
          <w:szCs w:val="26"/>
        </w:rPr>
        <w:t xml:space="preserve">Câu 16. </w:t>
      </w:r>
    </w:p>
    <w:p w14:paraId="5A487F8A" w14:textId="62B92803" w:rsidR="00961501" w:rsidRPr="007A11E7" w:rsidRDefault="00961501" w:rsidP="00961501">
      <w:pPr>
        <w:pStyle w:val="NormalWeb"/>
        <w:shd w:val="clear" w:color="auto" w:fill="FFFFFF"/>
        <w:spacing w:line="276" w:lineRule="auto"/>
        <w:ind w:left="48" w:right="48" w:firstLine="0"/>
        <w:rPr>
          <w:i/>
          <w:iCs/>
          <w:color w:val="0070C0"/>
          <w:sz w:val="26"/>
          <w:szCs w:val="26"/>
        </w:rPr>
      </w:pPr>
      <w:r w:rsidRPr="007A11E7">
        <w:rPr>
          <w:i/>
          <w:iCs/>
          <w:color w:val="0070C0"/>
          <w:sz w:val="26"/>
          <w:szCs w:val="26"/>
        </w:rPr>
        <w:t>Ta có nhiệt lượng cung cấp: </w:t>
      </w:r>
      <w:r w:rsidRPr="007A11E7">
        <w:rPr>
          <w:i/>
          <w:iCs/>
          <w:color w:val="0070C0"/>
          <w:sz w:val="26"/>
          <w:szCs w:val="26"/>
          <w:bdr w:val="none" w:sz="0" w:space="0" w:color="auto" w:frame="1"/>
        </w:rPr>
        <w:t>Q = mcΔt </w:t>
      </w:r>
    </w:p>
    <w:p w14:paraId="2A51C5CC"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Ta suy ra: </w:t>
      </w:r>
    </w:p>
    <w:p w14:paraId="1E1DF5D5" w14:textId="77777777" w:rsidR="00961501" w:rsidRPr="007A11E7" w:rsidRDefault="00961501" w:rsidP="00961501">
      <w:pPr>
        <w:shd w:val="clear" w:color="auto" w:fill="FFFFFF"/>
        <w:spacing w:line="276" w:lineRule="auto"/>
        <w:ind w:left="48" w:right="48"/>
        <w:jc w:val="center"/>
        <w:rPr>
          <w:i/>
          <w:iCs/>
          <w:color w:val="0070C0"/>
          <w:sz w:val="26"/>
          <w:szCs w:val="26"/>
        </w:rPr>
      </w:pPr>
      <w:r w:rsidRPr="007A11E7">
        <w:rPr>
          <w:i/>
          <w:iCs/>
          <w:noProof/>
          <w:color w:val="0070C0"/>
          <w:sz w:val="26"/>
          <w:szCs w:val="26"/>
        </w:rPr>
        <w:drawing>
          <wp:inline distT="0" distB="0" distL="0" distR="0" wp14:anchorId="696F3E0F" wp14:editId="6BACA222">
            <wp:extent cx="1704230" cy="462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ắc nghiệm Vật Lí 8 Bài 24 có đáp án năm 2021 mới nhấ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19083" cy="466609"/>
                    </a:xfrm>
                    <a:prstGeom prst="rect">
                      <a:avLst/>
                    </a:prstGeom>
                    <a:noFill/>
                    <a:ln>
                      <a:noFill/>
                    </a:ln>
                  </pic:spPr>
                </pic:pic>
              </a:graphicData>
            </a:graphic>
          </wp:inline>
        </w:drawing>
      </w:r>
    </w:p>
    <w:p w14:paraId="7E6CB43B"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=&gt; Nhiệt độ của rượu tăng thêm là: </w:t>
      </w:r>
      <w:r w:rsidRPr="007A11E7">
        <w:rPr>
          <w:i/>
          <w:iCs/>
          <w:color w:val="0070C0"/>
          <w:sz w:val="26"/>
          <w:szCs w:val="26"/>
          <w:bdr w:val="none" w:sz="0" w:space="0" w:color="auto" w:frame="1"/>
        </w:rPr>
        <w:t>35</w:t>
      </w:r>
      <w:r w:rsidRPr="007A11E7">
        <w:rPr>
          <w:i/>
          <w:iCs/>
          <w:color w:val="0070C0"/>
          <w:sz w:val="26"/>
          <w:szCs w:val="26"/>
          <w:bdr w:val="none" w:sz="0" w:space="0" w:color="auto" w:frame="1"/>
          <w:vertAlign w:val="superscript"/>
        </w:rPr>
        <w:t>0</w:t>
      </w:r>
      <w:r w:rsidRPr="007A11E7">
        <w:rPr>
          <w:i/>
          <w:iCs/>
          <w:color w:val="0070C0"/>
          <w:sz w:val="26"/>
          <w:szCs w:val="26"/>
          <w:bdr w:val="none" w:sz="0" w:space="0" w:color="auto" w:frame="1"/>
        </w:rPr>
        <w:t>C </w:t>
      </w:r>
    </w:p>
    <w:p w14:paraId="4249F3FD" w14:textId="74B3140F" w:rsidR="0095448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A</w:t>
      </w:r>
    </w:p>
    <w:p w14:paraId="7614E7A7" w14:textId="77777777" w:rsidR="00954481" w:rsidRPr="007A11E7" w:rsidRDefault="00961501" w:rsidP="00961501">
      <w:pPr>
        <w:pStyle w:val="ListParagraph"/>
        <w:spacing w:after="0" w:line="276" w:lineRule="auto"/>
        <w:ind w:left="0"/>
        <w:jc w:val="both"/>
        <w:rPr>
          <w:rFonts w:ascii="Times New Roman" w:hAnsi="Times New Roman" w:cs="Times New Roman"/>
          <w:b/>
          <w:bCs/>
          <w:color w:val="000000" w:themeColor="text1"/>
          <w:sz w:val="26"/>
          <w:szCs w:val="26"/>
        </w:rPr>
      </w:pPr>
      <w:r w:rsidRPr="007A11E7">
        <w:rPr>
          <w:rFonts w:ascii="Times New Roman" w:hAnsi="Times New Roman" w:cs="Times New Roman"/>
          <w:b/>
          <w:bCs/>
          <w:color w:val="000000" w:themeColor="text1"/>
          <w:sz w:val="26"/>
          <w:szCs w:val="26"/>
        </w:rPr>
        <w:t xml:space="preserve">Câu 17. </w:t>
      </w:r>
    </w:p>
    <w:p w14:paraId="0158413D" w14:textId="15158826" w:rsidR="00961501" w:rsidRPr="007A11E7" w:rsidRDefault="00961501" w:rsidP="00961501">
      <w:pPr>
        <w:pStyle w:val="ListParagraph"/>
        <w:spacing w:after="0" w:line="276" w:lineRule="auto"/>
        <w:ind w:left="0"/>
        <w:jc w:val="both"/>
        <w:rPr>
          <w:rFonts w:ascii="Times New Roman" w:hAnsi="Times New Roman" w:cs="Times New Roman"/>
          <w:i/>
          <w:iCs/>
          <w:color w:val="0070C0"/>
          <w:sz w:val="26"/>
          <w:szCs w:val="26"/>
        </w:rPr>
      </w:pPr>
      <w:r w:rsidRPr="007A11E7">
        <w:rPr>
          <w:rFonts w:ascii="Times New Roman" w:hAnsi="Times New Roman" w:cs="Times New Roman"/>
          <w:i/>
          <w:iCs/>
          <w:color w:val="0070C0"/>
          <w:sz w:val="26"/>
          <w:szCs w:val="26"/>
        </w:rPr>
        <w:t>+ Ta có, nhiệt lượng cần cung cấp cho khối lượng kim loại đó là: </w:t>
      </w:r>
      <w:r w:rsidRPr="007A11E7">
        <w:rPr>
          <w:rFonts w:ascii="Times New Roman" w:hAnsi="Times New Roman" w:cs="Times New Roman"/>
          <w:i/>
          <w:iCs/>
          <w:color w:val="0070C0"/>
          <w:sz w:val="26"/>
          <w:szCs w:val="26"/>
          <w:bdr w:val="none" w:sz="0" w:space="0" w:color="auto" w:frame="1"/>
        </w:rPr>
        <w:t>Q = mcΔt </w:t>
      </w:r>
    </w:p>
    <w:p w14:paraId="31CB69C6"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Ta suy ra, nhiệt dung riêng của kim loại đó là:</w:t>
      </w:r>
    </w:p>
    <w:p w14:paraId="63A595A3" w14:textId="77777777" w:rsidR="00961501" w:rsidRPr="007A11E7" w:rsidRDefault="00961501" w:rsidP="00961501">
      <w:pPr>
        <w:shd w:val="clear" w:color="auto" w:fill="FFFFFF"/>
        <w:spacing w:line="276" w:lineRule="auto"/>
        <w:ind w:left="48" w:right="48"/>
        <w:jc w:val="center"/>
        <w:rPr>
          <w:i/>
          <w:iCs/>
          <w:color w:val="0070C0"/>
          <w:sz w:val="26"/>
          <w:szCs w:val="26"/>
        </w:rPr>
      </w:pPr>
      <w:r w:rsidRPr="007A11E7">
        <w:rPr>
          <w:i/>
          <w:iCs/>
          <w:noProof/>
          <w:color w:val="0070C0"/>
          <w:sz w:val="26"/>
          <w:szCs w:val="26"/>
        </w:rPr>
        <w:drawing>
          <wp:inline distT="0" distB="0" distL="0" distR="0" wp14:anchorId="58D4E6A4" wp14:editId="7AA0F7D1">
            <wp:extent cx="2640827" cy="498618"/>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ắc nghiệm Vật Lí 8 Bài 24 có đáp án năm 2021 mới nhấ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62161" cy="502646"/>
                    </a:xfrm>
                    <a:prstGeom prst="rect">
                      <a:avLst/>
                    </a:prstGeom>
                    <a:noFill/>
                    <a:ln>
                      <a:noFill/>
                    </a:ln>
                  </pic:spPr>
                </pic:pic>
              </a:graphicData>
            </a:graphic>
          </wp:inline>
        </w:drawing>
      </w:r>
    </w:p>
    <w:p w14:paraId="626A8935"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 Dựa vào bảng nhiệt dung riêng, ta suy ra kim loại đó là: Thép</w:t>
      </w:r>
    </w:p>
    <w:p w14:paraId="6C9CD425" w14:textId="6AD787C5" w:rsidR="0095448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C</w:t>
      </w:r>
    </w:p>
    <w:p w14:paraId="7F118301" w14:textId="77777777" w:rsidR="00954481" w:rsidRPr="007A11E7" w:rsidRDefault="00961501" w:rsidP="00961501">
      <w:pPr>
        <w:pStyle w:val="ListParagraph"/>
        <w:spacing w:after="0" w:line="276" w:lineRule="auto"/>
        <w:ind w:left="0"/>
        <w:jc w:val="both"/>
        <w:rPr>
          <w:rFonts w:ascii="Times New Roman" w:hAnsi="Times New Roman" w:cs="Times New Roman"/>
          <w:b/>
          <w:bCs/>
          <w:color w:val="000000" w:themeColor="text1"/>
          <w:sz w:val="26"/>
          <w:szCs w:val="26"/>
        </w:rPr>
      </w:pPr>
      <w:r w:rsidRPr="007A11E7">
        <w:rPr>
          <w:rFonts w:ascii="Times New Roman" w:hAnsi="Times New Roman" w:cs="Times New Roman"/>
          <w:b/>
          <w:bCs/>
          <w:color w:val="000000" w:themeColor="text1"/>
          <w:sz w:val="26"/>
          <w:szCs w:val="26"/>
        </w:rPr>
        <w:t xml:space="preserve">Câu 18. </w:t>
      </w:r>
    </w:p>
    <w:p w14:paraId="2F592E8D" w14:textId="69806E39" w:rsidR="00961501" w:rsidRPr="007A11E7" w:rsidRDefault="00961501" w:rsidP="00961501">
      <w:pPr>
        <w:pStyle w:val="ListParagraph"/>
        <w:spacing w:after="0" w:line="276" w:lineRule="auto"/>
        <w:ind w:left="0"/>
        <w:jc w:val="both"/>
        <w:rPr>
          <w:rFonts w:ascii="Times New Roman" w:hAnsi="Times New Roman" w:cs="Times New Roman"/>
          <w:i/>
          <w:iCs/>
          <w:color w:val="0070C0"/>
          <w:sz w:val="26"/>
          <w:szCs w:val="26"/>
        </w:rPr>
      </w:pPr>
      <w:r w:rsidRPr="007A11E7">
        <w:rPr>
          <w:rFonts w:ascii="Times New Roman" w:hAnsi="Times New Roman" w:cs="Times New Roman"/>
          <w:i/>
          <w:iCs/>
          <w:color w:val="0070C0"/>
          <w:sz w:val="26"/>
          <w:szCs w:val="26"/>
        </w:rPr>
        <w:t>Ta có: </w:t>
      </w:r>
      <w:r w:rsidRPr="007A11E7">
        <w:rPr>
          <w:rFonts w:ascii="Times New Roman" w:hAnsi="Times New Roman" w:cs="Times New Roman"/>
          <w:i/>
          <w:iCs/>
          <w:color w:val="0070C0"/>
          <w:sz w:val="26"/>
          <w:szCs w:val="26"/>
          <w:bdr w:val="none" w:sz="0" w:space="0" w:color="auto" w:frame="1"/>
        </w:rPr>
        <w:t>V = 5 lit = 5.10</w:t>
      </w:r>
      <w:r w:rsidRPr="007A11E7">
        <w:rPr>
          <w:rFonts w:ascii="Times New Roman" w:hAnsi="Times New Roman" w:cs="Times New Roman"/>
          <w:i/>
          <w:iCs/>
          <w:color w:val="0070C0"/>
          <w:sz w:val="26"/>
          <w:szCs w:val="26"/>
          <w:bdr w:val="none" w:sz="0" w:space="0" w:color="auto" w:frame="1"/>
          <w:vertAlign w:val="superscript"/>
        </w:rPr>
        <w:t>−3</w:t>
      </w:r>
      <w:r w:rsidRPr="007A11E7">
        <w:rPr>
          <w:rFonts w:ascii="Times New Roman" w:hAnsi="Times New Roman" w:cs="Times New Roman"/>
          <w:i/>
          <w:iCs/>
          <w:color w:val="0070C0"/>
          <w:sz w:val="26"/>
          <w:szCs w:val="26"/>
          <w:bdr w:val="none" w:sz="0" w:space="0" w:color="auto" w:frame="1"/>
        </w:rPr>
        <w:t>m</w:t>
      </w:r>
      <w:r w:rsidRPr="007A11E7">
        <w:rPr>
          <w:rFonts w:ascii="Times New Roman" w:hAnsi="Times New Roman" w:cs="Times New Roman"/>
          <w:i/>
          <w:iCs/>
          <w:color w:val="0070C0"/>
          <w:sz w:val="26"/>
          <w:szCs w:val="26"/>
          <w:bdr w:val="none" w:sz="0" w:space="0" w:color="auto" w:frame="1"/>
          <w:vertAlign w:val="superscript"/>
        </w:rPr>
        <w:t>3</w:t>
      </w:r>
      <w:r w:rsidRPr="007A11E7">
        <w:rPr>
          <w:rFonts w:ascii="Times New Roman" w:hAnsi="Times New Roman" w:cs="Times New Roman"/>
          <w:i/>
          <w:iCs/>
          <w:color w:val="0070C0"/>
          <w:sz w:val="26"/>
          <w:szCs w:val="26"/>
          <w:bdr w:val="none" w:sz="0" w:space="0" w:color="auto" w:frame="1"/>
        </w:rPr>
        <w:t> </w:t>
      </w:r>
    </w:p>
    <w:p w14:paraId="0B5BA0A8"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b/>
          <w:bCs/>
          <w:i/>
          <w:iCs/>
          <w:color w:val="0070C0"/>
          <w:sz w:val="26"/>
          <w:szCs w:val="26"/>
        </w:rPr>
        <w:t>+ </w:t>
      </w:r>
      <w:r w:rsidRPr="007A11E7">
        <w:rPr>
          <w:i/>
          <w:iCs/>
          <w:color w:val="0070C0"/>
          <w:sz w:val="26"/>
          <w:szCs w:val="26"/>
        </w:rPr>
        <w:t>Khối lượng nước trong chậu là:</w:t>
      </w:r>
      <w:r w:rsidRPr="007A11E7">
        <w:rPr>
          <w:i/>
          <w:iCs/>
          <w:color w:val="0070C0"/>
          <w:sz w:val="26"/>
          <w:szCs w:val="26"/>
          <w:bdr w:val="none" w:sz="0" w:space="0" w:color="auto" w:frame="1"/>
        </w:rPr>
        <w:t>m = DV = 1000.5.10</w:t>
      </w:r>
      <w:r w:rsidRPr="007A11E7">
        <w:rPr>
          <w:i/>
          <w:iCs/>
          <w:color w:val="0070C0"/>
          <w:sz w:val="26"/>
          <w:szCs w:val="26"/>
          <w:bdr w:val="none" w:sz="0" w:space="0" w:color="auto" w:frame="1"/>
          <w:vertAlign w:val="superscript"/>
        </w:rPr>
        <w:t>−3</w:t>
      </w:r>
      <w:r w:rsidRPr="007A11E7">
        <w:rPr>
          <w:i/>
          <w:iCs/>
          <w:color w:val="0070C0"/>
          <w:sz w:val="26"/>
          <w:szCs w:val="26"/>
          <w:bdr w:val="none" w:sz="0" w:space="0" w:color="auto" w:frame="1"/>
        </w:rPr>
        <w:t> = 5kg </w:t>
      </w:r>
    </w:p>
    <w:p w14:paraId="552F00CE" w14:textId="77777777" w:rsidR="00961501" w:rsidRPr="007A11E7" w:rsidRDefault="00961501" w:rsidP="00961501">
      <w:pPr>
        <w:shd w:val="clear" w:color="auto" w:fill="FFFFFF"/>
        <w:spacing w:line="276" w:lineRule="auto"/>
        <w:ind w:left="48" w:right="48"/>
        <w:jc w:val="both"/>
        <w:rPr>
          <w:i/>
          <w:iCs/>
          <w:color w:val="0070C0"/>
          <w:sz w:val="26"/>
          <w:szCs w:val="26"/>
        </w:rPr>
      </w:pPr>
      <w:r w:rsidRPr="007A11E7">
        <w:rPr>
          <w:i/>
          <w:iCs/>
          <w:color w:val="0070C0"/>
          <w:sz w:val="26"/>
          <w:szCs w:val="26"/>
        </w:rPr>
        <w:t>+ Nhiệt lượng nước nhận từ mặt trời để tăng từ </w:t>
      </w:r>
      <w:r w:rsidRPr="007A11E7">
        <w:rPr>
          <w:i/>
          <w:iCs/>
          <w:color w:val="0070C0"/>
          <w:sz w:val="26"/>
          <w:szCs w:val="26"/>
          <w:bdr w:val="none" w:sz="0" w:space="0" w:color="auto" w:frame="1"/>
        </w:rPr>
        <w:t>25</w:t>
      </w:r>
      <w:r w:rsidRPr="007A11E7">
        <w:rPr>
          <w:i/>
          <w:iCs/>
          <w:color w:val="0070C0"/>
          <w:sz w:val="26"/>
          <w:szCs w:val="26"/>
          <w:bdr w:val="none" w:sz="0" w:space="0" w:color="auto" w:frame="1"/>
          <w:vertAlign w:val="superscript"/>
        </w:rPr>
        <w:t>0</w:t>
      </w:r>
      <w:r w:rsidRPr="007A11E7">
        <w:rPr>
          <w:i/>
          <w:iCs/>
          <w:color w:val="0070C0"/>
          <w:sz w:val="26"/>
          <w:szCs w:val="26"/>
          <w:bdr w:val="none" w:sz="0" w:space="0" w:color="auto" w:frame="1"/>
        </w:rPr>
        <w:t>C</w:t>
      </w:r>
      <w:r w:rsidRPr="007A11E7">
        <w:rPr>
          <w:i/>
          <w:iCs/>
          <w:color w:val="0070C0"/>
          <w:sz w:val="26"/>
          <w:szCs w:val="26"/>
        </w:rPr>
        <w:t> lên </w:t>
      </w:r>
      <w:r w:rsidRPr="007A11E7">
        <w:rPr>
          <w:i/>
          <w:iCs/>
          <w:color w:val="0070C0"/>
          <w:sz w:val="26"/>
          <w:szCs w:val="26"/>
          <w:bdr w:val="none" w:sz="0" w:space="0" w:color="auto" w:frame="1"/>
        </w:rPr>
        <w:t>30</w:t>
      </w:r>
      <w:r w:rsidRPr="007A11E7">
        <w:rPr>
          <w:i/>
          <w:iCs/>
          <w:color w:val="0070C0"/>
          <w:sz w:val="26"/>
          <w:szCs w:val="26"/>
          <w:bdr w:val="none" w:sz="0" w:space="0" w:color="auto" w:frame="1"/>
          <w:vertAlign w:val="superscript"/>
        </w:rPr>
        <w:t>0</w:t>
      </w:r>
      <w:r w:rsidRPr="007A11E7">
        <w:rPr>
          <w:i/>
          <w:iCs/>
          <w:color w:val="0070C0"/>
          <w:sz w:val="26"/>
          <w:szCs w:val="26"/>
          <w:bdr w:val="none" w:sz="0" w:space="0" w:color="auto" w:frame="1"/>
        </w:rPr>
        <w:t>C</w:t>
      </w:r>
      <w:r w:rsidRPr="007A11E7">
        <w:rPr>
          <w:i/>
          <w:iCs/>
          <w:color w:val="0070C0"/>
          <w:sz w:val="26"/>
          <w:szCs w:val="26"/>
        </w:rPr>
        <w:t> là:</w:t>
      </w:r>
    </w:p>
    <w:p w14:paraId="073ECC63" w14:textId="77777777" w:rsidR="00961501" w:rsidRPr="007A11E7" w:rsidRDefault="00961501" w:rsidP="00961501">
      <w:pPr>
        <w:shd w:val="clear" w:color="auto" w:fill="FFFFFF"/>
        <w:spacing w:line="276" w:lineRule="auto"/>
        <w:ind w:left="48" w:right="48"/>
        <w:jc w:val="center"/>
        <w:rPr>
          <w:i/>
          <w:iCs/>
          <w:color w:val="0070C0"/>
          <w:sz w:val="26"/>
          <w:szCs w:val="26"/>
        </w:rPr>
      </w:pPr>
      <w:r w:rsidRPr="007A11E7">
        <w:rPr>
          <w:i/>
          <w:iCs/>
          <w:color w:val="0070C0"/>
          <w:sz w:val="26"/>
          <w:szCs w:val="26"/>
          <w:bdr w:val="none" w:sz="0" w:space="0" w:color="auto" w:frame="1"/>
        </w:rPr>
        <w:t>Q = mcΔt = 5.4200.(30−20) = 105000J = 105kJ</w:t>
      </w:r>
    </w:p>
    <w:p w14:paraId="30AB644F" w14:textId="4458555C" w:rsidR="00961501" w:rsidRPr="007A11E7" w:rsidRDefault="00954481" w:rsidP="00954481">
      <w:pPr>
        <w:spacing w:line="276" w:lineRule="auto"/>
        <w:ind w:left="48" w:right="48"/>
        <w:jc w:val="both"/>
        <w:rPr>
          <w:color w:val="FF0000"/>
          <w:sz w:val="26"/>
          <w:szCs w:val="26"/>
        </w:rPr>
      </w:pPr>
      <w:r w:rsidRPr="007A11E7">
        <w:rPr>
          <w:rFonts w:ascii="Cambria Math" w:hAnsi="Cambria Math" w:cs="Cambria Math"/>
          <w:i/>
          <w:iCs/>
          <w:color w:val="FF0000"/>
          <w:sz w:val="26"/>
          <w:szCs w:val="26"/>
        </w:rPr>
        <w:t>⇒</w:t>
      </w:r>
      <w:r w:rsidRPr="007A11E7">
        <w:rPr>
          <w:b/>
          <w:bCs/>
          <w:color w:val="0070C0"/>
          <w:sz w:val="26"/>
          <w:szCs w:val="26"/>
        </w:rPr>
        <w:t xml:space="preserve"> </w:t>
      </w:r>
      <w:r w:rsidRPr="007A11E7">
        <w:rPr>
          <w:b/>
          <w:bCs/>
          <w:color w:val="FF0000"/>
          <w:sz w:val="26"/>
          <w:szCs w:val="26"/>
        </w:rPr>
        <w:t>Đáp án C</w:t>
      </w:r>
    </w:p>
    <w:p w14:paraId="349B9E4C" w14:textId="77777777" w:rsidR="00954481" w:rsidRPr="007A11E7" w:rsidRDefault="00954481" w:rsidP="00954481">
      <w:pPr>
        <w:spacing w:line="276" w:lineRule="auto"/>
        <w:ind w:left="48" w:right="48"/>
        <w:jc w:val="both"/>
        <w:rPr>
          <w:color w:val="FF0000"/>
          <w:sz w:val="26"/>
          <w:szCs w:val="26"/>
        </w:rPr>
      </w:pPr>
    </w:p>
    <w:p w14:paraId="75D9A20F" w14:textId="51148780" w:rsidR="00954481" w:rsidRPr="007A11E7" w:rsidRDefault="00954481" w:rsidP="00961501">
      <w:pPr>
        <w:spacing w:line="276" w:lineRule="auto"/>
        <w:jc w:val="both"/>
        <w:rPr>
          <w:b/>
          <w:bCs/>
          <w:color w:val="C00000"/>
          <w:sz w:val="26"/>
          <w:szCs w:val="26"/>
        </w:rPr>
      </w:pPr>
      <w:r w:rsidRPr="007A11E7">
        <w:rPr>
          <w:b/>
          <w:bCs/>
          <w:color w:val="C00000"/>
          <w:sz w:val="26"/>
          <w:szCs w:val="26"/>
        </w:rPr>
        <w:t>2. Câu trắc nghiệm đúng sai ( 4 điểm )</w:t>
      </w:r>
    </w:p>
    <w:p w14:paraId="3A33F0FC" w14:textId="77777777" w:rsidR="00961501" w:rsidRPr="007A11E7" w:rsidRDefault="00961501" w:rsidP="00954481">
      <w:pPr>
        <w:spacing w:line="276" w:lineRule="auto"/>
        <w:rPr>
          <w:rFonts w:eastAsia="Calibri"/>
          <w:bCs/>
          <w:i/>
          <w:iCs/>
          <w:color w:val="000000"/>
          <w:sz w:val="26"/>
          <w:szCs w:val="26"/>
          <w:lang w:val="fr-FR"/>
          <w14:ligatures w14:val="standardContextual"/>
        </w:rPr>
      </w:pPr>
      <w:r w:rsidRPr="007A11E7">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75B0B58E" w14:textId="77777777" w:rsidR="00961501" w:rsidRPr="007A11E7" w:rsidRDefault="00961501" w:rsidP="00961501">
      <w:pPr>
        <w:spacing w:line="276" w:lineRule="auto"/>
        <w:ind w:firstLine="284"/>
        <w:jc w:val="center"/>
        <w:rPr>
          <w:i/>
          <w:iCs/>
          <w:color w:val="auto"/>
          <w:sz w:val="26"/>
          <w:szCs w:val="26"/>
        </w:rPr>
      </w:pPr>
      <w:r w:rsidRPr="007A11E7">
        <w:rPr>
          <w:i/>
          <w:iCs/>
          <w:color w:val="auto"/>
          <w:sz w:val="26"/>
          <w:szCs w:val="26"/>
        </w:rPr>
        <w:t>Điểm tối đa của 01 câu hỏi là 1 điểm.</w:t>
      </w:r>
    </w:p>
    <w:p w14:paraId="173209C4"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75AD5D5F"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16E3F60F"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42634A55" w14:textId="58DE6937" w:rsidR="0095448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Thí sinh lựa chọn chính xác cả 04 ý trong 1 câu hỏi được 1 điểm.</w:t>
      </w:r>
    </w:p>
    <w:p w14:paraId="677737F2" w14:textId="77777777" w:rsidR="00954481" w:rsidRPr="007A11E7" w:rsidRDefault="00954481">
      <w:pPr>
        <w:rPr>
          <w:i/>
          <w:iCs/>
          <w:color w:val="auto"/>
          <w:sz w:val="26"/>
          <w:szCs w:val="26"/>
        </w:rPr>
      </w:pPr>
      <w:r w:rsidRPr="007A11E7">
        <w:rPr>
          <w:i/>
          <w:iCs/>
          <w:color w:val="auto"/>
          <w:sz w:val="26"/>
          <w:szCs w:val="26"/>
        </w:rPr>
        <w:br w:type="page"/>
      </w:r>
    </w:p>
    <w:p w14:paraId="40E97FF3" w14:textId="77777777" w:rsidR="00961501" w:rsidRPr="007A11E7" w:rsidRDefault="00961501" w:rsidP="00961501">
      <w:pPr>
        <w:tabs>
          <w:tab w:val="left" w:pos="720"/>
        </w:tabs>
        <w:spacing w:line="276" w:lineRule="auto"/>
        <w:ind w:left="720" w:hanging="153"/>
        <w:jc w:val="both"/>
        <w:rPr>
          <w:i/>
          <w:iCs/>
          <w:color w:val="auto"/>
          <w:sz w:val="26"/>
          <w:szCs w:val="26"/>
        </w:rPr>
      </w:pP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961501" w:rsidRPr="007A11E7" w14:paraId="16CC5A23"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76277126"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622CA993"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66726675"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Đáp án</w:t>
            </w:r>
            <w:r w:rsidRPr="007A11E7">
              <w:rPr>
                <w:b/>
                <w:bCs/>
                <w:color w:val="000000"/>
                <w:sz w:val="26"/>
                <w:szCs w:val="26"/>
                <w:lang w:eastAsia="vi-VN" w:bidi="vi-VN"/>
              </w:rPr>
              <w:t xml:space="preserve"> </w:t>
            </w:r>
            <w:r w:rsidRPr="007A11E7">
              <w:rPr>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4DD19296"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7BF15689"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7491C1FF"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Đáp án</w:t>
            </w:r>
            <w:r w:rsidRPr="007A11E7">
              <w:rPr>
                <w:b/>
                <w:bCs/>
                <w:color w:val="000000"/>
                <w:sz w:val="26"/>
                <w:szCs w:val="26"/>
                <w:lang w:eastAsia="vi-VN" w:bidi="vi-VN"/>
              </w:rPr>
              <w:t xml:space="preserve"> </w:t>
            </w:r>
            <w:r w:rsidRPr="007A11E7">
              <w:rPr>
                <w:b/>
                <w:bCs/>
                <w:color w:val="000000"/>
                <w:sz w:val="26"/>
                <w:szCs w:val="26"/>
                <w:lang w:val="vi-VN" w:eastAsia="vi-VN" w:bidi="vi-VN"/>
              </w:rPr>
              <w:t>(Đ/S)</w:t>
            </w:r>
          </w:p>
        </w:tc>
      </w:tr>
      <w:tr w:rsidR="00961501" w:rsidRPr="007A11E7" w14:paraId="3D4BE4BD"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38AAA5FD"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05AEBA5F"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1B3091BA"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31533D6D"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6168428E"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7CE381F"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r w:rsidR="00961501" w:rsidRPr="007A11E7" w14:paraId="57C388B2" w14:textId="77777777" w:rsidTr="00A37098">
        <w:trPr>
          <w:trHeight w:hRule="exact" w:val="330"/>
          <w:jc w:val="center"/>
        </w:trPr>
        <w:tc>
          <w:tcPr>
            <w:tcW w:w="888" w:type="dxa"/>
            <w:vMerge/>
            <w:tcBorders>
              <w:left w:val="single" w:sz="4" w:space="0" w:color="auto"/>
            </w:tcBorders>
            <w:shd w:val="clear" w:color="auto" w:fill="FFFFFF"/>
            <w:vAlign w:val="center"/>
          </w:tcPr>
          <w:p w14:paraId="2392FAA8"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8A6CA42"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11AA2DE8"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tcBorders>
            <w:shd w:val="clear" w:color="auto" w:fill="FFFFFF"/>
            <w:vAlign w:val="center"/>
          </w:tcPr>
          <w:p w14:paraId="48AFCE49"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B89986B"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08A908CE"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r>
      <w:tr w:rsidR="00961501" w:rsidRPr="007A11E7" w14:paraId="23799735" w14:textId="77777777" w:rsidTr="00A37098">
        <w:trPr>
          <w:trHeight w:hRule="exact" w:val="330"/>
          <w:jc w:val="center"/>
        </w:trPr>
        <w:tc>
          <w:tcPr>
            <w:tcW w:w="888" w:type="dxa"/>
            <w:vMerge/>
            <w:tcBorders>
              <w:left w:val="single" w:sz="4" w:space="0" w:color="auto"/>
            </w:tcBorders>
            <w:shd w:val="clear" w:color="auto" w:fill="FFFFFF"/>
            <w:vAlign w:val="center"/>
          </w:tcPr>
          <w:p w14:paraId="036007E8"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61C10B2"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eastAsia="vi-VN" w:bidi="vi-VN"/>
              </w:rPr>
              <w:t>c</w:t>
            </w:r>
            <w:r w:rsidRPr="007A11E7">
              <w:rPr>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4DB94618"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tcBorders>
            <w:shd w:val="clear" w:color="auto" w:fill="FFFFFF"/>
            <w:vAlign w:val="center"/>
          </w:tcPr>
          <w:p w14:paraId="57C2E0DB"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A391F1A"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2C6B17B7"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r>
      <w:tr w:rsidR="00961501" w:rsidRPr="007A11E7" w14:paraId="016E8685" w14:textId="77777777" w:rsidTr="00A37098">
        <w:trPr>
          <w:trHeight w:hRule="exact" w:val="318"/>
          <w:jc w:val="center"/>
        </w:trPr>
        <w:tc>
          <w:tcPr>
            <w:tcW w:w="888" w:type="dxa"/>
            <w:vMerge/>
            <w:tcBorders>
              <w:left w:val="single" w:sz="4" w:space="0" w:color="auto"/>
            </w:tcBorders>
            <w:shd w:val="clear" w:color="auto" w:fill="FFFFFF"/>
            <w:vAlign w:val="center"/>
          </w:tcPr>
          <w:p w14:paraId="0AAA89EC"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4B79E904"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1EED26D5"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c>
          <w:tcPr>
            <w:tcW w:w="1120" w:type="dxa"/>
            <w:vMerge/>
            <w:tcBorders>
              <w:left w:val="single" w:sz="4" w:space="0" w:color="auto"/>
            </w:tcBorders>
            <w:shd w:val="clear" w:color="auto" w:fill="FFFFFF"/>
            <w:vAlign w:val="center"/>
          </w:tcPr>
          <w:p w14:paraId="0AF76DD5"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13D3D8C"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356F1467"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r w:rsidR="00961501" w:rsidRPr="007A11E7" w14:paraId="202DA1FC"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082B3A4B"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7D67F588"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18436725"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6CD8B48E"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b/>
                <w:bCs/>
                <w:color w:val="000000"/>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50939BAE"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9C831DC"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r w:rsidR="00961501" w:rsidRPr="007A11E7" w14:paraId="49CE6C18" w14:textId="77777777" w:rsidTr="00A37098">
        <w:trPr>
          <w:trHeight w:hRule="exact" w:val="330"/>
          <w:jc w:val="center"/>
        </w:trPr>
        <w:tc>
          <w:tcPr>
            <w:tcW w:w="888" w:type="dxa"/>
            <w:vMerge/>
            <w:tcBorders>
              <w:left w:val="single" w:sz="4" w:space="0" w:color="auto"/>
            </w:tcBorders>
            <w:shd w:val="clear" w:color="auto" w:fill="FFFFFF"/>
            <w:vAlign w:val="center"/>
          </w:tcPr>
          <w:p w14:paraId="11AC0AF4"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02CF448"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27A42621"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tcBorders>
            <w:shd w:val="clear" w:color="auto" w:fill="FFFFFF"/>
            <w:vAlign w:val="center"/>
          </w:tcPr>
          <w:p w14:paraId="5F578DC3"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CE66082"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6D113FEE"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r w:rsidR="00961501" w:rsidRPr="007A11E7" w14:paraId="543F64F4" w14:textId="77777777" w:rsidTr="00A37098">
        <w:trPr>
          <w:trHeight w:hRule="exact" w:val="324"/>
          <w:jc w:val="center"/>
        </w:trPr>
        <w:tc>
          <w:tcPr>
            <w:tcW w:w="888" w:type="dxa"/>
            <w:vMerge/>
            <w:tcBorders>
              <w:left w:val="single" w:sz="4" w:space="0" w:color="auto"/>
            </w:tcBorders>
            <w:shd w:val="clear" w:color="auto" w:fill="FFFFFF"/>
            <w:vAlign w:val="center"/>
          </w:tcPr>
          <w:p w14:paraId="0F15BE72"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037DA34"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eastAsia="vi-VN" w:bidi="vi-VN"/>
              </w:rPr>
              <w:t>c</w:t>
            </w:r>
            <w:r w:rsidRPr="007A11E7">
              <w:rPr>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09BADEFA"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c>
          <w:tcPr>
            <w:tcW w:w="1120" w:type="dxa"/>
            <w:vMerge/>
            <w:tcBorders>
              <w:left w:val="single" w:sz="4" w:space="0" w:color="auto"/>
            </w:tcBorders>
            <w:shd w:val="clear" w:color="auto" w:fill="FFFFFF"/>
            <w:vAlign w:val="center"/>
          </w:tcPr>
          <w:p w14:paraId="6108C761"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28D5B4AC"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2980FB8F"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Đ</w:t>
            </w:r>
          </w:p>
        </w:tc>
      </w:tr>
      <w:tr w:rsidR="00961501" w:rsidRPr="007A11E7" w14:paraId="4F3A7E47"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1F10D3D6"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639B817F"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5FC3CD49"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75A755CA" w14:textId="77777777" w:rsidR="00961501" w:rsidRPr="007A11E7" w:rsidRDefault="00961501" w:rsidP="00A37098">
            <w:pPr>
              <w:widowControl w:val="0"/>
              <w:spacing w:line="276" w:lineRule="auto"/>
              <w:jc w:val="center"/>
              <w:rPr>
                <w:rFonts w:eastAsia="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2F931248" w14:textId="77777777" w:rsidR="00961501" w:rsidRPr="007A11E7" w:rsidRDefault="00961501" w:rsidP="00A37098">
            <w:pPr>
              <w:widowControl w:val="0"/>
              <w:spacing w:line="276" w:lineRule="auto"/>
              <w:jc w:val="center"/>
              <w:rPr>
                <w:color w:val="000000"/>
                <w:sz w:val="26"/>
                <w:szCs w:val="26"/>
                <w:lang w:val="vi-VN" w:eastAsia="vi-VN" w:bidi="vi-VN"/>
              </w:rPr>
            </w:pPr>
            <w:r w:rsidRPr="007A11E7">
              <w:rPr>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38311D36" w14:textId="77777777" w:rsidR="00961501" w:rsidRPr="007A11E7" w:rsidRDefault="00961501" w:rsidP="00A37098">
            <w:pPr>
              <w:widowControl w:val="0"/>
              <w:spacing w:line="276" w:lineRule="auto"/>
              <w:jc w:val="center"/>
              <w:rPr>
                <w:color w:val="auto"/>
                <w:sz w:val="26"/>
                <w:szCs w:val="26"/>
                <w:lang w:eastAsia="vi-VN" w:bidi="vi-VN"/>
              </w:rPr>
            </w:pPr>
            <w:r w:rsidRPr="007A11E7">
              <w:rPr>
                <w:color w:val="auto"/>
                <w:sz w:val="26"/>
                <w:szCs w:val="26"/>
                <w:lang w:eastAsia="vi-VN" w:bidi="vi-VN"/>
              </w:rPr>
              <w:t>S</w:t>
            </w:r>
          </w:p>
        </w:tc>
      </w:tr>
    </w:tbl>
    <w:p w14:paraId="55792C29" w14:textId="77777777" w:rsidR="00961501" w:rsidRPr="007A11E7" w:rsidRDefault="00961501" w:rsidP="00961501">
      <w:pPr>
        <w:spacing w:line="276" w:lineRule="auto"/>
        <w:rPr>
          <w:b/>
          <w:bCs/>
          <w:color w:val="auto"/>
          <w:sz w:val="26"/>
          <w:szCs w:val="26"/>
        </w:rPr>
      </w:pPr>
      <w:r w:rsidRPr="007A11E7">
        <w:rPr>
          <w:b/>
          <w:color w:val="auto"/>
          <w:sz w:val="26"/>
          <w:szCs w:val="26"/>
        </w:rPr>
        <w:t xml:space="preserve">Câu 1. </w:t>
      </w:r>
    </w:p>
    <w:p w14:paraId="0069470E" w14:textId="2A2421A5" w:rsidR="00954481" w:rsidRPr="007A11E7" w:rsidRDefault="00961501" w:rsidP="00954481">
      <w:pPr>
        <w:spacing w:line="276" w:lineRule="auto"/>
        <w:jc w:val="both"/>
        <w:rPr>
          <w:color w:val="auto"/>
          <w:sz w:val="26"/>
          <w:szCs w:val="26"/>
        </w:rPr>
      </w:pPr>
      <w:r w:rsidRPr="007A11E7">
        <w:rPr>
          <w:rFonts w:eastAsiaTheme="minorHAnsi"/>
          <w:b/>
          <w:bCs/>
          <w:color w:val="auto"/>
          <w:sz w:val="26"/>
          <w:szCs w:val="26"/>
        </w:rPr>
        <w:t>a</w:t>
      </w:r>
      <w:r w:rsidRPr="007A11E7">
        <w:rPr>
          <w:rFonts w:eastAsiaTheme="minorHAnsi"/>
          <w:b/>
          <w:bCs/>
          <w:caps/>
          <w:color w:val="auto"/>
          <w:sz w:val="26"/>
          <w:szCs w:val="26"/>
        </w:rPr>
        <w:t>)</w:t>
      </w:r>
      <w:r w:rsidR="00954481" w:rsidRPr="007A11E7">
        <w:rPr>
          <w:rFonts w:eastAsiaTheme="minorHAnsi"/>
          <w:b/>
          <w:bCs/>
          <w:color w:val="auto"/>
          <w:sz w:val="26"/>
          <w:szCs w:val="26"/>
        </w:rPr>
        <w:t xml:space="preserve"> </w:t>
      </w:r>
      <w:r w:rsidR="00954481" w:rsidRPr="007A11E7">
        <w:rPr>
          <w:color w:val="auto"/>
          <w:sz w:val="26"/>
          <w:szCs w:val="26"/>
        </w:rPr>
        <w:t>Nhiệt lượng tỏa ra: Q</w:t>
      </w:r>
      <w:r w:rsidR="00954481" w:rsidRPr="007A11E7">
        <w:rPr>
          <w:color w:val="auto"/>
          <w:sz w:val="26"/>
          <w:szCs w:val="26"/>
          <w:vertAlign w:val="subscript"/>
        </w:rPr>
        <w:t>cu</w:t>
      </w:r>
      <w:r w:rsidR="00954481" w:rsidRPr="007A11E7">
        <w:rPr>
          <w:color w:val="auto"/>
          <w:sz w:val="26"/>
          <w:szCs w:val="26"/>
        </w:rPr>
        <w:t xml:space="preserve"> = m</w:t>
      </w:r>
      <w:r w:rsidR="00954481" w:rsidRPr="007A11E7">
        <w:rPr>
          <w:color w:val="auto"/>
          <w:sz w:val="26"/>
          <w:szCs w:val="26"/>
          <w:vertAlign w:val="subscript"/>
        </w:rPr>
        <w:t>cu</w:t>
      </w:r>
      <w:r w:rsidR="00954481" w:rsidRPr="007A11E7">
        <w:rPr>
          <w:color w:val="auto"/>
          <w:sz w:val="26"/>
          <w:szCs w:val="26"/>
        </w:rPr>
        <w:t>.C</w:t>
      </w:r>
      <w:r w:rsidR="00954481" w:rsidRPr="007A11E7">
        <w:rPr>
          <w:color w:val="auto"/>
          <w:sz w:val="26"/>
          <w:szCs w:val="26"/>
          <w:vertAlign w:val="subscript"/>
        </w:rPr>
        <w:t xml:space="preserve">cu </w:t>
      </w:r>
      <w:r w:rsidR="00954481" w:rsidRPr="007A11E7">
        <w:rPr>
          <w:color w:val="auto"/>
          <w:sz w:val="26"/>
          <w:szCs w:val="26"/>
        </w:rPr>
        <w:t>(t – t</w:t>
      </w:r>
      <w:r w:rsidR="00954481" w:rsidRPr="007A11E7">
        <w:rPr>
          <w:color w:val="auto"/>
          <w:sz w:val="26"/>
          <w:szCs w:val="26"/>
          <w:vertAlign w:val="subscript"/>
        </w:rPr>
        <w:t>2</w:t>
      </w:r>
      <w:r w:rsidR="00954481" w:rsidRPr="007A11E7">
        <w:rPr>
          <w:color w:val="auto"/>
          <w:sz w:val="26"/>
          <w:szCs w:val="26"/>
        </w:rPr>
        <w:t xml:space="preserve">) = 28,5.t− 2850 </w:t>
      </w:r>
      <w:r w:rsidR="00954481" w:rsidRPr="007A11E7">
        <w:rPr>
          <w:rFonts w:ascii="Cambria Math" w:eastAsia="Cambria Math" w:hAnsi="Cambria Math" w:cs="Cambria Math"/>
          <w:color w:val="FF0000"/>
          <w:sz w:val="22"/>
          <w:szCs w:val="22"/>
        </w:rPr>
        <w:t>⟹</w:t>
      </w:r>
      <w:r w:rsidR="00954481" w:rsidRPr="007A11E7">
        <w:rPr>
          <w:rFonts w:eastAsia="Cambria Math"/>
          <w:color w:val="FF0000"/>
          <w:sz w:val="22"/>
          <w:szCs w:val="22"/>
        </w:rPr>
        <w:t xml:space="preserve"> </w:t>
      </w:r>
      <w:r w:rsidR="00954481" w:rsidRPr="007A11E7">
        <w:rPr>
          <w:b/>
          <w:bCs/>
          <w:color w:val="FF0000"/>
          <w:sz w:val="24"/>
          <w:szCs w:val="24"/>
        </w:rPr>
        <w:t>S</w:t>
      </w:r>
    </w:p>
    <w:p w14:paraId="6B957F6A" w14:textId="77777777" w:rsidR="00954481" w:rsidRPr="007A11E7" w:rsidRDefault="00954481" w:rsidP="00954481">
      <w:pPr>
        <w:spacing w:line="276" w:lineRule="auto"/>
        <w:rPr>
          <w:rFonts w:eastAsiaTheme="minorHAnsi"/>
          <w:b/>
          <w:bCs/>
          <w:color w:val="auto"/>
          <w:sz w:val="26"/>
          <w:szCs w:val="26"/>
        </w:rPr>
      </w:pPr>
      <w:r w:rsidRPr="007A11E7">
        <w:rPr>
          <w:b/>
          <w:bCs/>
          <w:color w:val="auto"/>
          <w:sz w:val="26"/>
          <w:szCs w:val="26"/>
        </w:rPr>
        <w:t>Vì :</w:t>
      </w:r>
      <w:r w:rsidRPr="007A11E7">
        <w:rPr>
          <w:rFonts w:eastAsiaTheme="minorHAnsi"/>
          <w:b/>
          <w:bCs/>
          <w:color w:val="auto"/>
          <w:sz w:val="26"/>
          <w:szCs w:val="26"/>
        </w:rPr>
        <w:t xml:space="preserve"> </w:t>
      </w:r>
    </w:p>
    <w:p w14:paraId="24A0023A" w14:textId="50691D4A" w:rsidR="00961501" w:rsidRPr="007A11E7" w:rsidRDefault="00961501" w:rsidP="00954481">
      <w:pPr>
        <w:spacing w:line="276" w:lineRule="auto"/>
        <w:rPr>
          <w:rFonts w:eastAsiaTheme="minorHAnsi"/>
          <w:b/>
          <w:bCs/>
          <w:color w:val="auto"/>
          <w:sz w:val="26"/>
          <w:szCs w:val="26"/>
        </w:rPr>
      </w:pPr>
      <w:r w:rsidRPr="007A11E7">
        <w:rPr>
          <w:i/>
          <w:iCs/>
          <w:color w:val="0070C0"/>
          <w:sz w:val="26"/>
          <w:szCs w:val="26"/>
        </w:rPr>
        <w:t>Nhiệt lượng tỏa ra: Q</w:t>
      </w:r>
      <w:r w:rsidRPr="007A11E7">
        <w:rPr>
          <w:i/>
          <w:iCs/>
          <w:color w:val="0070C0"/>
          <w:sz w:val="26"/>
          <w:szCs w:val="26"/>
          <w:vertAlign w:val="subscript"/>
        </w:rPr>
        <w:t>cu</w:t>
      </w:r>
      <w:r w:rsidRPr="007A11E7">
        <w:rPr>
          <w:i/>
          <w:iCs/>
          <w:color w:val="0070C0"/>
          <w:sz w:val="26"/>
          <w:szCs w:val="26"/>
        </w:rPr>
        <w:t xml:space="preserve"> = m</w:t>
      </w:r>
      <w:r w:rsidRPr="007A11E7">
        <w:rPr>
          <w:i/>
          <w:iCs/>
          <w:color w:val="0070C0"/>
          <w:sz w:val="26"/>
          <w:szCs w:val="26"/>
          <w:vertAlign w:val="subscript"/>
        </w:rPr>
        <w:t>cu</w:t>
      </w:r>
      <w:r w:rsidRPr="007A11E7">
        <w:rPr>
          <w:i/>
          <w:iCs/>
          <w:color w:val="0070C0"/>
          <w:sz w:val="26"/>
          <w:szCs w:val="26"/>
        </w:rPr>
        <w:t>.C</w:t>
      </w:r>
      <w:r w:rsidRPr="007A11E7">
        <w:rPr>
          <w:i/>
          <w:iCs/>
          <w:color w:val="0070C0"/>
          <w:sz w:val="26"/>
          <w:szCs w:val="26"/>
          <w:vertAlign w:val="subscript"/>
        </w:rPr>
        <w:t xml:space="preserve">cu </w:t>
      </w:r>
      <w:r w:rsidRPr="007A11E7">
        <w:rPr>
          <w:i/>
          <w:iCs/>
          <w:color w:val="0070C0"/>
          <w:sz w:val="26"/>
          <w:szCs w:val="26"/>
        </w:rPr>
        <w:t>(t</w:t>
      </w:r>
      <w:r w:rsidRPr="007A11E7">
        <w:rPr>
          <w:i/>
          <w:iCs/>
          <w:color w:val="0070C0"/>
          <w:sz w:val="26"/>
          <w:szCs w:val="26"/>
          <w:vertAlign w:val="subscript"/>
        </w:rPr>
        <w:t>2</w:t>
      </w:r>
      <w:r w:rsidRPr="007A11E7">
        <w:rPr>
          <w:i/>
          <w:iCs/>
          <w:color w:val="0070C0"/>
          <w:sz w:val="26"/>
          <w:szCs w:val="26"/>
        </w:rPr>
        <w:t xml:space="preserve"> − t) = 2850 − 28,5t</w:t>
      </w:r>
      <w:r w:rsidRPr="007A11E7">
        <w:rPr>
          <w:color w:val="0070C0"/>
          <w:sz w:val="26"/>
          <w:szCs w:val="26"/>
        </w:rPr>
        <w:t xml:space="preserve"> </w:t>
      </w:r>
    </w:p>
    <w:p w14:paraId="56BA13E0" w14:textId="1EEB9602" w:rsidR="00954481" w:rsidRPr="007A11E7" w:rsidRDefault="00961501" w:rsidP="00954481">
      <w:pPr>
        <w:tabs>
          <w:tab w:val="left" w:pos="720"/>
        </w:tabs>
        <w:spacing w:line="276" w:lineRule="auto"/>
        <w:jc w:val="both"/>
        <w:rPr>
          <w:color w:val="auto"/>
          <w:sz w:val="26"/>
          <w:szCs w:val="26"/>
        </w:rPr>
      </w:pPr>
      <w:r w:rsidRPr="007A11E7">
        <w:rPr>
          <w:rFonts w:eastAsiaTheme="minorHAnsi"/>
          <w:b/>
          <w:bCs/>
          <w:color w:val="auto"/>
          <w:sz w:val="26"/>
          <w:szCs w:val="26"/>
        </w:rPr>
        <w:t>b</w:t>
      </w:r>
      <w:r w:rsidRPr="007A11E7">
        <w:rPr>
          <w:rFonts w:eastAsiaTheme="minorHAnsi"/>
          <w:b/>
          <w:bCs/>
          <w:caps/>
          <w:color w:val="auto"/>
          <w:sz w:val="26"/>
          <w:szCs w:val="26"/>
        </w:rPr>
        <w:t>)</w:t>
      </w:r>
      <w:r w:rsidR="00954481" w:rsidRPr="007A11E7">
        <w:rPr>
          <w:rFonts w:eastAsiaTheme="minorHAnsi"/>
          <w:b/>
          <w:bCs/>
          <w:color w:val="auto"/>
          <w:sz w:val="26"/>
          <w:szCs w:val="26"/>
        </w:rPr>
        <w:t xml:space="preserve"> </w:t>
      </w:r>
      <w:r w:rsidRPr="007A11E7">
        <w:rPr>
          <w:color w:val="auto"/>
          <w:sz w:val="26"/>
          <w:szCs w:val="26"/>
        </w:rPr>
        <w:t>Nhiệt lượng nước thu vào: 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(t – t</w:t>
      </w:r>
      <w:r w:rsidRPr="007A11E7">
        <w:rPr>
          <w:color w:val="auto"/>
          <w:sz w:val="26"/>
          <w:szCs w:val="26"/>
          <w:vertAlign w:val="subscript"/>
        </w:rPr>
        <w:t>1</w:t>
      </w:r>
      <w:r w:rsidRPr="007A11E7">
        <w:rPr>
          <w:color w:val="auto"/>
          <w:sz w:val="26"/>
          <w:szCs w:val="26"/>
        </w:rPr>
        <w:t xml:space="preserve">) = 1257.t </w:t>
      </w:r>
      <w:r w:rsidR="00954481" w:rsidRPr="007A11E7">
        <w:rPr>
          <w:color w:val="auto"/>
          <w:sz w:val="26"/>
          <w:szCs w:val="26"/>
        </w:rPr>
        <w:t>–</w:t>
      </w:r>
      <w:r w:rsidRPr="007A11E7">
        <w:rPr>
          <w:color w:val="auto"/>
          <w:sz w:val="26"/>
          <w:szCs w:val="26"/>
        </w:rPr>
        <w:t xml:space="preserve"> 25140</w:t>
      </w:r>
      <w:r w:rsidR="00954481" w:rsidRPr="007A11E7">
        <w:rPr>
          <w:color w:val="auto"/>
          <w:sz w:val="26"/>
          <w:szCs w:val="26"/>
        </w:rPr>
        <w:t xml:space="preserve"> </w:t>
      </w:r>
      <w:r w:rsidR="00954481" w:rsidRPr="007A11E7">
        <w:rPr>
          <w:rFonts w:ascii="Cambria Math" w:eastAsia="Cambria Math" w:hAnsi="Cambria Math" w:cs="Cambria Math"/>
          <w:color w:val="FF0000"/>
          <w:sz w:val="22"/>
          <w:szCs w:val="22"/>
        </w:rPr>
        <w:t>⟹</w:t>
      </w:r>
      <w:r w:rsidR="00954481" w:rsidRPr="007A11E7">
        <w:rPr>
          <w:rFonts w:eastAsia="Cambria Math"/>
          <w:color w:val="FF0000"/>
          <w:sz w:val="22"/>
          <w:szCs w:val="22"/>
        </w:rPr>
        <w:t xml:space="preserve"> </w:t>
      </w:r>
      <w:r w:rsidR="00954481" w:rsidRPr="007A11E7">
        <w:rPr>
          <w:b/>
          <w:bCs/>
          <w:color w:val="FF0000"/>
          <w:sz w:val="24"/>
          <w:szCs w:val="24"/>
        </w:rPr>
        <w:t xml:space="preserve">Đ </w:t>
      </w:r>
    </w:p>
    <w:p w14:paraId="2982430A" w14:textId="3B995AFB" w:rsidR="00961501" w:rsidRPr="007A11E7" w:rsidRDefault="00961501" w:rsidP="00954481">
      <w:pPr>
        <w:spacing w:line="276" w:lineRule="auto"/>
        <w:rPr>
          <w:rFonts w:eastAsiaTheme="minorHAnsi"/>
          <w:b/>
          <w:bCs/>
          <w:color w:val="auto"/>
          <w:sz w:val="26"/>
          <w:szCs w:val="26"/>
        </w:rPr>
      </w:pPr>
    </w:p>
    <w:p w14:paraId="4EE68223" w14:textId="77777777" w:rsidR="00954481" w:rsidRPr="007A11E7" w:rsidRDefault="00961501" w:rsidP="00954481">
      <w:pPr>
        <w:tabs>
          <w:tab w:val="left" w:pos="720"/>
        </w:tabs>
        <w:spacing w:line="276" w:lineRule="auto"/>
        <w:jc w:val="both"/>
        <w:rPr>
          <w:color w:val="auto"/>
          <w:sz w:val="26"/>
          <w:szCs w:val="26"/>
        </w:rPr>
      </w:pPr>
      <w:r w:rsidRPr="007A11E7">
        <w:rPr>
          <w:rFonts w:eastAsiaTheme="minorHAnsi"/>
          <w:b/>
          <w:bCs/>
          <w:color w:val="auto"/>
          <w:sz w:val="26"/>
          <w:szCs w:val="26"/>
        </w:rPr>
        <w:t>c</w:t>
      </w:r>
      <w:r w:rsidRPr="007A11E7">
        <w:rPr>
          <w:rFonts w:eastAsiaTheme="minorHAnsi"/>
          <w:b/>
          <w:bCs/>
          <w:caps/>
          <w:color w:val="auto"/>
          <w:sz w:val="26"/>
          <w:szCs w:val="26"/>
        </w:rPr>
        <w:t>)</w:t>
      </w:r>
      <w:r w:rsidR="00954481" w:rsidRPr="007A11E7">
        <w:rPr>
          <w:rFonts w:eastAsiaTheme="minorHAnsi"/>
          <w:b/>
          <w:bCs/>
          <w:color w:val="auto"/>
          <w:sz w:val="26"/>
          <w:szCs w:val="26"/>
        </w:rPr>
        <w:t xml:space="preserve"> </w:t>
      </w:r>
      <w:r w:rsidRPr="007A11E7">
        <w:rPr>
          <w:color w:val="auto"/>
          <w:sz w:val="26"/>
          <w:szCs w:val="26"/>
        </w:rPr>
        <w:t>Nhiệt lượng Al thu  vào: Q</w:t>
      </w:r>
      <w:r w:rsidRPr="007A11E7">
        <w:rPr>
          <w:color w:val="auto"/>
          <w:sz w:val="26"/>
          <w:szCs w:val="26"/>
          <w:vertAlign w:val="subscript"/>
        </w:rPr>
        <w:t>Al</w:t>
      </w:r>
      <w:r w:rsidRPr="007A11E7">
        <w:rPr>
          <w:color w:val="auto"/>
          <w:sz w:val="26"/>
          <w:szCs w:val="26"/>
        </w:rPr>
        <w:t xml:space="preserve"> = m</w:t>
      </w:r>
      <w:r w:rsidRPr="007A11E7">
        <w:rPr>
          <w:color w:val="auto"/>
          <w:sz w:val="26"/>
          <w:szCs w:val="26"/>
          <w:vertAlign w:val="subscript"/>
        </w:rPr>
        <w:t>Al</w:t>
      </w:r>
      <w:r w:rsidRPr="007A11E7">
        <w:rPr>
          <w:color w:val="auto"/>
          <w:sz w:val="26"/>
          <w:szCs w:val="26"/>
        </w:rPr>
        <w:t>.C</w:t>
      </w:r>
      <w:r w:rsidRPr="007A11E7">
        <w:rPr>
          <w:color w:val="auto"/>
          <w:sz w:val="26"/>
          <w:szCs w:val="26"/>
          <w:vertAlign w:val="subscript"/>
        </w:rPr>
        <w:t>Al</w:t>
      </w:r>
      <w:r w:rsidRPr="007A11E7">
        <w:rPr>
          <w:color w:val="auto"/>
          <w:sz w:val="26"/>
          <w:szCs w:val="26"/>
        </w:rPr>
        <w:t>(t – t</w:t>
      </w:r>
      <w:r w:rsidRPr="007A11E7">
        <w:rPr>
          <w:color w:val="auto"/>
          <w:sz w:val="26"/>
          <w:szCs w:val="26"/>
          <w:vertAlign w:val="subscript"/>
        </w:rPr>
        <w:t>1</w:t>
      </w:r>
      <w:r w:rsidRPr="007A11E7">
        <w:rPr>
          <w:color w:val="auto"/>
          <w:sz w:val="26"/>
          <w:szCs w:val="26"/>
        </w:rPr>
        <w:t xml:space="preserve">) = 88.t −1760 </w:t>
      </w:r>
      <w:r w:rsidR="00954481" w:rsidRPr="007A11E7">
        <w:rPr>
          <w:rFonts w:ascii="Cambria Math" w:eastAsia="Cambria Math" w:hAnsi="Cambria Math" w:cs="Cambria Math"/>
          <w:color w:val="FF0000"/>
          <w:sz w:val="22"/>
          <w:szCs w:val="22"/>
        </w:rPr>
        <w:t>⟹</w:t>
      </w:r>
      <w:r w:rsidR="00954481" w:rsidRPr="007A11E7">
        <w:rPr>
          <w:rFonts w:eastAsia="Cambria Math"/>
          <w:color w:val="FF0000"/>
          <w:sz w:val="22"/>
          <w:szCs w:val="22"/>
        </w:rPr>
        <w:t xml:space="preserve"> </w:t>
      </w:r>
      <w:r w:rsidR="00954481" w:rsidRPr="007A11E7">
        <w:rPr>
          <w:b/>
          <w:bCs/>
          <w:color w:val="FF0000"/>
          <w:sz w:val="24"/>
          <w:szCs w:val="24"/>
        </w:rPr>
        <w:t xml:space="preserve">Đ </w:t>
      </w:r>
    </w:p>
    <w:p w14:paraId="0552938E" w14:textId="7C1B4BC5" w:rsidR="00961501" w:rsidRPr="007A11E7" w:rsidRDefault="00961501" w:rsidP="00954481">
      <w:pPr>
        <w:spacing w:line="276" w:lineRule="auto"/>
        <w:rPr>
          <w:color w:val="auto"/>
          <w:sz w:val="26"/>
          <w:szCs w:val="26"/>
        </w:rPr>
      </w:pPr>
    </w:p>
    <w:p w14:paraId="0FD13F79" w14:textId="1FD20297" w:rsidR="00954481" w:rsidRPr="007A11E7" w:rsidRDefault="00961501" w:rsidP="00954481">
      <w:pPr>
        <w:spacing w:line="276" w:lineRule="auto"/>
        <w:jc w:val="both"/>
        <w:rPr>
          <w:color w:val="auto"/>
          <w:sz w:val="26"/>
          <w:szCs w:val="26"/>
        </w:rPr>
      </w:pPr>
      <w:r w:rsidRPr="007A11E7">
        <w:rPr>
          <w:rFonts w:eastAsiaTheme="minorHAnsi"/>
          <w:b/>
          <w:bCs/>
          <w:color w:val="auto"/>
          <w:sz w:val="26"/>
          <w:szCs w:val="26"/>
        </w:rPr>
        <w:t>d</w:t>
      </w:r>
      <w:r w:rsidRPr="007A11E7">
        <w:rPr>
          <w:rFonts w:eastAsiaTheme="minorHAnsi"/>
          <w:b/>
          <w:bCs/>
          <w:caps/>
          <w:color w:val="auto"/>
          <w:sz w:val="26"/>
          <w:szCs w:val="26"/>
        </w:rPr>
        <w:t>)</w:t>
      </w:r>
      <w:r w:rsidR="00954481" w:rsidRPr="007A11E7">
        <w:rPr>
          <w:rFonts w:eastAsiaTheme="minorHAnsi"/>
          <w:b/>
          <w:bCs/>
          <w:color w:val="auto"/>
          <w:sz w:val="26"/>
          <w:szCs w:val="26"/>
        </w:rPr>
        <w:t xml:space="preserve"> </w:t>
      </w:r>
      <w:r w:rsidR="00954481" w:rsidRPr="007A11E7">
        <w:rPr>
          <w:color w:val="auto"/>
          <w:sz w:val="26"/>
          <w:szCs w:val="26"/>
        </w:rPr>
        <w:t>Theo điều kiện cân bằng nhiệt: Q</w:t>
      </w:r>
      <w:r w:rsidR="00954481" w:rsidRPr="007A11E7">
        <w:rPr>
          <w:color w:val="auto"/>
          <w:sz w:val="26"/>
          <w:szCs w:val="26"/>
          <w:vertAlign w:val="subscript"/>
        </w:rPr>
        <w:t>tỏa</w:t>
      </w:r>
      <w:r w:rsidR="00954481" w:rsidRPr="007A11E7">
        <w:rPr>
          <w:color w:val="auto"/>
          <w:sz w:val="26"/>
          <w:szCs w:val="26"/>
        </w:rPr>
        <w:t xml:space="preserve"> = Q</w:t>
      </w:r>
      <w:r w:rsidR="00954481" w:rsidRPr="007A11E7">
        <w:rPr>
          <w:color w:val="auto"/>
          <w:sz w:val="26"/>
          <w:szCs w:val="26"/>
          <w:vertAlign w:val="subscript"/>
        </w:rPr>
        <w:t>thu</w:t>
      </w:r>
      <w:r w:rsidR="00954481" w:rsidRPr="007A11E7">
        <w:rPr>
          <w:color w:val="auto"/>
          <w:sz w:val="26"/>
          <w:szCs w:val="26"/>
        </w:rPr>
        <w:t xml:space="preserve"> </w:t>
      </w:r>
    </w:p>
    <w:p w14:paraId="697CB1E9" w14:textId="77777777" w:rsidR="00954481" w:rsidRPr="007A11E7" w:rsidRDefault="00954481" w:rsidP="00954481">
      <w:pPr>
        <w:spacing w:line="276" w:lineRule="auto"/>
        <w:jc w:val="center"/>
        <w:rPr>
          <w:color w:val="auto"/>
          <w:sz w:val="26"/>
          <w:szCs w:val="26"/>
        </w:rPr>
      </w:pPr>
      <w:r w:rsidRPr="007A11E7">
        <w:rPr>
          <w:color w:val="auto"/>
          <w:sz w:val="26"/>
          <w:szCs w:val="26"/>
        </w:rPr>
        <w:t xml:space="preserve">→ 28,5t − 2850 = 1257.t − 25140 + 88.t − 1760 </w:t>
      </w:r>
    </w:p>
    <w:p w14:paraId="70DE937A" w14:textId="77777777" w:rsidR="00954481" w:rsidRPr="007A11E7" w:rsidRDefault="00954481" w:rsidP="00954481">
      <w:pPr>
        <w:spacing w:line="276" w:lineRule="auto"/>
        <w:jc w:val="both"/>
        <w:rPr>
          <w:color w:val="auto"/>
          <w:sz w:val="26"/>
          <w:szCs w:val="26"/>
        </w:rPr>
      </w:pPr>
      <w:r w:rsidRPr="007A11E7">
        <w:rPr>
          <w:color w:val="auto"/>
          <w:sz w:val="26"/>
          <w:szCs w:val="26"/>
        </w:rPr>
        <w:t xml:space="preserve">→ t = 18,27°C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S</w:t>
      </w:r>
    </w:p>
    <w:p w14:paraId="644FED16" w14:textId="5E609F27" w:rsidR="00954481" w:rsidRPr="007A11E7" w:rsidRDefault="00954481" w:rsidP="00954481">
      <w:pPr>
        <w:spacing w:line="276" w:lineRule="auto"/>
        <w:rPr>
          <w:rFonts w:eastAsiaTheme="minorHAnsi"/>
          <w:b/>
          <w:bCs/>
          <w:color w:val="auto"/>
          <w:sz w:val="26"/>
          <w:szCs w:val="26"/>
        </w:rPr>
      </w:pPr>
      <w:r w:rsidRPr="007A11E7">
        <w:rPr>
          <w:b/>
          <w:bCs/>
          <w:color w:val="auto"/>
          <w:sz w:val="26"/>
          <w:szCs w:val="26"/>
        </w:rPr>
        <w:t xml:space="preserve">Vì : </w:t>
      </w:r>
    </w:p>
    <w:p w14:paraId="4BF3558C" w14:textId="7BFE42A7" w:rsidR="00961501" w:rsidRPr="007A11E7" w:rsidRDefault="00961501" w:rsidP="00954481">
      <w:pPr>
        <w:spacing w:line="276" w:lineRule="auto"/>
        <w:rPr>
          <w:i/>
          <w:iCs/>
          <w:color w:val="0070C0"/>
          <w:sz w:val="26"/>
          <w:szCs w:val="26"/>
        </w:rPr>
      </w:pPr>
      <w:r w:rsidRPr="007A11E7">
        <w:rPr>
          <w:i/>
          <w:iCs/>
          <w:color w:val="0070C0"/>
          <w:sz w:val="26"/>
          <w:szCs w:val="26"/>
        </w:rPr>
        <w:t>Theo điều kiện cân bằng nhiệt: Q</w:t>
      </w:r>
      <w:r w:rsidRPr="007A11E7">
        <w:rPr>
          <w:i/>
          <w:iCs/>
          <w:color w:val="0070C0"/>
          <w:sz w:val="26"/>
          <w:szCs w:val="26"/>
          <w:vertAlign w:val="subscript"/>
        </w:rPr>
        <w:t>tỏa</w:t>
      </w:r>
      <w:r w:rsidRPr="007A11E7">
        <w:rPr>
          <w:i/>
          <w:iCs/>
          <w:color w:val="0070C0"/>
          <w:sz w:val="26"/>
          <w:szCs w:val="26"/>
        </w:rPr>
        <w:t xml:space="preserve"> = Q</w:t>
      </w:r>
      <w:r w:rsidRPr="007A11E7">
        <w:rPr>
          <w:i/>
          <w:iCs/>
          <w:color w:val="0070C0"/>
          <w:sz w:val="26"/>
          <w:szCs w:val="26"/>
          <w:vertAlign w:val="subscript"/>
        </w:rPr>
        <w:t>thu</w:t>
      </w:r>
      <w:r w:rsidRPr="007A11E7">
        <w:rPr>
          <w:i/>
          <w:iCs/>
          <w:color w:val="0070C0"/>
          <w:sz w:val="26"/>
          <w:szCs w:val="26"/>
        </w:rPr>
        <w:t xml:space="preserve"> </w:t>
      </w:r>
    </w:p>
    <w:p w14:paraId="5125C715" w14:textId="77777777" w:rsidR="00961501" w:rsidRPr="007A11E7" w:rsidRDefault="00961501" w:rsidP="00954481">
      <w:pPr>
        <w:pStyle w:val="ListParagraph"/>
        <w:spacing w:after="0" w:line="276" w:lineRule="auto"/>
        <w:ind w:left="0"/>
        <w:rPr>
          <w:rFonts w:ascii="Times New Roman" w:hAnsi="Times New Roman" w:cs="Times New Roman"/>
          <w:i/>
          <w:iCs/>
          <w:color w:val="0070C0"/>
          <w:sz w:val="26"/>
          <w:szCs w:val="26"/>
        </w:rPr>
      </w:pPr>
      <w:r w:rsidRPr="007A11E7">
        <w:rPr>
          <w:rFonts w:ascii="Times New Roman" w:hAnsi="Times New Roman" w:cs="Times New Roman"/>
          <w:i/>
          <w:iCs/>
          <w:color w:val="0070C0"/>
          <w:sz w:val="26"/>
          <w:szCs w:val="26"/>
        </w:rPr>
        <w:t>→ 2850 − 28,5t = 1257.t − 25140 + 88.t − 1760 → t = 21,7°C</w:t>
      </w:r>
    </w:p>
    <w:p w14:paraId="66C88896" w14:textId="77777777" w:rsidR="00954481" w:rsidRPr="007A11E7" w:rsidRDefault="00961501" w:rsidP="00961501">
      <w:pPr>
        <w:spacing w:line="276" w:lineRule="auto"/>
        <w:rPr>
          <w:b/>
          <w:bCs/>
          <w:color w:val="auto"/>
          <w:sz w:val="26"/>
          <w:szCs w:val="26"/>
        </w:rPr>
      </w:pPr>
      <w:r w:rsidRPr="007A11E7">
        <w:rPr>
          <w:b/>
          <w:bCs/>
          <w:color w:val="auto"/>
          <w:sz w:val="26"/>
          <w:szCs w:val="26"/>
        </w:rPr>
        <w:t xml:space="preserve">Câu 2. </w:t>
      </w:r>
    </w:p>
    <w:p w14:paraId="5245EEE4" w14:textId="77777777" w:rsidR="001B44DA" w:rsidRPr="007A11E7" w:rsidRDefault="00961501" w:rsidP="00954481">
      <w:pPr>
        <w:spacing w:line="276" w:lineRule="auto"/>
        <w:rPr>
          <w:color w:val="auto"/>
          <w:sz w:val="26"/>
          <w:szCs w:val="26"/>
        </w:rPr>
      </w:pPr>
      <w:r w:rsidRPr="007A11E7">
        <w:rPr>
          <w:rFonts w:eastAsiaTheme="minorHAnsi"/>
          <w:b/>
          <w:bCs/>
          <w:color w:val="auto"/>
          <w:sz w:val="26"/>
          <w:szCs w:val="26"/>
        </w:rPr>
        <w:t>a</w:t>
      </w:r>
      <w:r w:rsidRPr="007A11E7">
        <w:rPr>
          <w:rFonts w:eastAsiaTheme="minorHAnsi"/>
          <w:b/>
          <w:bCs/>
          <w:caps/>
          <w:color w:val="auto"/>
          <w:sz w:val="26"/>
          <w:szCs w:val="26"/>
        </w:rPr>
        <w:t>)</w:t>
      </w:r>
      <w:r w:rsidRPr="007A11E7">
        <w:rPr>
          <w:rFonts w:eastAsiaTheme="minorHAnsi"/>
          <w:b/>
          <w:bCs/>
          <w:color w:val="auto"/>
          <w:sz w:val="26"/>
          <w:szCs w:val="26"/>
        </w:rPr>
        <w:t xml:space="preserve"> </w:t>
      </w:r>
      <w:r w:rsidRPr="007A11E7">
        <w:rPr>
          <w:color w:val="auto"/>
          <w:sz w:val="26"/>
          <w:szCs w:val="26"/>
        </w:rPr>
        <w:t xml:space="preserve">Nhiệt lượng tỏa ra: </w:t>
      </w:r>
    </w:p>
    <w:p w14:paraId="315347B2" w14:textId="11CF2187" w:rsidR="00961501" w:rsidRPr="007A11E7" w:rsidRDefault="00961501" w:rsidP="00954481">
      <w:pPr>
        <w:spacing w:line="276" w:lineRule="auto"/>
        <w:rPr>
          <w:color w:val="auto"/>
          <w:sz w:val="26"/>
          <w:szCs w:val="26"/>
        </w:rPr>
      </w:pPr>
      <w:r w:rsidRPr="007A11E7">
        <w:rPr>
          <w:color w:val="auto"/>
          <w:sz w:val="26"/>
          <w:szCs w:val="26"/>
        </w:rPr>
        <w:t>Q</w:t>
      </w:r>
      <w:r w:rsidRPr="007A11E7">
        <w:rPr>
          <w:color w:val="auto"/>
          <w:sz w:val="26"/>
          <w:szCs w:val="26"/>
          <w:vertAlign w:val="subscript"/>
        </w:rPr>
        <w:t>Zn</w:t>
      </w:r>
      <w:r w:rsidRPr="007A11E7">
        <w:rPr>
          <w:color w:val="auto"/>
          <w:sz w:val="26"/>
          <w:szCs w:val="26"/>
        </w:rPr>
        <w:t xml:space="preserve"> = m</w:t>
      </w:r>
      <w:r w:rsidRPr="007A11E7">
        <w:rPr>
          <w:color w:val="auto"/>
          <w:sz w:val="26"/>
          <w:szCs w:val="26"/>
          <w:vertAlign w:val="subscript"/>
        </w:rPr>
        <w:t>Zn</w:t>
      </w:r>
      <w:r w:rsidRPr="007A11E7">
        <w:rPr>
          <w:color w:val="auto"/>
          <w:sz w:val="26"/>
          <w:szCs w:val="26"/>
        </w:rPr>
        <w:t>.C</w:t>
      </w:r>
      <w:r w:rsidRPr="007A11E7">
        <w:rPr>
          <w:color w:val="auto"/>
          <w:sz w:val="26"/>
          <w:szCs w:val="26"/>
          <w:vertAlign w:val="subscript"/>
        </w:rPr>
        <w:t>Zn</w:t>
      </w:r>
      <w:r w:rsidRPr="007A11E7">
        <w:rPr>
          <w:color w:val="auto"/>
          <w:sz w:val="26"/>
          <w:szCs w:val="26"/>
        </w:rPr>
        <w:t xml:space="preserve"> (t1 − t) = 44486m</w:t>
      </w:r>
      <w:r w:rsidRPr="007A11E7">
        <w:rPr>
          <w:color w:val="auto"/>
          <w:sz w:val="26"/>
          <w:szCs w:val="26"/>
          <w:vertAlign w:val="subscript"/>
        </w:rPr>
        <w:t>Zn</w:t>
      </w:r>
      <w:r w:rsidRPr="007A11E7">
        <w:rPr>
          <w:color w:val="auto"/>
          <w:sz w:val="26"/>
          <w:szCs w:val="26"/>
        </w:rPr>
        <w:t xml:space="preserve">  </w:t>
      </w:r>
    </w:p>
    <w:p w14:paraId="4291F4E3" w14:textId="77777777" w:rsidR="001B44DA" w:rsidRPr="007A11E7" w:rsidRDefault="00961501" w:rsidP="00954481">
      <w:pPr>
        <w:pStyle w:val="ListParagraph"/>
        <w:spacing w:after="0" w:line="276" w:lineRule="auto"/>
        <w:ind w:left="0"/>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(t1 − t) = 14868m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w:t>
      </w:r>
    </w:p>
    <w:p w14:paraId="62F2540D" w14:textId="0093D654" w:rsidR="00961501" w:rsidRPr="007A11E7" w:rsidRDefault="001B44DA" w:rsidP="00954481">
      <w:pPr>
        <w:pStyle w:val="ListParagraph"/>
        <w:spacing w:after="0" w:line="276" w:lineRule="auto"/>
        <w:ind w:left="0"/>
        <w:rPr>
          <w:rFonts w:ascii="Times New Roman" w:hAnsi="Times New Roman" w:cs="Times New Roman"/>
          <w:sz w:val="26"/>
          <w:szCs w:val="26"/>
        </w:rPr>
      </w:pPr>
      <w:r w:rsidRPr="007A11E7">
        <w:rPr>
          <w:rFonts w:ascii="Cambria Math" w:eastAsia="Cambria Math" w:hAnsi="Cambria Math" w:cs="Cambria Math"/>
          <w:color w:val="FF0000"/>
        </w:rPr>
        <w:t>⟹</w:t>
      </w:r>
      <w:r w:rsidRPr="007A11E7">
        <w:rPr>
          <w:rFonts w:ascii="Times New Roman" w:eastAsia="Cambria Math" w:hAnsi="Times New Roman" w:cs="Times New Roman"/>
          <w:color w:val="FF0000"/>
        </w:rPr>
        <w:t xml:space="preserve"> </w:t>
      </w:r>
      <w:r w:rsidRPr="007A11E7">
        <w:rPr>
          <w:rFonts w:ascii="Times New Roman" w:hAnsi="Times New Roman" w:cs="Times New Roman"/>
          <w:b/>
          <w:bCs/>
          <w:color w:val="FF0000"/>
          <w:sz w:val="24"/>
          <w:szCs w:val="24"/>
        </w:rPr>
        <w:t>Đ</w:t>
      </w:r>
    </w:p>
    <w:p w14:paraId="7053BC24" w14:textId="77777777" w:rsidR="001B44DA" w:rsidRPr="007A11E7" w:rsidRDefault="00961501" w:rsidP="00954481">
      <w:pPr>
        <w:spacing w:line="276" w:lineRule="auto"/>
        <w:rPr>
          <w:color w:val="auto"/>
          <w:sz w:val="26"/>
          <w:szCs w:val="26"/>
        </w:rPr>
      </w:pPr>
      <w:r w:rsidRPr="007A11E7">
        <w:rPr>
          <w:rFonts w:eastAsiaTheme="minorHAnsi"/>
          <w:b/>
          <w:bCs/>
          <w:color w:val="auto"/>
          <w:sz w:val="26"/>
          <w:szCs w:val="26"/>
        </w:rPr>
        <w:t>b</w:t>
      </w:r>
      <w:r w:rsidRPr="007A11E7">
        <w:rPr>
          <w:rFonts w:eastAsiaTheme="minorHAnsi"/>
          <w:b/>
          <w:bCs/>
          <w:caps/>
          <w:color w:val="auto"/>
          <w:sz w:val="26"/>
          <w:szCs w:val="26"/>
        </w:rPr>
        <w:t>)</w:t>
      </w:r>
      <w:r w:rsidRPr="007A11E7">
        <w:rPr>
          <w:color w:val="auto"/>
          <w:sz w:val="26"/>
          <w:szCs w:val="26"/>
        </w:rPr>
        <w:t xml:space="preserve">Nhiệt lượng thu vào: </w:t>
      </w:r>
    </w:p>
    <w:p w14:paraId="058F4F24" w14:textId="7EC1EAA5" w:rsidR="00961501" w:rsidRPr="007A11E7" w:rsidRDefault="00961501" w:rsidP="00954481">
      <w:pPr>
        <w:spacing w:line="276" w:lineRule="auto"/>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(t – t2 ) = 1672 J</w:t>
      </w:r>
    </w:p>
    <w:p w14:paraId="721876DE" w14:textId="77777777" w:rsidR="001B44DA" w:rsidRPr="007A11E7" w:rsidRDefault="00961501" w:rsidP="00954481">
      <w:pPr>
        <w:pStyle w:val="ListParagraph"/>
        <w:spacing w:after="0" w:line="276" w:lineRule="auto"/>
        <w:ind w:left="0"/>
        <w:rPr>
          <w:rFonts w:ascii="Times New Roman" w:hAnsi="Times New Roman" w:cs="Times New Roman"/>
          <w:sz w:val="26"/>
          <w:szCs w:val="26"/>
        </w:rPr>
      </w:pPr>
      <w:r w:rsidRPr="007A11E7">
        <w:rPr>
          <w:rFonts w:ascii="Times New Roman" w:hAnsi="Times New Roman" w:cs="Times New Roman"/>
          <w:sz w:val="26"/>
          <w:szCs w:val="26"/>
        </w:rPr>
        <w:t xml:space="preserve">Nhiệt lượng do nhiệt lượng kế thu vào: </w:t>
      </w:r>
    </w:p>
    <w:p w14:paraId="65DBD871" w14:textId="5765A930" w:rsidR="00961501" w:rsidRPr="007A11E7" w:rsidRDefault="00961501" w:rsidP="00954481">
      <w:pPr>
        <w:pStyle w:val="ListParagraph"/>
        <w:spacing w:after="0" w:line="276" w:lineRule="auto"/>
        <w:ind w:left="0"/>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NLK</w:t>
      </w:r>
      <w:r w:rsidRPr="007A11E7">
        <w:rPr>
          <w:rFonts w:ascii="Times New Roman" w:hAnsi="Times New Roman" w:cs="Times New Roman"/>
          <w:sz w:val="26"/>
          <w:szCs w:val="26"/>
        </w:rPr>
        <w:t xml:space="preserve"> = C’ (t – t2) = 200 J </w:t>
      </w:r>
    </w:p>
    <w:p w14:paraId="06168627" w14:textId="29253693" w:rsidR="001B44DA" w:rsidRPr="007A11E7" w:rsidRDefault="001B44DA" w:rsidP="00954481">
      <w:pPr>
        <w:pStyle w:val="ListParagraph"/>
        <w:spacing w:after="0" w:line="276" w:lineRule="auto"/>
        <w:ind w:left="0"/>
        <w:rPr>
          <w:rFonts w:ascii="Times New Roman" w:hAnsi="Times New Roman" w:cs="Times New Roman"/>
          <w:sz w:val="26"/>
          <w:szCs w:val="26"/>
        </w:rPr>
      </w:pPr>
      <w:r w:rsidRPr="007A11E7">
        <w:rPr>
          <w:rFonts w:ascii="Cambria Math" w:eastAsia="Cambria Math" w:hAnsi="Cambria Math" w:cs="Cambria Math"/>
          <w:color w:val="FF0000"/>
        </w:rPr>
        <w:t>⟹</w:t>
      </w:r>
      <w:r w:rsidRPr="007A11E7">
        <w:rPr>
          <w:rFonts w:ascii="Times New Roman" w:eastAsia="Cambria Math" w:hAnsi="Times New Roman" w:cs="Times New Roman"/>
          <w:color w:val="FF0000"/>
        </w:rPr>
        <w:t xml:space="preserve"> </w:t>
      </w:r>
      <w:r w:rsidRPr="007A11E7">
        <w:rPr>
          <w:rFonts w:ascii="Times New Roman" w:hAnsi="Times New Roman" w:cs="Times New Roman"/>
          <w:b/>
          <w:bCs/>
          <w:color w:val="FF0000"/>
          <w:sz w:val="24"/>
          <w:szCs w:val="24"/>
        </w:rPr>
        <w:t>Đ</w:t>
      </w:r>
    </w:p>
    <w:p w14:paraId="3E0B4204" w14:textId="45ECC7BF" w:rsidR="00961501" w:rsidRPr="007A11E7" w:rsidRDefault="00961501" w:rsidP="001B44DA">
      <w:pPr>
        <w:spacing w:line="276" w:lineRule="auto"/>
        <w:rPr>
          <w:color w:val="auto"/>
          <w:sz w:val="26"/>
          <w:szCs w:val="26"/>
        </w:rPr>
      </w:pPr>
      <w:r w:rsidRPr="007A11E7">
        <w:rPr>
          <w:rFonts w:eastAsiaTheme="minorHAnsi"/>
          <w:b/>
          <w:bCs/>
          <w:color w:val="auto"/>
          <w:sz w:val="26"/>
          <w:szCs w:val="26"/>
        </w:rPr>
        <w:t>c</w:t>
      </w:r>
      <w:r w:rsidRPr="007A11E7">
        <w:rPr>
          <w:rFonts w:eastAsiaTheme="minorHAnsi"/>
          <w:b/>
          <w:bCs/>
          <w:caps/>
          <w:color w:val="auto"/>
          <w:sz w:val="26"/>
          <w:szCs w:val="26"/>
        </w:rPr>
        <w:t>)</w:t>
      </w:r>
      <w:r w:rsidR="001B44DA" w:rsidRPr="007A11E7">
        <w:rPr>
          <w:rFonts w:eastAsiaTheme="minorHAnsi"/>
          <w:b/>
          <w:bCs/>
          <w:color w:val="auto"/>
          <w:sz w:val="26"/>
          <w:szCs w:val="26"/>
        </w:rPr>
        <w:t xml:space="preserve"> </w:t>
      </w:r>
      <w:r w:rsidRPr="007A11E7">
        <w:rPr>
          <w:color w:val="auto"/>
          <w:sz w:val="26"/>
          <w:szCs w:val="26"/>
        </w:rPr>
        <w:t>Theo điều kiện cân bằng nhiệt: Q</w:t>
      </w:r>
      <w:r w:rsidRPr="007A11E7">
        <w:rPr>
          <w:color w:val="auto"/>
          <w:sz w:val="26"/>
          <w:szCs w:val="26"/>
          <w:vertAlign w:val="subscript"/>
        </w:rPr>
        <w:t>tỏa</w:t>
      </w:r>
      <w:r w:rsidRPr="007A11E7">
        <w:rPr>
          <w:color w:val="auto"/>
          <w:sz w:val="26"/>
          <w:szCs w:val="26"/>
        </w:rPr>
        <w:t xml:space="preserve"> = Q</w:t>
      </w:r>
      <w:r w:rsidRPr="007A11E7">
        <w:rPr>
          <w:color w:val="auto"/>
          <w:sz w:val="26"/>
          <w:szCs w:val="26"/>
          <w:vertAlign w:val="subscript"/>
        </w:rPr>
        <w:t>thu</w:t>
      </w:r>
      <w:r w:rsidRPr="007A11E7">
        <w:rPr>
          <w:color w:val="auto"/>
          <w:sz w:val="26"/>
          <w:szCs w:val="26"/>
        </w:rPr>
        <w:t xml:space="preserve"> , m</w:t>
      </w:r>
      <w:r w:rsidRPr="007A11E7">
        <w:rPr>
          <w:color w:val="auto"/>
          <w:sz w:val="26"/>
          <w:szCs w:val="26"/>
          <w:vertAlign w:val="subscript"/>
        </w:rPr>
        <w:t>Zn</w:t>
      </w:r>
      <w:r w:rsidRPr="007A11E7">
        <w:rPr>
          <w:color w:val="auto"/>
          <w:sz w:val="26"/>
          <w:szCs w:val="26"/>
        </w:rPr>
        <w:t xml:space="preserve"> + m</w:t>
      </w:r>
      <w:r w:rsidRPr="007A11E7">
        <w:rPr>
          <w:color w:val="auto"/>
          <w:sz w:val="26"/>
          <w:szCs w:val="26"/>
          <w:vertAlign w:val="subscript"/>
        </w:rPr>
        <w:t>Pb</w:t>
      </w:r>
      <w:r w:rsidRPr="007A11E7">
        <w:rPr>
          <w:color w:val="auto"/>
          <w:sz w:val="26"/>
          <w:szCs w:val="26"/>
        </w:rPr>
        <w:t xml:space="preserve"> = 50 g</w:t>
      </w:r>
      <w:r w:rsidR="001B44DA" w:rsidRPr="007A11E7">
        <w:rPr>
          <w:color w:val="auto"/>
          <w:sz w:val="26"/>
          <w:szCs w:val="26"/>
        </w:rPr>
        <w:t xml:space="preserve"> </w:t>
      </w:r>
      <w:r w:rsidR="001B44DA" w:rsidRPr="007A11E7">
        <w:rPr>
          <w:rFonts w:ascii="Cambria Math" w:eastAsia="Cambria Math" w:hAnsi="Cambria Math" w:cs="Cambria Math"/>
          <w:color w:val="FF0000"/>
          <w:sz w:val="22"/>
          <w:szCs w:val="22"/>
        </w:rPr>
        <w:t>⟹</w:t>
      </w:r>
      <w:r w:rsidR="001B44DA" w:rsidRPr="007A11E7">
        <w:rPr>
          <w:rFonts w:eastAsia="Cambria Math"/>
          <w:color w:val="FF0000"/>
          <w:sz w:val="22"/>
          <w:szCs w:val="22"/>
        </w:rPr>
        <w:t xml:space="preserve"> </w:t>
      </w:r>
      <w:r w:rsidR="001B44DA" w:rsidRPr="007A11E7">
        <w:rPr>
          <w:b/>
          <w:bCs/>
          <w:color w:val="FF0000"/>
          <w:sz w:val="24"/>
          <w:szCs w:val="24"/>
        </w:rPr>
        <w:t xml:space="preserve">Đ </w:t>
      </w:r>
    </w:p>
    <w:p w14:paraId="07CAF603" w14:textId="77777777" w:rsidR="001B44DA" w:rsidRPr="007A11E7" w:rsidRDefault="00961501" w:rsidP="001B44DA">
      <w:pPr>
        <w:spacing w:line="276" w:lineRule="auto"/>
        <w:jc w:val="both"/>
        <w:rPr>
          <w:color w:val="auto"/>
          <w:sz w:val="26"/>
          <w:szCs w:val="26"/>
        </w:rPr>
      </w:pPr>
      <w:r w:rsidRPr="007A11E7">
        <w:rPr>
          <w:rFonts w:eastAsiaTheme="minorHAnsi"/>
          <w:b/>
          <w:bCs/>
          <w:color w:val="auto"/>
          <w:sz w:val="26"/>
          <w:szCs w:val="26"/>
        </w:rPr>
        <w:t>d</w:t>
      </w:r>
      <w:r w:rsidRPr="007A11E7">
        <w:rPr>
          <w:rFonts w:eastAsiaTheme="minorHAnsi"/>
          <w:b/>
          <w:bCs/>
          <w:caps/>
          <w:color w:val="auto"/>
          <w:sz w:val="26"/>
          <w:szCs w:val="26"/>
        </w:rPr>
        <w:t>)</w:t>
      </w:r>
      <w:r w:rsidR="001B44DA" w:rsidRPr="007A11E7">
        <w:rPr>
          <w:rFonts w:eastAsiaTheme="minorHAnsi"/>
          <w:b/>
          <w:bCs/>
          <w:color w:val="auto"/>
          <w:sz w:val="26"/>
          <w:szCs w:val="26"/>
        </w:rPr>
        <w:t xml:space="preserve"> </w:t>
      </w:r>
      <w:r w:rsidR="001B44DA" w:rsidRPr="007A11E7">
        <w:rPr>
          <w:color w:val="auto"/>
          <w:sz w:val="26"/>
          <w:szCs w:val="26"/>
        </w:rPr>
        <w:t>Ta có m</w:t>
      </w:r>
      <w:r w:rsidR="001B44DA" w:rsidRPr="007A11E7">
        <w:rPr>
          <w:color w:val="auto"/>
          <w:sz w:val="26"/>
          <w:szCs w:val="26"/>
          <w:vertAlign w:val="subscript"/>
        </w:rPr>
        <w:t>Zn</w:t>
      </w:r>
      <w:r w:rsidR="001B44DA" w:rsidRPr="007A11E7">
        <w:rPr>
          <w:color w:val="auto"/>
          <w:sz w:val="26"/>
          <w:szCs w:val="26"/>
        </w:rPr>
        <w:t xml:space="preserve"> + m</w:t>
      </w:r>
      <w:r w:rsidR="001B44DA" w:rsidRPr="007A11E7">
        <w:rPr>
          <w:color w:val="auto"/>
          <w:sz w:val="26"/>
          <w:szCs w:val="26"/>
          <w:vertAlign w:val="subscript"/>
        </w:rPr>
        <w:t>Pb</w:t>
      </w:r>
      <w:r w:rsidR="001B44DA" w:rsidRPr="007A11E7">
        <w:rPr>
          <w:color w:val="auto"/>
          <w:sz w:val="26"/>
          <w:szCs w:val="26"/>
        </w:rPr>
        <w:t xml:space="preserve"> = 0,05kg</w:t>
      </w:r>
    </w:p>
    <w:p w14:paraId="104C85B1" w14:textId="77777777" w:rsidR="001B44DA" w:rsidRPr="007A11E7" w:rsidRDefault="001B44DA" w:rsidP="001B44DA">
      <w:pPr>
        <w:pStyle w:val="ListParagraph"/>
        <w:spacing w:after="0" w:line="276" w:lineRule="auto"/>
        <w:ind w:left="0"/>
        <w:jc w:val="both"/>
        <w:rPr>
          <w:rFonts w:ascii="Times New Roman" w:hAnsi="Times New Roman" w:cs="Times New Roman"/>
          <w:sz w:val="26"/>
          <w:szCs w:val="26"/>
        </w:rPr>
      </w:pPr>
      <w:r w:rsidRPr="007A11E7">
        <w:rPr>
          <w:rFonts w:ascii="Times New Roman" w:hAnsi="Times New Roman" w:cs="Times New Roman"/>
          <w:sz w:val="26"/>
          <w:szCs w:val="26"/>
        </w:rPr>
        <w:t>Kết hợp: 44486m</w:t>
      </w:r>
      <w:r w:rsidRPr="007A11E7">
        <w:rPr>
          <w:rFonts w:ascii="Times New Roman" w:hAnsi="Times New Roman" w:cs="Times New Roman"/>
          <w:sz w:val="26"/>
          <w:szCs w:val="26"/>
          <w:vertAlign w:val="subscript"/>
        </w:rPr>
        <w:t>Zn</w:t>
      </w:r>
      <w:r w:rsidRPr="007A11E7">
        <w:rPr>
          <w:rFonts w:ascii="Times New Roman" w:hAnsi="Times New Roman" w:cs="Times New Roman"/>
          <w:sz w:val="26"/>
          <w:szCs w:val="26"/>
        </w:rPr>
        <w:t xml:space="preserve"> + 14868m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1672 + 200 </w:t>
      </w:r>
    </w:p>
    <w:p w14:paraId="674CC914" w14:textId="62B19E68" w:rsidR="001B44DA" w:rsidRPr="007A11E7" w:rsidRDefault="001B44DA" w:rsidP="001B44DA">
      <w:pPr>
        <w:spacing w:line="276" w:lineRule="auto"/>
        <w:rPr>
          <w:color w:val="auto"/>
          <w:sz w:val="26"/>
          <w:szCs w:val="26"/>
        </w:rPr>
      </w:pPr>
      <w:r w:rsidRPr="007A11E7">
        <w:rPr>
          <w:color w:val="auto"/>
          <w:sz w:val="26"/>
          <w:szCs w:val="26"/>
        </w:rPr>
        <w:t>→ m</w:t>
      </w:r>
      <w:r w:rsidRPr="007A11E7">
        <w:rPr>
          <w:color w:val="auto"/>
          <w:sz w:val="26"/>
          <w:szCs w:val="26"/>
          <w:vertAlign w:val="subscript"/>
        </w:rPr>
        <w:t>Zn</w:t>
      </w:r>
      <w:r w:rsidRPr="007A11E7">
        <w:rPr>
          <w:color w:val="auto"/>
          <w:sz w:val="26"/>
          <w:szCs w:val="26"/>
        </w:rPr>
        <w:t>= 0,38kg; m</w:t>
      </w:r>
      <w:r w:rsidRPr="007A11E7">
        <w:rPr>
          <w:color w:val="auto"/>
          <w:sz w:val="26"/>
          <w:szCs w:val="26"/>
          <w:vertAlign w:val="subscript"/>
        </w:rPr>
        <w:t>Pb</w:t>
      </w:r>
      <w:r w:rsidRPr="007A11E7">
        <w:rPr>
          <w:color w:val="auto"/>
          <w:sz w:val="26"/>
          <w:szCs w:val="26"/>
        </w:rPr>
        <w:t xml:space="preserve"> = 0,012kg</w:t>
      </w:r>
    </w:p>
    <w:p w14:paraId="32B57A29" w14:textId="77777777" w:rsidR="001B44DA" w:rsidRPr="007A11E7" w:rsidRDefault="001B44DA" w:rsidP="001B44DA">
      <w:pPr>
        <w:spacing w:line="276" w:lineRule="auto"/>
        <w:jc w:val="both"/>
        <w:rPr>
          <w:color w:val="auto"/>
          <w:sz w:val="26"/>
          <w:szCs w:val="26"/>
        </w:rPr>
      </w:pP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S</w:t>
      </w:r>
    </w:p>
    <w:p w14:paraId="69B0AD05" w14:textId="28C99E35" w:rsidR="001B44DA" w:rsidRPr="007A11E7" w:rsidRDefault="001B44DA" w:rsidP="001B44DA">
      <w:pPr>
        <w:spacing w:line="276" w:lineRule="auto"/>
        <w:rPr>
          <w:rFonts w:eastAsiaTheme="minorHAnsi"/>
          <w:b/>
          <w:bCs/>
          <w:color w:val="auto"/>
          <w:sz w:val="26"/>
          <w:szCs w:val="26"/>
        </w:rPr>
      </w:pPr>
      <w:r w:rsidRPr="007A11E7">
        <w:rPr>
          <w:b/>
          <w:bCs/>
          <w:color w:val="auto"/>
          <w:sz w:val="26"/>
          <w:szCs w:val="26"/>
        </w:rPr>
        <w:t xml:space="preserve">Vì : </w:t>
      </w:r>
    </w:p>
    <w:p w14:paraId="3AF6AA32" w14:textId="77777777" w:rsidR="001B44DA" w:rsidRPr="007A11E7" w:rsidRDefault="00961501" w:rsidP="001B44DA">
      <w:pPr>
        <w:spacing w:line="276" w:lineRule="auto"/>
        <w:rPr>
          <w:i/>
          <w:iCs/>
          <w:color w:val="0070C0"/>
          <w:sz w:val="26"/>
          <w:szCs w:val="26"/>
        </w:rPr>
      </w:pPr>
      <w:r w:rsidRPr="007A11E7">
        <w:rPr>
          <w:i/>
          <w:iCs/>
          <w:color w:val="0070C0"/>
          <w:sz w:val="26"/>
          <w:szCs w:val="26"/>
        </w:rPr>
        <w:t>44486m</w:t>
      </w:r>
      <w:r w:rsidRPr="007A11E7">
        <w:rPr>
          <w:i/>
          <w:iCs/>
          <w:color w:val="0070C0"/>
          <w:sz w:val="26"/>
          <w:szCs w:val="26"/>
          <w:vertAlign w:val="subscript"/>
        </w:rPr>
        <w:t>Zn</w:t>
      </w:r>
      <w:r w:rsidRPr="007A11E7">
        <w:rPr>
          <w:i/>
          <w:iCs/>
          <w:color w:val="0070C0"/>
          <w:sz w:val="26"/>
          <w:szCs w:val="26"/>
        </w:rPr>
        <w:t xml:space="preserve"> + 14868m</w:t>
      </w:r>
      <w:r w:rsidRPr="007A11E7">
        <w:rPr>
          <w:i/>
          <w:iCs/>
          <w:color w:val="0070C0"/>
          <w:sz w:val="26"/>
          <w:szCs w:val="26"/>
          <w:vertAlign w:val="subscript"/>
        </w:rPr>
        <w:t>Pb</w:t>
      </w:r>
      <w:r w:rsidRPr="007A11E7">
        <w:rPr>
          <w:i/>
          <w:iCs/>
          <w:color w:val="0070C0"/>
          <w:sz w:val="26"/>
          <w:szCs w:val="26"/>
        </w:rPr>
        <w:t xml:space="preserve"> = 1672 + 200 </w:t>
      </w:r>
    </w:p>
    <w:p w14:paraId="50F05A8F" w14:textId="77DED74D" w:rsidR="00961501" w:rsidRPr="007A11E7" w:rsidRDefault="00961501" w:rsidP="001B44DA">
      <w:pPr>
        <w:spacing w:line="276" w:lineRule="auto"/>
        <w:rPr>
          <w:i/>
          <w:iCs/>
          <w:color w:val="0070C0"/>
          <w:sz w:val="26"/>
          <w:szCs w:val="26"/>
        </w:rPr>
      </w:pPr>
      <w:r w:rsidRPr="007A11E7">
        <w:rPr>
          <w:i/>
          <w:iCs/>
          <w:color w:val="0070C0"/>
          <w:sz w:val="26"/>
          <w:szCs w:val="26"/>
        </w:rPr>
        <w:t>→ m</w:t>
      </w:r>
      <w:r w:rsidRPr="007A11E7">
        <w:rPr>
          <w:i/>
          <w:iCs/>
          <w:color w:val="0070C0"/>
          <w:sz w:val="26"/>
          <w:szCs w:val="26"/>
          <w:vertAlign w:val="subscript"/>
        </w:rPr>
        <w:t>Zn</w:t>
      </w:r>
      <w:r w:rsidRPr="007A11E7">
        <w:rPr>
          <w:i/>
          <w:iCs/>
          <w:color w:val="0070C0"/>
          <w:sz w:val="26"/>
          <w:szCs w:val="26"/>
        </w:rPr>
        <w:t>= 0,038kg; m</w:t>
      </w:r>
      <w:r w:rsidRPr="007A11E7">
        <w:rPr>
          <w:i/>
          <w:iCs/>
          <w:color w:val="0070C0"/>
          <w:sz w:val="26"/>
          <w:szCs w:val="26"/>
          <w:vertAlign w:val="subscript"/>
        </w:rPr>
        <w:t>Pb</w:t>
      </w:r>
      <w:r w:rsidRPr="007A11E7">
        <w:rPr>
          <w:i/>
          <w:iCs/>
          <w:color w:val="0070C0"/>
          <w:sz w:val="26"/>
          <w:szCs w:val="26"/>
        </w:rPr>
        <w:t xml:space="preserve"> = 0,012kg</w:t>
      </w:r>
    </w:p>
    <w:p w14:paraId="70F39000" w14:textId="77777777" w:rsidR="00954481" w:rsidRPr="007A11E7" w:rsidRDefault="00961501" w:rsidP="001B44DA">
      <w:pPr>
        <w:spacing w:line="276" w:lineRule="auto"/>
        <w:rPr>
          <w:b/>
          <w:bCs/>
          <w:color w:val="auto"/>
          <w:sz w:val="26"/>
          <w:szCs w:val="26"/>
        </w:rPr>
      </w:pPr>
      <w:r w:rsidRPr="007A11E7">
        <w:rPr>
          <w:b/>
          <w:bCs/>
          <w:color w:val="auto"/>
          <w:sz w:val="26"/>
          <w:szCs w:val="26"/>
        </w:rPr>
        <w:t xml:space="preserve">Câu 3. </w:t>
      </w:r>
    </w:p>
    <w:p w14:paraId="3AAEA04C" w14:textId="77777777" w:rsidR="001B44DA" w:rsidRPr="007A11E7" w:rsidRDefault="00961501" w:rsidP="001B44DA">
      <w:pPr>
        <w:spacing w:line="276" w:lineRule="auto"/>
        <w:jc w:val="both"/>
        <w:rPr>
          <w:color w:val="auto"/>
          <w:sz w:val="26"/>
          <w:szCs w:val="26"/>
        </w:rPr>
      </w:pPr>
      <w:r w:rsidRPr="007A11E7">
        <w:rPr>
          <w:rFonts w:eastAsiaTheme="minorHAnsi"/>
          <w:b/>
          <w:bCs/>
          <w:color w:val="auto"/>
          <w:sz w:val="26"/>
          <w:szCs w:val="26"/>
        </w:rPr>
        <w:t>a</w:t>
      </w:r>
      <w:r w:rsidRPr="007A11E7">
        <w:rPr>
          <w:rFonts w:eastAsiaTheme="minorHAnsi"/>
          <w:b/>
          <w:bCs/>
          <w:caps/>
          <w:color w:val="auto"/>
          <w:sz w:val="26"/>
          <w:szCs w:val="26"/>
        </w:rPr>
        <w:t>)</w:t>
      </w:r>
      <w:r w:rsidRPr="007A11E7">
        <w:rPr>
          <w:rFonts w:eastAsiaTheme="minorHAnsi"/>
          <w:b/>
          <w:bCs/>
          <w:color w:val="auto"/>
          <w:sz w:val="26"/>
          <w:szCs w:val="26"/>
        </w:rPr>
        <w:t xml:space="preserve"> </w:t>
      </w:r>
      <w:r w:rsidR="001B44DA" w:rsidRPr="007A11E7">
        <w:rPr>
          <w:color w:val="auto"/>
          <w:sz w:val="26"/>
          <w:szCs w:val="26"/>
        </w:rPr>
        <w:t>Nhiệt lượng tỏa ra:</w:t>
      </w:r>
    </w:p>
    <w:p w14:paraId="4C4337E3" w14:textId="77777777" w:rsidR="001B44DA" w:rsidRPr="007A11E7" w:rsidRDefault="001B44DA" w:rsidP="001B44DA">
      <w:pPr>
        <w:spacing w:line="276" w:lineRule="auto"/>
        <w:jc w:val="both"/>
        <w:rPr>
          <w:color w:val="auto"/>
          <w:sz w:val="26"/>
          <w:szCs w:val="26"/>
        </w:rPr>
      </w:pPr>
      <w:r w:rsidRPr="007A11E7">
        <w:rPr>
          <w:color w:val="auto"/>
          <w:sz w:val="26"/>
          <w:szCs w:val="26"/>
        </w:rPr>
        <w:t>Q</w:t>
      </w:r>
      <w:r w:rsidRPr="007A11E7">
        <w:rPr>
          <w:color w:val="auto"/>
          <w:sz w:val="26"/>
          <w:szCs w:val="26"/>
          <w:vertAlign w:val="subscript"/>
        </w:rPr>
        <w:t>1</w:t>
      </w:r>
      <w:r w:rsidRPr="007A11E7">
        <w:rPr>
          <w:color w:val="auto"/>
          <w:sz w:val="26"/>
          <w:szCs w:val="26"/>
        </w:rPr>
        <w:t xml:space="preserve"> = m</w:t>
      </w:r>
      <w:r w:rsidRPr="007A11E7">
        <w:rPr>
          <w:color w:val="auto"/>
          <w:sz w:val="26"/>
          <w:szCs w:val="26"/>
          <w:vertAlign w:val="subscript"/>
        </w:rPr>
        <w:t>1</w:t>
      </w:r>
      <w:r w:rsidRPr="007A11E7">
        <w:rPr>
          <w:color w:val="auto"/>
          <w:sz w:val="26"/>
          <w:szCs w:val="26"/>
        </w:rPr>
        <w:t>.C</w:t>
      </w:r>
      <w:r w:rsidRPr="007A11E7">
        <w:rPr>
          <w:color w:val="auto"/>
          <w:sz w:val="26"/>
          <w:szCs w:val="26"/>
          <w:vertAlign w:val="subscript"/>
        </w:rPr>
        <w:t>1.</w:t>
      </w:r>
      <w:r w:rsidRPr="007A11E7">
        <w:rPr>
          <w:color w:val="auto"/>
          <w:sz w:val="26"/>
          <w:szCs w:val="26"/>
        </w:rPr>
        <w:t>( t – t</w:t>
      </w:r>
      <w:r w:rsidRPr="007A11E7">
        <w:rPr>
          <w:color w:val="auto"/>
          <w:sz w:val="26"/>
          <w:szCs w:val="26"/>
          <w:vertAlign w:val="subscript"/>
        </w:rPr>
        <w:t>1</w:t>
      </w:r>
      <w:r w:rsidRPr="007A11E7">
        <w:rPr>
          <w:color w:val="auto"/>
          <w:sz w:val="26"/>
          <w:szCs w:val="26"/>
        </w:rPr>
        <w:t>) = 1.2.10</w:t>
      </w:r>
      <w:r w:rsidRPr="007A11E7">
        <w:rPr>
          <w:color w:val="auto"/>
          <w:sz w:val="26"/>
          <w:szCs w:val="26"/>
          <w:vertAlign w:val="superscript"/>
        </w:rPr>
        <w:t>3</w:t>
      </w:r>
      <w:r w:rsidRPr="007A11E7">
        <w:rPr>
          <w:color w:val="auto"/>
          <w:sz w:val="26"/>
          <w:szCs w:val="26"/>
        </w:rPr>
        <w:t xml:space="preserve"> (6 − t) = 12.10</w:t>
      </w:r>
      <w:r w:rsidRPr="007A11E7">
        <w:rPr>
          <w:color w:val="auto"/>
          <w:sz w:val="26"/>
          <w:szCs w:val="26"/>
          <w:vertAlign w:val="superscript"/>
        </w:rPr>
        <w:t>3</w:t>
      </w:r>
      <w:r w:rsidRPr="007A11E7">
        <w:rPr>
          <w:color w:val="auto"/>
          <w:sz w:val="26"/>
          <w:szCs w:val="26"/>
        </w:rPr>
        <w:t xml:space="preserve"> − 12.10</w:t>
      </w:r>
      <w:r w:rsidRPr="007A11E7">
        <w:rPr>
          <w:color w:val="auto"/>
          <w:sz w:val="26"/>
          <w:szCs w:val="26"/>
          <w:vertAlign w:val="superscript"/>
        </w:rPr>
        <w:t>3</w:t>
      </w:r>
      <w:r w:rsidRPr="007A11E7">
        <w:rPr>
          <w:color w:val="auto"/>
          <w:sz w:val="26"/>
          <w:szCs w:val="26"/>
        </w:rPr>
        <w:t xml:space="preserve">t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S</w:t>
      </w:r>
    </w:p>
    <w:p w14:paraId="13D60B6D" w14:textId="49C3E332" w:rsidR="001B44DA" w:rsidRPr="007A11E7" w:rsidRDefault="001B44DA" w:rsidP="001B44DA">
      <w:pPr>
        <w:spacing w:line="276" w:lineRule="auto"/>
        <w:rPr>
          <w:rFonts w:eastAsiaTheme="minorHAnsi"/>
          <w:b/>
          <w:bCs/>
          <w:color w:val="auto"/>
          <w:sz w:val="26"/>
          <w:szCs w:val="26"/>
        </w:rPr>
      </w:pPr>
    </w:p>
    <w:p w14:paraId="3F68C4F7" w14:textId="3F4653C2" w:rsidR="001B44DA" w:rsidRPr="007A11E7" w:rsidRDefault="001B44DA" w:rsidP="001B44DA">
      <w:pPr>
        <w:spacing w:line="276" w:lineRule="auto"/>
        <w:rPr>
          <w:rFonts w:eastAsiaTheme="minorHAnsi"/>
          <w:b/>
          <w:bCs/>
          <w:color w:val="auto"/>
          <w:sz w:val="26"/>
          <w:szCs w:val="26"/>
        </w:rPr>
      </w:pPr>
      <w:r w:rsidRPr="007A11E7">
        <w:rPr>
          <w:b/>
          <w:bCs/>
          <w:color w:val="auto"/>
          <w:sz w:val="26"/>
          <w:szCs w:val="26"/>
        </w:rPr>
        <w:lastRenderedPageBreak/>
        <w:t xml:space="preserve">Vì : </w:t>
      </w:r>
    </w:p>
    <w:p w14:paraId="2FCF0840" w14:textId="5B895AAF" w:rsidR="00961501" w:rsidRPr="007A11E7" w:rsidRDefault="00961501" w:rsidP="001B44DA">
      <w:pPr>
        <w:spacing w:line="276" w:lineRule="auto"/>
        <w:rPr>
          <w:i/>
          <w:iCs/>
          <w:color w:val="0070C0"/>
          <w:sz w:val="26"/>
          <w:szCs w:val="26"/>
        </w:rPr>
      </w:pPr>
      <w:r w:rsidRPr="007A11E7">
        <w:rPr>
          <w:i/>
          <w:iCs/>
          <w:color w:val="0070C0"/>
          <w:sz w:val="26"/>
          <w:szCs w:val="26"/>
        </w:rPr>
        <w:t>Q</w:t>
      </w:r>
      <w:r w:rsidRPr="007A11E7">
        <w:rPr>
          <w:i/>
          <w:iCs/>
          <w:color w:val="0070C0"/>
          <w:sz w:val="26"/>
          <w:szCs w:val="26"/>
          <w:vertAlign w:val="subscript"/>
        </w:rPr>
        <w:t>1</w:t>
      </w:r>
      <w:r w:rsidRPr="007A11E7">
        <w:rPr>
          <w:i/>
          <w:iCs/>
          <w:color w:val="0070C0"/>
          <w:sz w:val="26"/>
          <w:szCs w:val="26"/>
        </w:rPr>
        <w:t xml:space="preserve"> = m</w:t>
      </w:r>
      <w:r w:rsidRPr="007A11E7">
        <w:rPr>
          <w:i/>
          <w:iCs/>
          <w:color w:val="0070C0"/>
          <w:sz w:val="26"/>
          <w:szCs w:val="26"/>
          <w:vertAlign w:val="subscript"/>
        </w:rPr>
        <w:t>1</w:t>
      </w:r>
      <w:r w:rsidRPr="007A11E7">
        <w:rPr>
          <w:i/>
          <w:iCs/>
          <w:color w:val="0070C0"/>
          <w:sz w:val="26"/>
          <w:szCs w:val="26"/>
        </w:rPr>
        <w:t>.C</w:t>
      </w:r>
      <w:r w:rsidRPr="007A11E7">
        <w:rPr>
          <w:i/>
          <w:iCs/>
          <w:color w:val="0070C0"/>
          <w:sz w:val="26"/>
          <w:szCs w:val="26"/>
          <w:vertAlign w:val="subscript"/>
        </w:rPr>
        <w:t>1.</w:t>
      </w:r>
      <w:r w:rsidRPr="007A11E7">
        <w:rPr>
          <w:i/>
          <w:iCs/>
          <w:color w:val="0070C0"/>
          <w:sz w:val="26"/>
          <w:szCs w:val="26"/>
        </w:rPr>
        <w:t>( t – t</w:t>
      </w:r>
      <w:r w:rsidRPr="007A11E7">
        <w:rPr>
          <w:i/>
          <w:iCs/>
          <w:color w:val="0070C0"/>
          <w:sz w:val="26"/>
          <w:szCs w:val="26"/>
          <w:vertAlign w:val="subscript"/>
        </w:rPr>
        <w:t>1</w:t>
      </w:r>
      <w:r w:rsidRPr="007A11E7">
        <w:rPr>
          <w:i/>
          <w:iCs/>
          <w:color w:val="0070C0"/>
          <w:sz w:val="26"/>
          <w:szCs w:val="26"/>
        </w:rPr>
        <w:t>) = 1.2.10</w:t>
      </w:r>
      <w:r w:rsidRPr="007A11E7">
        <w:rPr>
          <w:i/>
          <w:iCs/>
          <w:color w:val="0070C0"/>
          <w:sz w:val="26"/>
          <w:szCs w:val="26"/>
          <w:vertAlign w:val="superscript"/>
        </w:rPr>
        <w:t>3</w:t>
      </w:r>
      <w:r w:rsidRPr="007A11E7">
        <w:rPr>
          <w:i/>
          <w:iCs/>
          <w:color w:val="0070C0"/>
          <w:sz w:val="26"/>
          <w:szCs w:val="26"/>
        </w:rPr>
        <w:t xml:space="preserve"> (t − 6) = 2.10</w:t>
      </w:r>
      <w:r w:rsidRPr="007A11E7">
        <w:rPr>
          <w:i/>
          <w:iCs/>
          <w:color w:val="0070C0"/>
          <w:sz w:val="26"/>
          <w:szCs w:val="26"/>
          <w:vertAlign w:val="superscript"/>
        </w:rPr>
        <w:t>3</w:t>
      </w:r>
      <w:r w:rsidRPr="007A11E7">
        <w:rPr>
          <w:i/>
          <w:iCs/>
          <w:color w:val="0070C0"/>
          <w:sz w:val="26"/>
          <w:szCs w:val="26"/>
        </w:rPr>
        <w:t>t −12.10</w:t>
      </w:r>
      <w:r w:rsidRPr="007A11E7">
        <w:rPr>
          <w:i/>
          <w:iCs/>
          <w:color w:val="0070C0"/>
          <w:sz w:val="26"/>
          <w:szCs w:val="26"/>
          <w:vertAlign w:val="superscript"/>
        </w:rPr>
        <w:t>3</w:t>
      </w:r>
      <w:r w:rsidRPr="007A11E7">
        <w:rPr>
          <w:i/>
          <w:iCs/>
          <w:color w:val="0070C0"/>
          <w:sz w:val="26"/>
          <w:szCs w:val="26"/>
        </w:rPr>
        <w:t xml:space="preserve"> </w:t>
      </w:r>
    </w:p>
    <w:p w14:paraId="170B293A" w14:textId="77777777" w:rsidR="001B44DA" w:rsidRPr="007A11E7" w:rsidRDefault="00961501" w:rsidP="001B44DA">
      <w:pPr>
        <w:pStyle w:val="ListParagraph"/>
        <w:spacing w:after="0" w:line="276" w:lineRule="auto"/>
        <w:ind w:left="0"/>
        <w:rPr>
          <w:rFonts w:ascii="Times New Roman" w:hAnsi="Times New Roman" w:cs="Times New Roman"/>
          <w:sz w:val="26"/>
          <w:szCs w:val="26"/>
        </w:rPr>
      </w:pPr>
      <w:r w:rsidRPr="007A11E7">
        <w:rPr>
          <w:rFonts w:ascii="Times New Roman" w:hAnsi="Times New Roman" w:cs="Times New Roman"/>
          <w:b/>
          <w:bCs/>
          <w:sz w:val="26"/>
          <w:szCs w:val="26"/>
        </w:rPr>
        <w:t>b</w:t>
      </w:r>
      <w:r w:rsidRPr="007A11E7">
        <w:rPr>
          <w:rFonts w:ascii="Times New Roman" w:hAnsi="Times New Roman" w:cs="Times New Roman"/>
          <w:b/>
          <w:bCs/>
          <w:caps/>
          <w:sz w:val="26"/>
          <w:szCs w:val="26"/>
        </w:rPr>
        <w:t>)</w:t>
      </w:r>
      <w:r w:rsidR="001B44DA" w:rsidRPr="007A11E7">
        <w:rPr>
          <w:rFonts w:ascii="Times New Roman" w:hAnsi="Times New Roman" w:cs="Times New Roman"/>
          <w:b/>
          <w:bCs/>
          <w:sz w:val="26"/>
          <w:szCs w:val="26"/>
        </w:rPr>
        <w:t xml:space="preserve"> </w:t>
      </w: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 10.4.10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(t + 40 ) = 40.10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 + 160.10</w:t>
      </w:r>
      <w:r w:rsidRPr="007A11E7">
        <w:rPr>
          <w:rFonts w:ascii="Times New Roman" w:hAnsi="Times New Roman" w:cs="Times New Roman"/>
          <w:sz w:val="26"/>
          <w:szCs w:val="26"/>
          <w:vertAlign w:val="superscript"/>
        </w:rPr>
        <w:t>4</w:t>
      </w:r>
      <w:r w:rsidRPr="007A11E7">
        <w:rPr>
          <w:rFonts w:ascii="Times New Roman" w:hAnsi="Times New Roman" w:cs="Times New Roman"/>
          <w:sz w:val="26"/>
          <w:szCs w:val="26"/>
        </w:rPr>
        <w:t xml:space="preserve"> </w:t>
      </w:r>
      <w:r w:rsidR="001B44DA" w:rsidRPr="007A11E7">
        <w:rPr>
          <w:rFonts w:ascii="Cambria Math" w:eastAsia="Cambria Math" w:hAnsi="Cambria Math" w:cs="Cambria Math"/>
          <w:color w:val="FF0000"/>
        </w:rPr>
        <w:t>⟹</w:t>
      </w:r>
      <w:r w:rsidR="001B44DA" w:rsidRPr="007A11E7">
        <w:rPr>
          <w:rFonts w:ascii="Times New Roman" w:eastAsia="Cambria Math" w:hAnsi="Times New Roman" w:cs="Times New Roman"/>
          <w:color w:val="FF0000"/>
        </w:rPr>
        <w:t xml:space="preserve"> </w:t>
      </w:r>
      <w:r w:rsidR="001B44DA" w:rsidRPr="007A11E7">
        <w:rPr>
          <w:rFonts w:ascii="Times New Roman" w:hAnsi="Times New Roman" w:cs="Times New Roman"/>
          <w:b/>
          <w:bCs/>
          <w:color w:val="FF0000"/>
          <w:sz w:val="24"/>
          <w:szCs w:val="24"/>
        </w:rPr>
        <w:t>Đ</w:t>
      </w:r>
    </w:p>
    <w:p w14:paraId="347C5319" w14:textId="22395D67" w:rsidR="00961501" w:rsidRPr="007A11E7" w:rsidRDefault="00961501" w:rsidP="00954481">
      <w:pPr>
        <w:spacing w:line="276" w:lineRule="auto"/>
        <w:rPr>
          <w:color w:val="auto"/>
          <w:sz w:val="26"/>
          <w:szCs w:val="26"/>
        </w:rPr>
      </w:pPr>
    </w:p>
    <w:p w14:paraId="5B241111" w14:textId="77777777" w:rsidR="001B44DA" w:rsidRPr="007A11E7" w:rsidRDefault="00961501" w:rsidP="001B44DA">
      <w:pPr>
        <w:pStyle w:val="ListParagraph"/>
        <w:spacing w:after="0" w:line="276" w:lineRule="auto"/>
        <w:ind w:left="0"/>
        <w:rPr>
          <w:rFonts w:ascii="Times New Roman" w:hAnsi="Times New Roman" w:cs="Times New Roman"/>
          <w:sz w:val="26"/>
          <w:szCs w:val="26"/>
        </w:rPr>
      </w:pPr>
      <w:r w:rsidRPr="007A11E7">
        <w:rPr>
          <w:rFonts w:ascii="Times New Roman" w:hAnsi="Times New Roman" w:cs="Times New Roman"/>
          <w:b/>
          <w:bCs/>
          <w:sz w:val="26"/>
          <w:szCs w:val="26"/>
        </w:rPr>
        <w:t>c</w:t>
      </w:r>
      <w:r w:rsidRPr="007A11E7">
        <w:rPr>
          <w:rFonts w:ascii="Times New Roman" w:hAnsi="Times New Roman" w:cs="Times New Roman"/>
          <w:b/>
          <w:bCs/>
          <w:caps/>
          <w:sz w:val="26"/>
          <w:szCs w:val="26"/>
        </w:rPr>
        <w:t>)</w:t>
      </w:r>
      <w:r w:rsidR="001B44DA" w:rsidRPr="007A11E7">
        <w:rPr>
          <w:rFonts w:ascii="Times New Roman" w:hAnsi="Times New Roman" w:cs="Times New Roman"/>
          <w:b/>
          <w:bCs/>
          <w:sz w:val="26"/>
          <w:szCs w:val="26"/>
        </w:rPr>
        <w:t xml:space="preserve"> </w:t>
      </w: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 5.2.10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(t − 60 ) = 10.10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 − 60.10</w:t>
      </w:r>
      <w:r w:rsidRPr="007A11E7">
        <w:rPr>
          <w:rFonts w:ascii="Times New Roman" w:hAnsi="Times New Roman" w:cs="Times New Roman"/>
          <w:sz w:val="26"/>
          <w:szCs w:val="26"/>
          <w:vertAlign w:val="superscript"/>
        </w:rPr>
        <w:t>4</w:t>
      </w:r>
      <w:r w:rsidR="001B44DA" w:rsidRPr="007A11E7">
        <w:rPr>
          <w:rFonts w:ascii="Cambria Math" w:eastAsia="Cambria Math" w:hAnsi="Cambria Math" w:cs="Cambria Math"/>
          <w:color w:val="FF0000"/>
        </w:rPr>
        <w:t>⟹</w:t>
      </w:r>
      <w:r w:rsidR="001B44DA" w:rsidRPr="007A11E7">
        <w:rPr>
          <w:rFonts w:ascii="Times New Roman" w:eastAsia="Cambria Math" w:hAnsi="Times New Roman" w:cs="Times New Roman"/>
          <w:color w:val="FF0000"/>
        </w:rPr>
        <w:t xml:space="preserve"> </w:t>
      </w:r>
      <w:r w:rsidR="001B44DA" w:rsidRPr="007A11E7">
        <w:rPr>
          <w:rFonts w:ascii="Times New Roman" w:hAnsi="Times New Roman" w:cs="Times New Roman"/>
          <w:b/>
          <w:bCs/>
          <w:color w:val="FF0000"/>
          <w:sz w:val="24"/>
          <w:szCs w:val="24"/>
        </w:rPr>
        <w:t>Đ</w:t>
      </w:r>
    </w:p>
    <w:p w14:paraId="208CA360" w14:textId="11AF9EC8" w:rsidR="00961501" w:rsidRPr="007A11E7" w:rsidRDefault="00961501" w:rsidP="001B44DA">
      <w:pPr>
        <w:spacing w:line="276" w:lineRule="auto"/>
        <w:rPr>
          <w:color w:val="auto"/>
          <w:sz w:val="26"/>
          <w:szCs w:val="26"/>
        </w:rPr>
      </w:pPr>
    </w:p>
    <w:p w14:paraId="3ADE8833" w14:textId="77777777" w:rsidR="001B44DA" w:rsidRPr="007A11E7" w:rsidRDefault="00961501" w:rsidP="001B44DA">
      <w:pPr>
        <w:spacing w:line="276" w:lineRule="auto"/>
        <w:jc w:val="both"/>
        <w:rPr>
          <w:color w:val="auto"/>
          <w:sz w:val="26"/>
          <w:szCs w:val="26"/>
        </w:rPr>
      </w:pPr>
      <w:r w:rsidRPr="007A11E7">
        <w:rPr>
          <w:rFonts w:eastAsiaTheme="minorHAnsi"/>
          <w:b/>
          <w:bCs/>
          <w:color w:val="auto"/>
          <w:sz w:val="26"/>
          <w:szCs w:val="26"/>
        </w:rPr>
        <w:t>d</w:t>
      </w:r>
      <w:r w:rsidRPr="007A11E7">
        <w:rPr>
          <w:rFonts w:eastAsiaTheme="minorHAnsi"/>
          <w:b/>
          <w:bCs/>
          <w:caps/>
          <w:color w:val="auto"/>
          <w:sz w:val="26"/>
          <w:szCs w:val="26"/>
        </w:rPr>
        <w:t>)</w:t>
      </w:r>
      <w:r w:rsidR="001B44DA" w:rsidRPr="007A11E7">
        <w:rPr>
          <w:rFonts w:eastAsiaTheme="minorHAnsi"/>
          <w:b/>
          <w:bCs/>
          <w:color w:val="auto"/>
          <w:sz w:val="26"/>
          <w:szCs w:val="26"/>
        </w:rPr>
        <w:t xml:space="preserve"> </w:t>
      </w:r>
      <w:r w:rsidR="001B44DA" w:rsidRPr="007A11E7">
        <w:rPr>
          <w:color w:val="auto"/>
          <w:sz w:val="26"/>
          <w:szCs w:val="26"/>
        </w:rPr>
        <w:t>Khi cân bằng nhiệt: Q</w:t>
      </w:r>
      <w:r w:rsidR="001B44DA" w:rsidRPr="007A11E7">
        <w:rPr>
          <w:color w:val="auto"/>
          <w:sz w:val="26"/>
          <w:szCs w:val="26"/>
          <w:vertAlign w:val="subscript"/>
        </w:rPr>
        <w:t>tỏa</w:t>
      </w:r>
      <w:r w:rsidR="001B44DA" w:rsidRPr="007A11E7">
        <w:rPr>
          <w:color w:val="auto"/>
          <w:sz w:val="26"/>
          <w:szCs w:val="26"/>
        </w:rPr>
        <w:t xml:space="preserve"> = Q</w:t>
      </w:r>
      <w:r w:rsidR="001B44DA" w:rsidRPr="007A11E7">
        <w:rPr>
          <w:color w:val="auto"/>
          <w:sz w:val="26"/>
          <w:szCs w:val="26"/>
          <w:vertAlign w:val="subscript"/>
        </w:rPr>
        <w:t>thu</w:t>
      </w:r>
      <w:r w:rsidR="001B44DA" w:rsidRPr="007A11E7">
        <w:rPr>
          <w:color w:val="auto"/>
          <w:sz w:val="26"/>
          <w:szCs w:val="26"/>
        </w:rPr>
        <w:t xml:space="preserve"> </w:t>
      </w:r>
    </w:p>
    <w:p w14:paraId="061BE446" w14:textId="77777777" w:rsidR="001B44DA" w:rsidRPr="007A11E7" w:rsidRDefault="001B44DA" w:rsidP="001B44DA">
      <w:pPr>
        <w:spacing w:line="276" w:lineRule="auto"/>
        <w:rPr>
          <w:color w:val="auto"/>
          <w:sz w:val="26"/>
          <w:szCs w:val="26"/>
        </w:rPr>
      </w:pPr>
      <w:r w:rsidRPr="007A11E7">
        <w:rPr>
          <w:color w:val="auto"/>
          <w:sz w:val="26"/>
          <w:szCs w:val="26"/>
        </w:rPr>
        <w:t>→12.10</w:t>
      </w:r>
      <w:r w:rsidRPr="007A11E7">
        <w:rPr>
          <w:color w:val="auto"/>
          <w:sz w:val="26"/>
          <w:szCs w:val="26"/>
          <w:vertAlign w:val="superscript"/>
        </w:rPr>
        <w:t>3</w:t>
      </w:r>
      <w:r w:rsidRPr="007A11E7">
        <w:rPr>
          <w:color w:val="auto"/>
          <w:sz w:val="26"/>
          <w:szCs w:val="26"/>
        </w:rPr>
        <w:t>− 2.10</w:t>
      </w:r>
      <w:r w:rsidRPr="007A11E7">
        <w:rPr>
          <w:color w:val="auto"/>
          <w:sz w:val="26"/>
          <w:szCs w:val="26"/>
          <w:vertAlign w:val="superscript"/>
        </w:rPr>
        <w:t>3</w:t>
      </w:r>
      <w:r w:rsidRPr="007A11E7">
        <w:rPr>
          <w:color w:val="auto"/>
          <w:sz w:val="26"/>
          <w:szCs w:val="26"/>
        </w:rPr>
        <w:t>t + 40.10</w:t>
      </w:r>
      <w:r w:rsidRPr="007A11E7">
        <w:rPr>
          <w:color w:val="auto"/>
          <w:sz w:val="26"/>
          <w:szCs w:val="26"/>
          <w:vertAlign w:val="superscript"/>
        </w:rPr>
        <w:t>3</w:t>
      </w:r>
      <w:r w:rsidRPr="007A11E7">
        <w:rPr>
          <w:color w:val="auto"/>
          <w:sz w:val="26"/>
          <w:szCs w:val="26"/>
        </w:rPr>
        <w:t>t + 160.10</w:t>
      </w:r>
      <w:r w:rsidRPr="007A11E7">
        <w:rPr>
          <w:color w:val="auto"/>
          <w:sz w:val="26"/>
          <w:szCs w:val="26"/>
          <w:vertAlign w:val="superscript"/>
        </w:rPr>
        <w:t>4</w:t>
      </w:r>
      <w:r w:rsidRPr="007A11E7">
        <w:rPr>
          <w:color w:val="auto"/>
          <w:sz w:val="26"/>
          <w:szCs w:val="26"/>
        </w:rPr>
        <w:t xml:space="preserve"> + 10.10</w:t>
      </w:r>
      <w:r w:rsidRPr="007A11E7">
        <w:rPr>
          <w:color w:val="auto"/>
          <w:sz w:val="26"/>
          <w:szCs w:val="26"/>
          <w:vertAlign w:val="superscript"/>
        </w:rPr>
        <w:t>3</w:t>
      </w:r>
      <w:r w:rsidRPr="007A11E7">
        <w:rPr>
          <w:color w:val="auto"/>
          <w:sz w:val="26"/>
          <w:szCs w:val="26"/>
        </w:rPr>
        <w:t>t − 60.10</w:t>
      </w:r>
      <w:r w:rsidRPr="007A11E7">
        <w:rPr>
          <w:color w:val="auto"/>
          <w:sz w:val="26"/>
          <w:szCs w:val="26"/>
          <w:vertAlign w:val="superscript"/>
        </w:rPr>
        <w:t>4</w:t>
      </w:r>
      <w:r w:rsidRPr="007A11E7">
        <w:rPr>
          <w:color w:val="auto"/>
          <w:sz w:val="26"/>
          <w:szCs w:val="26"/>
        </w:rPr>
        <w:t xml:space="preserve"> = 0 </w:t>
      </w:r>
    </w:p>
    <w:p w14:paraId="2A5285AA" w14:textId="63EB9B1D" w:rsidR="001B44DA" w:rsidRPr="007A11E7" w:rsidRDefault="001B44DA" w:rsidP="001B44DA">
      <w:pPr>
        <w:spacing w:line="276" w:lineRule="auto"/>
        <w:jc w:val="both"/>
        <w:rPr>
          <w:color w:val="auto"/>
          <w:sz w:val="26"/>
          <w:szCs w:val="26"/>
        </w:rPr>
      </w:pPr>
      <w:r w:rsidRPr="007A11E7">
        <w:rPr>
          <w:color w:val="auto"/>
          <w:sz w:val="26"/>
          <w:szCs w:val="26"/>
        </w:rPr>
        <w:t xml:space="preserve">→ Nhiệt độ khi cân bằng t = − 19,5°C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S</w:t>
      </w:r>
    </w:p>
    <w:p w14:paraId="667BDBD8" w14:textId="6DD42E95" w:rsidR="001B44DA" w:rsidRPr="007A11E7" w:rsidRDefault="001B44DA" w:rsidP="001B44DA">
      <w:pPr>
        <w:spacing w:line="276" w:lineRule="auto"/>
        <w:rPr>
          <w:rFonts w:eastAsiaTheme="minorHAnsi"/>
          <w:b/>
          <w:bCs/>
          <w:color w:val="auto"/>
          <w:sz w:val="26"/>
          <w:szCs w:val="26"/>
        </w:rPr>
      </w:pPr>
      <w:r w:rsidRPr="007A11E7">
        <w:rPr>
          <w:b/>
          <w:bCs/>
          <w:color w:val="auto"/>
          <w:sz w:val="26"/>
          <w:szCs w:val="26"/>
        </w:rPr>
        <w:t xml:space="preserve">Vì : </w:t>
      </w:r>
    </w:p>
    <w:p w14:paraId="4E6463AE" w14:textId="1A397BE3" w:rsidR="00961501" w:rsidRPr="007A11E7" w:rsidRDefault="00961501" w:rsidP="001B44DA">
      <w:pPr>
        <w:spacing w:line="276" w:lineRule="auto"/>
        <w:rPr>
          <w:i/>
          <w:iCs/>
          <w:color w:val="0070C0"/>
          <w:sz w:val="26"/>
          <w:szCs w:val="26"/>
        </w:rPr>
      </w:pPr>
      <w:r w:rsidRPr="007A11E7">
        <w:rPr>
          <w:i/>
          <w:iCs/>
          <w:color w:val="0070C0"/>
          <w:sz w:val="26"/>
          <w:szCs w:val="26"/>
        </w:rPr>
        <w:t>Q</w:t>
      </w:r>
      <w:r w:rsidRPr="007A11E7">
        <w:rPr>
          <w:i/>
          <w:iCs/>
          <w:color w:val="0070C0"/>
          <w:sz w:val="26"/>
          <w:szCs w:val="26"/>
          <w:vertAlign w:val="subscript"/>
        </w:rPr>
        <w:t>tỏa</w:t>
      </w:r>
      <w:r w:rsidRPr="007A11E7">
        <w:rPr>
          <w:i/>
          <w:iCs/>
          <w:color w:val="0070C0"/>
          <w:sz w:val="26"/>
          <w:szCs w:val="26"/>
        </w:rPr>
        <w:t xml:space="preserve"> = Q</w:t>
      </w:r>
      <w:r w:rsidRPr="007A11E7">
        <w:rPr>
          <w:i/>
          <w:iCs/>
          <w:color w:val="0070C0"/>
          <w:sz w:val="26"/>
          <w:szCs w:val="26"/>
          <w:vertAlign w:val="subscript"/>
        </w:rPr>
        <w:t>thu</w:t>
      </w:r>
      <w:r w:rsidRPr="007A11E7">
        <w:rPr>
          <w:i/>
          <w:iCs/>
          <w:color w:val="0070C0"/>
          <w:sz w:val="26"/>
          <w:szCs w:val="26"/>
        </w:rPr>
        <w:t xml:space="preserve"> →2.10</w:t>
      </w:r>
      <w:r w:rsidRPr="007A11E7">
        <w:rPr>
          <w:i/>
          <w:iCs/>
          <w:color w:val="0070C0"/>
          <w:sz w:val="26"/>
          <w:szCs w:val="26"/>
          <w:vertAlign w:val="superscript"/>
        </w:rPr>
        <w:t>3</w:t>
      </w:r>
      <w:r w:rsidRPr="007A11E7">
        <w:rPr>
          <w:i/>
          <w:iCs/>
          <w:color w:val="0070C0"/>
          <w:sz w:val="26"/>
          <w:szCs w:val="26"/>
        </w:rPr>
        <w:t>t −12.10</w:t>
      </w:r>
      <w:r w:rsidRPr="007A11E7">
        <w:rPr>
          <w:i/>
          <w:iCs/>
          <w:color w:val="0070C0"/>
          <w:sz w:val="26"/>
          <w:szCs w:val="26"/>
          <w:vertAlign w:val="superscript"/>
        </w:rPr>
        <w:t>3</w:t>
      </w:r>
      <w:r w:rsidRPr="007A11E7">
        <w:rPr>
          <w:i/>
          <w:iCs/>
          <w:color w:val="0070C0"/>
          <w:sz w:val="26"/>
          <w:szCs w:val="26"/>
        </w:rPr>
        <w:t xml:space="preserve"> + 40.10</w:t>
      </w:r>
      <w:r w:rsidRPr="007A11E7">
        <w:rPr>
          <w:i/>
          <w:iCs/>
          <w:color w:val="0070C0"/>
          <w:sz w:val="26"/>
          <w:szCs w:val="26"/>
          <w:vertAlign w:val="superscript"/>
        </w:rPr>
        <w:t>3</w:t>
      </w:r>
      <w:r w:rsidRPr="007A11E7">
        <w:rPr>
          <w:i/>
          <w:iCs/>
          <w:color w:val="0070C0"/>
          <w:sz w:val="26"/>
          <w:szCs w:val="26"/>
        </w:rPr>
        <w:t>t + 160.10</w:t>
      </w:r>
      <w:r w:rsidRPr="007A11E7">
        <w:rPr>
          <w:i/>
          <w:iCs/>
          <w:color w:val="0070C0"/>
          <w:sz w:val="26"/>
          <w:szCs w:val="26"/>
          <w:vertAlign w:val="superscript"/>
        </w:rPr>
        <w:t>4</w:t>
      </w:r>
      <w:r w:rsidRPr="007A11E7">
        <w:rPr>
          <w:i/>
          <w:iCs/>
          <w:color w:val="0070C0"/>
          <w:sz w:val="26"/>
          <w:szCs w:val="26"/>
        </w:rPr>
        <w:t xml:space="preserve"> + 10.10</w:t>
      </w:r>
      <w:r w:rsidRPr="007A11E7">
        <w:rPr>
          <w:i/>
          <w:iCs/>
          <w:color w:val="0070C0"/>
          <w:sz w:val="26"/>
          <w:szCs w:val="26"/>
          <w:vertAlign w:val="superscript"/>
        </w:rPr>
        <w:t>3</w:t>
      </w:r>
      <w:r w:rsidRPr="007A11E7">
        <w:rPr>
          <w:i/>
          <w:iCs/>
          <w:color w:val="0070C0"/>
          <w:sz w:val="26"/>
          <w:szCs w:val="26"/>
        </w:rPr>
        <w:t>t − 60.10</w:t>
      </w:r>
      <w:r w:rsidRPr="007A11E7">
        <w:rPr>
          <w:i/>
          <w:iCs/>
          <w:color w:val="0070C0"/>
          <w:sz w:val="26"/>
          <w:szCs w:val="26"/>
          <w:vertAlign w:val="superscript"/>
        </w:rPr>
        <w:t>4</w:t>
      </w:r>
      <w:r w:rsidRPr="007A11E7">
        <w:rPr>
          <w:i/>
          <w:iCs/>
          <w:color w:val="0070C0"/>
          <w:sz w:val="26"/>
          <w:szCs w:val="26"/>
        </w:rPr>
        <w:t xml:space="preserve"> = 0 </w:t>
      </w:r>
    </w:p>
    <w:p w14:paraId="7C50E0D3" w14:textId="77777777" w:rsidR="00961501" w:rsidRPr="007A11E7" w:rsidRDefault="00961501" w:rsidP="001B44DA">
      <w:pPr>
        <w:spacing w:line="276" w:lineRule="auto"/>
        <w:jc w:val="center"/>
        <w:rPr>
          <w:i/>
          <w:iCs/>
          <w:color w:val="0070C0"/>
          <w:sz w:val="26"/>
          <w:szCs w:val="26"/>
        </w:rPr>
      </w:pPr>
      <w:r w:rsidRPr="007A11E7">
        <w:rPr>
          <w:i/>
          <w:iCs/>
          <w:color w:val="0070C0"/>
          <w:sz w:val="26"/>
          <w:szCs w:val="26"/>
        </w:rPr>
        <w:t>→ t = − 19°C</w:t>
      </w:r>
    </w:p>
    <w:p w14:paraId="0C7ACB3D" w14:textId="77777777" w:rsidR="00954481" w:rsidRPr="007A11E7" w:rsidRDefault="00961501" w:rsidP="00954481">
      <w:pPr>
        <w:spacing w:line="276" w:lineRule="auto"/>
        <w:rPr>
          <w:b/>
          <w:bCs/>
          <w:color w:val="auto"/>
          <w:sz w:val="26"/>
          <w:szCs w:val="26"/>
        </w:rPr>
      </w:pPr>
      <w:r w:rsidRPr="007A11E7">
        <w:rPr>
          <w:b/>
          <w:bCs/>
          <w:color w:val="auto"/>
          <w:sz w:val="26"/>
          <w:szCs w:val="26"/>
        </w:rPr>
        <w:t xml:space="preserve">Câu 4.  </w:t>
      </w:r>
    </w:p>
    <w:p w14:paraId="452E7B9B" w14:textId="48AF95F0" w:rsidR="00B44D0B" w:rsidRPr="007A11E7" w:rsidRDefault="00B44D0B" w:rsidP="00B44D0B">
      <w:pPr>
        <w:spacing w:line="276" w:lineRule="auto"/>
        <w:jc w:val="both"/>
        <w:rPr>
          <w:color w:val="auto"/>
          <w:sz w:val="26"/>
          <w:szCs w:val="26"/>
        </w:rPr>
      </w:pPr>
      <w:r w:rsidRPr="007A11E7">
        <w:rPr>
          <w:rFonts w:eastAsiaTheme="minorHAnsi"/>
          <w:b/>
          <w:color w:val="auto"/>
          <w:sz w:val="26"/>
          <w:szCs w:val="26"/>
        </w:rPr>
        <w:t xml:space="preserve">a) </w:t>
      </w:r>
      <w:r w:rsidRPr="007A11E7">
        <w:rPr>
          <w:color w:val="auto"/>
          <w:sz w:val="26"/>
          <w:szCs w:val="26"/>
          <w:shd w:val="clear" w:color="auto" w:fill="FFFFFF"/>
        </w:rPr>
        <w:t xml:space="preserve">Để làm nóng 1 miếng sắt và 1 miếng nhôm có cùng khối lượng đến một nhiệt độ như nhau sẽ tốn thời gian như nhau, chứng tỏ nhiệt lượng cần cung cấp như nhau.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S</w:t>
      </w:r>
    </w:p>
    <w:p w14:paraId="3A131D0A" w14:textId="77777777" w:rsidR="00B44D0B" w:rsidRPr="007A11E7" w:rsidRDefault="00B44D0B" w:rsidP="00B44D0B">
      <w:pPr>
        <w:spacing w:line="276" w:lineRule="auto"/>
        <w:rPr>
          <w:rFonts w:eastAsiaTheme="minorHAnsi"/>
          <w:b/>
          <w:bCs/>
          <w:color w:val="auto"/>
          <w:sz w:val="26"/>
          <w:szCs w:val="26"/>
        </w:rPr>
      </w:pPr>
      <w:r w:rsidRPr="007A11E7">
        <w:rPr>
          <w:b/>
          <w:bCs/>
          <w:color w:val="auto"/>
          <w:sz w:val="26"/>
          <w:szCs w:val="26"/>
        </w:rPr>
        <w:t xml:space="preserve">Vì : </w:t>
      </w:r>
    </w:p>
    <w:p w14:paraId="6B1106DC" w14:textId="42EA8592" w:rsidR="00B44D0B" w:rsidRPr="007A11E7" w:rsidRDefault="00961501" w:rsidP="00B44D0B">
      <w:pPr>
        <w:spacing w:line="276" w:lineRule="auto"/>
        <w:rPr>
          <w:i/>
          <w:iCs/>
          <w:color w:val="0070C0"/>
          <w:sz w:val="26"/>
          <w:szCs w:val="26"/>
          <w:shd w:val="clear" w:color="auto" w:fill="FFFFFF"/>
        </w:rPr>
      </w:pPr>
      <w:r w:rsidRPr="007A11E7">
        <w:rPr>
          <w:i/>
          <w:iCs/>
          <w:color w:val="0070C0"/>
          <w:sz w:val="26"/>
          <w:szCs w:val="26"/>
          <w:shd w:val="clear" w:color="auto" w:fill="FFFFFF"/>
        </w:rPr>
        <w:t>Để làm nóng 1 miếng sắt và 1 miếng nhôm có cùng khối lượng đến một nhiệt độ như nhau sẽ tốn thời gian khác nhau, chứng tỏ nhiệt lượng cần cung cấp khác nhau.</w:t>
      </w:r>
    </w:p>
    <w:p w14:paraId="1B5049D3" w14:textId="5B476B33" w:rsidR="00B44D0B" w:rsidRPr="007A11E7" w:rsidRDefault="00B44D0B" w:rsidP="00B44D0B">
      <w:pPr>
        <w:spacing w:line="276" w:lineRule="auto"/>
        <w:jc w:val="both"/>
        <w:rPr>
          <w:color w:val="auto"/>
          <w:sz w:val="26"/>
          <w:szCs w:val="26"/>
        </w:rPr>
      </w:pPr>
      <w:r w:rsidRPr="007A11E7">
        <w:rPr>
          <w:rFonts w:eastAsiaTheme="minorHAnsi"/>
          <w:b/>
          <w:color w:val="auto"/>
          <w:sz w:val="26"/>
          <w:szCs w:val="26"/>
        </w:rPr>
        <w:t xml:space="preserve">b) </w:t>
      </w:r>
      <w:r w:rsidRPr="007A11E7">
        <w:rPr>
          <w:color w:val="auto"/>
          <w:sz w:val="26"/>
          <w:szCs w:val="26"/>
        </w:rPr>
        <w:t xml:space="preserve">Nhiệt lượng cần để làm nóng 1 kg nước lên thêm 1°C bằng với nhiệt lượng cần để làm nóng 1 kg rượu lên thêm 1° C </w:t>
      </w: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4"/>
          <w:szCs w:val="24"/>
        </w:rPr>
        <w:t>S</w:t>
      </w:r>
    </w:p>
    <w:p w14:paraId="521EAAE9" w14:textId="5BC73E1C" w:rsidR="00B44D0B" w:rsidRPr="007A11E7" w:rsidRDefault="00B44D0B" w:rsidP="00B44D0B">
      <w:pPr>
        <w:spacing w:line="276" w:lineRule="auto"/>
        <w:rPr>
          <w:rFonts w:eastAsiaTheme="minorHAnsi"/>
          <w:b/>
          <w:bCs/>
          <w:color w:val="auto"/>
          <w:sz w:val="26"/>
          <w:szCs w:val="26"/>
        </w:rPr>
      </w:pPr>
      <w:r w:rsidRPr="007A11E7">
        <w:rPr>
          <w:b/>
          <w:bCs/>
          <w:color w:val="auto"/>
          <w:sz w:val="26"/>
          <w:szCs w:val="26"/>
        </w:rPr>
        <w:t xml:space="preserve">Vì : </w:t>
      </w:r>
    </w:p>
    <w:p w14:paraId="7AD43F01" w14:textId="15F031B1" w:rsidR="00961501" w:rsidRPr="007A11E7" w:rsidRDefault="00961501" w:rsidP="00954481">
      <w:pPr>
        <w:spacing w:line="276" w:lineRule="auto"/>
        <w:jc w:val="both"/>
        <w:rPr>
          <w:i/>
          <w:iCs/>
          <w:color w:val="0070C0"/>
          <w:sz w:val="26"/>
          <w:szCs w:val="26"/>
        </w:rPr>
      </w:pPr>
      <w:r w:rsidRPr="007A11E7">
        <w:rPr>
          <w:i/>
          <w:iCs/>
          <w:color w:val="0070C0"/>
          <w:sz w:val="26"/>
          <w:szCs w:val="26"/>
        </w:rPr>
        <w:t xml:space="preserve">Nhiệt lượng cần để làm nóng 1 kg nước lên thêm 1°C khác với nhiệt lượng cần để làm nóng 1 kg rượu lên thêm 1° </w:t>
      </w:r>
      <w:r w:rsidR="009344E7" w:rsidRPr="007A11E7">
        <w:rPr>
          <w:b/>
          <w:i/>
          <w:iCs/>
          <w:color w:val="0070C0"/>
          <w:sz w:val="26"/>
          <w:szCs w:val="26"/>
        </w:rPr>
        <w:t xml:space="preserve">C. </w:t>
      </w:r>
      <w:r w:rsidRPr="007A11E7">
        <w:rPr>
          <w:i/>
          <w:iCs/>
          <w:color w:val="0070C0"/>
          <w:sz w:val="26"/>
          <w:szCs w:val="26"/>
        </w:rPr>
        <w:t>Đại lượng vật lí có thể dùng để mô tả sự khác biệt như trên của các chất khác nhau là Nhiệt dung riêng</w:t>
      </w:r>
      <w:r w:rsidR="00581EDC" w:rsidRPr="007A11E7">
        <w:rPr>
          <w:i/>
          <w:iCs/>
          <w:color w:val="0070C0"/>
          <w:sz w:val="26"/>
          <w:szCs w:val="26"/>
        </w:rPr>
        <w:t>.</w:t>
      </w:r>
    </w:p>
    <w:p w14:paraId="3B81F556" w14:textId="640AE96F" w:rsidR="00961501" w:rsidRPr="007A11E7" w:rsidRDefault="004F359D" w:rsidP="00954481">
      <w:pPr>
        <w:spacing w:line="276" w:lineRule="auto"/>
        <w:jc w:val="both"/>
        <w:rPr>
          <w:color w:val="auto"/>
          <w:sz w:val="26"/>
          <w:szCs w:val="26"/>
        </w:rPr>
      </w:pPr>
      <w:r w:rsidRPr="007A11E7">
        <w:rPr>
          <w:rFonts w:eastAsiaTheme="minorHAnsi"/>
          <w:b/>
          <w:bCs/>
          <w:color w:val="auto"/>
          <w:sz w:val="26"/>
          <w:szCs w:val="26"/>
        </w:rPr>
        <w:t>c)</w:t>
      </w:r>
      <w:r w:rsidR="00581EDC" w:rsidRPr="007A11E7">
        <w:rPr>
          <w:rFonts w:eastAsiaTheme="minorHAnsi"/>
          <w:b/>
          <w:bCs/>
          <w:color w:val="auto"/>
          <w:sz w:val="26"/>
          <w:szCs w:val="26"/>
        </w:rPr>
        <w:t xml:space="preserve"> </w:t>
      </w:r>
      <w:r w:rsidR="00961501" w:rsidRPr="007A11E7">
        <w:rPr>
          <w:color w:val="auto"/>
          <w:sz w:val="26"/>
          <w:szCs w:val="26"/>
        </w:rPr>
        <w:t>Trước khi tiến hành thí nghiệm đo nhiệt dung riêng, một trong những việc cần làm là  cần Rửa sạch và lau khô các dụng cụ và chuẩn bị nước nóng và nước lạnh</w:t>
      </w:r>
      <w:r w:rsidR="00581EDC" w:rsidRPr="007A11E7">
        <w:rPr>
          <w:color w:val="auto"/>
          <w:sz w:val="26"/>
          <w:szCs w:val="26"/>
        </w:rPr>
        <w:t xml:space="preserve">. </w:t>
      </w:r>
      <w:r w:rsidR="00581EDC" w:rsidRPr="007A11E7">
        <w:rPr>
          <w:rFonts w:ascii="Cambria Math" w:eastAsia="Cambria Math" w:hAnsi="Cambria Math" w:cs="Cambria Math"/>
          <w:color w:val="FF0000"/>
          <w:sz w:val="22"/>
          <w:szCs w:val="22"/>
        </w:rPr>
        <w:t>⟹</w:t>
      </w:r>
      <w:r w:rsidR="00581EDC" w:rsidRPr="007A11E7">
        <w:rPr>
          <w:rFonts w:eastAsia="Cambria Math"/>
          <w:color w:val="FF0000"/>
          <w:sz w:val="22"/>
          <w:szCs w:val="22"/>
        </w:rPr>
        <w:t xml:space="preserve"> </w:t>
      </w:r>
      <w:r w:rsidR="00581EDC" w:rsidRPr="007A11E7">
        <w:rPr>
          <w:b/>
          <w:bCs/>
          <w:color w:val="FF0000"/>
          <w:sz w:val="24"/>
          <w:szCs w:val="24"/>
        </w:rPr>
        <w:t xml:space="preserve">Đ </w:t>
      </w:r>
    </w:p>
    <w:p w14:paraId="7FAAE0D7" w14:textId="297A03DB" w:rsidR="00B44D0B" w:rsidRPr="007A11E7" w:rsidRDefault="00B44D0B" w:rsidP="00954481">
      <w:pPr>
        <w:spacing w:line="276" w:lineRule="auto"/>
        <w:jc w:val="both"/>
        <w:rPr>
          <w:color w:val="auto"/>
          <w:sz w:val="26"/>
          <w:szCs w:val="26"/>
        </w:rPr>
      </w:pPr>
      <w:r w:rsidRPr="007A11E7">
        <w:rPr>
          <w:rFonts w:eastAsiaTheme="minorHAnsi"/>
          <w:b/>
          <w:color w:val="auto"/>
          <w:sz w:val="26"/>
          <w:szCs w:val="26"/>
        </w:rPr>
        <w:t>d)</w:t>
      </w:r>
      <w:r w:rsidR="00581EDC" w:rsidRPr="007A11E7">
        <w:rPr>
          <w:rFonts w:eastAsiaTheme="minorHAnsi"/>
          <w:b/>
          <w:color w:val="auto"/>
          <w:sz w:val="26"/>
          <w:szCs w:val="26"/>
        </w:rPr>
        <w:t xml:space="preserve"> </w:t>
      </w:r>
      <w:r w:rsidRPr="007A11E7">
        <w:rPr>
          <w:color w:val="auto"/>
          <w:sz w:val="26"/>
          <w:szCs w:val="26"/>
        </w:rPr>
        <w:t>Nhiệt dung riêng của nước lớn gấp hơn hai lần của dầu, nhưng trong bộ tản nhiệt (làm mát) của máy biến thế, người ta lại dùng dầu mà không dùng nước như trong bộ tản nhiệt của động cơ nhiệt, một trong những lí do là vì:  Điểm nóng chảy và nhiệt độ sôi của dầu thấp hơn so với nước, giúp nó có thể hoạt động ở nhiệt độ cao hơn mà không cần áp lực cao.</w:t>
      </w:r>
      <w:r w:rsidR="00581EDC" w:rsidRPr="007A11E7">
        <w:rPr>
          <w:color w:val="auto"/>
          <w:sz w:val="26"/>
          <w:szCs w:val="26"/>
        </w:rPr>
        <w:t xml:space="preserve"> </w:t>
      </w:r>
      <w:r w:rsidR="00581EDC" w:rsidRPr="007A11E7">
        <w:rPr>
          <w:rFonts w:ascii="Cambria Math" w:eastAsia="Cambria Math" w:hAnsi="Cambria Math" w:cs="Cambria Math"/>
          <w:color w:val="FF0000"/>
          <w:sz w:val="22"/>
          <w:szCs w:val="22"/>
        </w:rPr>
        <w:t>⟹</w:t>
      </w:r>
      <w:r w:rsidR="00581EDC" w:rsidRPr="007A11E7">
        <w:rPr>
          <w:rFonts w:eastAsia="Cambria Math"/>
          <w:color w:val="FF0000"/>
          <w:sz w:val="22"/>
          <w:szCs w:val="22"/>
        </w:rPr>
        <w:t xml:space="preserve"> </w:t>
      </w:r>
      <w:r w:rsidR="00581EDC" w:rsidRPr="007A11E7">
        <w:rPr>
          <w:b/>
          <w:bCs/>
          <w:color w:val="FF0000"/>
          <w:sz w:val="24"/>
          <w:szCs w:val="24"/>
        </w:rPr>
        <w:t>S</w:t>
      </w:r>
    </w:p>
    <w:p w14:paraId="5B2A5B3E" w14:textId="77777777" w:rsidR="00581EDC" w:rsidRPr="007A11E7" w:rsidRDefault="00581EDC" w:rsidP="00581EDC">
      <w:pPr>
        <w:spacing w:line="276" w:lineRule="auto"/>
        <w:rPr>
          <w:rFonts w:eastAsiaTheme="minorHAnsi"/>
          <w:b/>
          <w:bCs/>
          <w:color w:val="auto"/>
          <w:sz w:val="26"/>
          <w:szCs w:val="26"/>
        </w:rPr>
      </w:pPr>
      <w:r w:rsidRPr="007A11E7">
        <w:rPr>
          <w:b/>
          <w:bCs/>
          <w:color w:val="auto"/>
          <w:sz w:val="26"/>
          <w:szCs w:val="26"/>
        </w:rPr>
        <w:t xml:space="preserve">Vì : </w:t>
      </w:r>
    </w:p>
    <w:p w14:paraId="03ADB458" w14:textId="24EE0B0B" w:rsidR="00961501" w:rsidRPr="007A11E7" w:rsidRDefault="00961501" w:rsidP="00954481">
      <w:pPr>
        <w:spacing w:line="276" w:lineRule="auto"/>
        <w:jc w:val="both"/>
        <w:rPr>
          <w:b/>
          <w:bCs/>
          <w:i/>
          <w:iCs/>
          <w:color w:val="0070C0"/>
          <w:sz w:val="26"/>
          <w:szCs w:val="26"/>
        </w:rPr>
      </w:pPr>
      <w:r w:rsidRPr="007A11E7">
        <w:rPr>
          <w:i/>
          <w:iCs/>
          <w:color w:val="0070C0"/>
          <w:sz w:val="26"/>
          <w:szCs w:val="26"/>
        </w:rPr>
        <w:t>Nhiệt dung riêng của nước lớn gấp hơn hai lần của dầu, nhưng trong bộ tản nhiệt (làm mát) của máy biến thế, người ta lại dùng dầu mà không dùng nước như trong bộ tản nhiệt của động cơ nhiệt, một trong những lí do là vì:  Điểm nóng chảy và nhiệt độ sôi của dầu cao hơn so với nước, giúp nó có thể hoạt động ở nhiệt độ cao hơn mà không cần áp lực cao.</w:t>
      </w:r>
    </w:p>
    <w:p w14:paraId="39EC4E1D" w14:textId="77777777" w:rsidR="00961501" w:rsidRPr="007A11E7" w:rsidRDefault="00961501" w:rsidP="00954481">
      <w:pPr>
        <w:spacing w:line="276" w:lineRule="auto"/>
        <w:rPr>
          <w:rFonts w:eastAsia="Calibri"/>
          <w:bCs/>
          <w:i/>
          <w:iCs/>
          <w:color w:val="auto"/>
          <w:sz w:val="26"/>
          <w:szCs w:val="26"/>
          <w:lang w:val="fr-FR"/>
          <w14:ligatures w14:val="standardContextual"/>
        </w:rPr>
      </w:pPr>
    </w:p>
    <w:p w14:paraId="397D8694" w14:textId="02FB46D9" w:rsidR="00581EDC" w:rsidRPr="007A11E7" w:rsidRDefault="00581EDC">
      <w:pPr>
        <w:rPr>
          <w:color w:val="auto"/>
          <w:sz w:val="26"/>
          <w:szCs w:val="26"/>
        </w:rPr>
      </w:pPr>
      <w:r w:rsidRPr="007A11E7">
        <w:rPr>
          <w:color w:val="auto"/>
          <w:sz w:val="26"/>
          <w:szCs w:val="26"/>
        </w:rPr>
        <w:br w:type="page"/>
      </w:r>
    </w:p>
    <w:p w14:paraId="7CD9A6D4" w14:textId="77777777" w:rsidR="00961501" w:rsidRPr="007A11E7" w:rsidRDefault="00961501" w:rsidP="00961501">
      <w:pPr>
        <w:spacing w:line="276" w:lineRule="auto"/>
        <w:jc w:val="both"/>
        <w:rPr>
          <w:color w:val="auto"/>
          <w:sz w:val="26"/>
          <w:szCs w:val="26"/>
        </w:rPr>
      </w:pPr>
    </w:p>
    <w:p w14:paraId="45F40DEB" w14:textId="3A136F58" w:rsidR="00B44D0B" w:rsidRPr="007A11E7" w:rsidRDefault="00B44D0B" w:rsidP="00961501">
      <w:pPr>
        <w:spacing w:line="276" w:lineRule="auto"/>
        <w:jc w:val="both"/>
        <w:rPr>
          <w:b/>
          <w:bCs/>
          <w:color w:val="C00000"/>
          <w:sz w:val="26"/>
          <w:szCs w:val="26"/>
        </w:rPr>
      </w:pPr>
      <w:r w:rsidRPr="007A11E7">
        <w:rPr>
          <w:b/>
          <w:bCs/>
          <w:color w:val="C00000"/>
          <w:sz w:val="26"/>
          <w:szCs w:val="26"/>
        </w:rPr>
        <w:t>3. Câu trắc nghiệm trả lời ngắn ( 1,5 điểm )</w:t>
      </w:r>
    </w:p>
    <w:p w14:paraId="701992DF" w14:textId="3415E274" w:rsidR="00961501" w:rsidRPr="007A11E7" w:rsidRDefault="00961501" w:rsidP="00B44D0B">
      <w:pPr>
        <w:spacing w:line="276" w:lineRule="auto"/>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w:t>
      </w:r>
      <w:r w:rsidR="00B44D0B" w:rsidRPr="007A11E7">
        <w:rPr>
          <w:rFonts w:eastAsia="Calibri"/>
          <w:i/>
          <w:iCs/>
          <w:color w:val="auto"/>
          <w:sz w:val="26"/>
          <w:szCs w:val="26"/>
          <w:lang w:val="pt-BR"/>
          <w14:ligatures w14:val="standardContextual"/>
        </w:rPr>
        <w:t xml:space="preserve">. </w:t>
      </w:r>
      <w:r w:rsidRPr="007A11E7">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961501" w:rsidRPr="007A11E7" w14:paraId="54D9C720"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024609C"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E9B1438"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0E637021"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7D155EB"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Đáp án</w:t>
            </w:r>
          </w:p>
        </w:tc>
      </w:tr>
      <w:tr w:rsidR="00961501" w:rsidRPr="007A11E7" w14:paraId="320771A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B8FDA7"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1</w:t>
            </w:r>
          </w:p>
        </w:tc>
        <w:tc>
          <w:tcPr>
            <w:tcW w:w="0" w:type="auto"/>
            <w:tcBorders>
              <w:bottom w:val="single" w:sz="8" w:space="0" w:color="000000"/>
              <w:right w:val="single" w:sz="8" w:space="0" w:color="000000"/>
            </w:tcBorders>
            <w:vAlign w:val="center"/>
          </w:tcPr>
          <w:p w14:paraId="70E7C023" w14:textId="39E56FA7" w:rsidR="00961501" w:rsidRPr="007A11E7" w:rsidRDefault="008B6CDB" w:rsidP="00A37098">
            <w:pPr>
              <w:spacing w:line="276" w:lineRule="auto"/>
              <w:jc w:val="center"/>
              <w:rPr>
                <w:color w:val="auto"/>
                <w:sz w:val="26"/>
                <w:szCs w:val="26"/>
              </w:rPr>
            </w:pPr>
            <w:r w:rsidRPr="007A11E7">
              <w:rPr>
                <w:color w:val="auto"/>
                <w:sz w:val="26"/>
                <w:szCs w:val="26"/>
              </w:rPr>
              <w:t>209</w:t>
            </w:r>
          </w:p>
        </w:tc>
        <w:tc>
          <w:tcPr>
            <w:tcW w:w="0" w:type="auto"/>
            <w:tcBorders>
              <w:bottom w:val="single" w:sz="8" w:space="0" w:color="000000"/>
              <w:right w:val="single" w:sz="8" w:space="0" w:color="000000"/>
            </w:tcBorders>
            <w:vAlign w:val="center"/>
          </w:tcPr>
          <w:p w14:paraId="05C30211" w14:textId="77777777" w:rsidR="00961501" w:rsidRPr="007A11E7" w:rsidRDefault="00961501" w:rsidP="00A37098">
            <w:pPr>
              <w:spacing w:line="276" w:lineRule="auto"/>
              <w:jc w:val="both"/>
              <w:rPr>
                <w:color w:val="auto"/>
                <w:sz w:val="26"/>
                <w:szCs w:val="26"/>
              </w:rPr>
            </w:pPr>
            <w:r w:rsidRPr="007A11E7">
              <w:rPr>
                <w:color w:val="auto"/>
                <w:sz w:val="26"/>
                <w:szCs w:val="26"/>
              </w:rPr>
              <w:t>4</w:t>
            </w:r>
          </w:p>
        </w:tc>
        <w:tc>
          <w:tcPr>
            <w:tcW w:w="0" w:type="auto"/>
            <w:tcBorders>
              <w:bottom w:val="single" w:sz="8" w:space="0" w:color="000000"/>
              <w:right w:val="single" w:sz="8" w:space="0" w:color="000000"/>
            </w:tcBorders>
            <w:vAlign w:val="center"/>
          </w:tcPr>
          <w:p w14:paraId="253309B0" w14:textId="77777777" w:rsidR="00961501" w:rsidRPr="007A11E7" w:rsidRDefault="00961501" w:rsidP="00A37098">
            <w:pPr>
              <w:spacing w:line="276" w:lineRule="auto"/>
              <w:jc w:val="center"/>
              <w:rPr>
                <w:color w:val="auto"/>
                <w:sz w:val="26"/>
                <w:szCs w:val="26"/>
              </w:rPr>
            </w:pPr>
            <w:r w:rsidRPr="007A11E7">
              <w:rPr>
                <w:color w:val="auto"/>
                <w:sz w:val="26"/>
                <w:szCs w:val="26"/>
              </w:rPr>
              <w:t>2500</w:t>
            </w:r>
          </w:p>
        </w:tc>
      </w:tr>
      <w:tr w:rsidR="00961501" w:rsidRPr="007A11E7" w14:paraId="63C0BA9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A06098"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2</w:t>
            </w:r>
          </w:p>
        </w:tc>
        <w:tc>
          <w:tcPr>
            <w:tcW w:w="0" w:type="auto"/>
            <w:tcBorders>
              <w:bottom w:val="single" w:sz="8" w:space="0" w:color="000000"/>
              <w:right w:val="single" w:sz="8" w:space="0" w:color="000000"/>
            </w:tcBorders>
            <w:vAlign w:val="center"/>
          </w:tcPr>
          <w:p w14:paraId="3DA69F41" w14:textId="77777777" w:rsidR="00961501" w:rsidRPr="007A11E7" w:rsidRDefault="00961501" w:rsidP="00A37098">
            <w:pPr>
              <w:spacing w:line="276" w:lineRule="auto"/>
              <w:jc w:val="center"/>
              <w:rPr>
                <w:color w:val="auto"/>
                <w:sz w:val="26"/>
                <w:szCs w:val="26"/>
              </w:rPr>
            </w:pPr>
            <w:r w:rsidRPr="007A11E7">
              <w:rPr>
                <w:color w:val="auto"/>
                <w:sz w:val="26"/>
                <w:szCs w:val="26"/>
              </w:rPr>
              <w:t>6,33</w:t>
            </w:r>
          </w:p>
        </w:tc>
        <w:tc>
          <w:tcPr>
            <w:tcW w:w="0" w:type="auto"/>
            <w:tcBorders>
              <w:bottom w:val="single" w:sz="8" w:space="0" w:color="000000"/>
              <w:right w:val="single" w:sz="8" w:space="0" w:color="000000"/>
            </w:tcBorders>
            <w:vAlign w:val="center"/>
          </w:tcPr>
          <w:p w14:paraId="3C385A01" w14:textId="77777777" w:rsidR="00961501" w:rsidRPr="007A11E7" w:rsidRDefault="00961501" w:rsidP="00A37098">
            <w:pPr>
              <w:spacing w:line="276" w:lineRule="auto"/>
              <w:jc w:val="both"/>
              <w:rPr>
                <w:color w:val="auto"/>
                <w:sz w:val="26"/>
                <w:szCs w:val="26"/>
              </w:rPr>
            </w:pPr>
            <w:r w:rsidRPr="007A11E7">
              <w:rPr>
                <w:color w:val="auto"/>
                <w:sz w:val="26"/>
                <w:szCs w:val="26"/>
              </w:rPr>
              <w:t>5</w:t>
            </w:r>
          </w:p>
        </w:tc>
        <w:tc>
          <w:tcPr>
            <w:tcW w:w="0" w:type="auto"/>
            <w:tcBorders>
              <w:bottom w:val="single" w:sz="8" w:space="0" w:color="000000"/>
              <w:right w:val="single" w:sz="8" w:space="0" w:color="000000"/>
            </w:tcBorders>
            <w:vAlign w:val="center"/>
          </w:tcPr>
          <w:p w14:paraId="58E1A696" w14:textId="77777777" w:rsidR="00961501" w:rsidRPr="007A11E7" w:rsidRDefault="00961501" w:rsidP="00A37098">
            <w:pPr>
              <w:spacing w:line="276" w:lineRule="auto"/>
              <w:jc w:val="center"/>
              <w:rPr>
                <w:color w:val="auto"/>
                <w:sz w:val="26"/>
                <w:szCs w:val="26"/>
              </w:rPr>
            </w:pPr>
            <w:r w:rsidRPr="007A11E7">
              <w:rPr>
                <w:color w:val="auto"/>
                <w:sz w:val="26"/>
                <w:szCs w:val="26"/>
              </w:rPr>
              <w:t>11,4</w:t>
            </w:r>
          </w:p>
        </w:tc>
      </w:tr>
      <w:tr w:rsidR="00961501" w:rsidRPr="007A11E7" w14:paraId="2861C146" w14:textId="77777777" w:rsidTr="00EB618B">
        <w:trPr>
          <w:cantSplit/>
          <w:tblCellSpacing w:w="0" w:type="dxa"/>
          <w:jc w:val="center"/>
        </w:trPr>
        <w:tc>
          <w:tcPr>
            <w:tcW w:w="0" w:type="auto"/>
            <w:tcBorders>
              <w:left w:val="single" w:sz="8" w:space="0" w:color="000000"/>
              <w:right w:val="single" w:sz="8" w:space="0" w:color="000000"/>
            </w:tcBorders>
            <w:vAlign w:val="center"/>
          </w:tcPr>
          <w:p w14:paraId="73C3BEA5" w14:textId="77777777" w:rsidR="00961501" w:rsidRPr="007A11E7" w:rsidRDefault="00961501" w:rsidP="00A37098">
            <w:pPr>
              <w:spacing w:line="276" w:lineRule="auto"/>
              <w:jc w:val="both"/>
              <w:rPr>
                <w:b/>
                <w:bCs/>
                <w:color w:val="auto"/>
                <w:sz w:val="26"/>
                <w:szCs w:val="26"/>
              </w:rPr>
            </w:pPr>
            <w:r w:rsidRPr="007A11E7">
              <w:rPr>
                <w:b/>
                <w:bCs/>
                <w:color w:val="auto"/>
                <w:sz w:val="26"/>
                <w:szCs w:val="26"/>
              </w:rPr>
              <w:t>3</w:t>
            </w:r>
          </w:p>
        </w:tc>
        <w:tc>
          <w:tcPr>
            <w:tcW w:w="0" w:type="auto"/>
            <w:tcBorders>
              <w:right w:val="single" w:sz="8" w:space="0" w:color="000000"/>
            </w:tcBorders>
            <w:vAlign w:val="center"/>
          </w:tcPr>
          <w:p w14:paraId="3775C730" w14:textId="1E833F4C" w:rsidR="00961501" w:rsidRPr="007A11E7" w:rsidRDefault="008B6CDB" w:rsidP="00A37098">
            <w:pPr>
              <w:spacing w:line="276" w:lineRule="auto"/>
              <w:jc w:val="center"/>
              <w:rPr>
                <w:color w:val="auto"/>
                <w:sz w:val="26"/>
                <w:szCs w:val="26"/>
              </w:rPr>
            </w:pPr>
            <w:r w:rsidRPr="007A11E7">
              <w:rPr>
                <w:color w:val="auto"/>
                <w:sz w:val="26"/>
                <w:szCs w:val="26"/>
              </w:rPr>
              <w:t>100</w:t>
            </w:r>
          </w:p>
        </w:tc>
        <w:tc>
          <w:tcPr>
            <w:tcW w:w="0" w:type="auto"/>
            <w:tcBorders>
              <w:right w:val="single" w:sz="8" w:space="0" w:color="000000"/>
            </w:tcBorders>
            <w:vAlign w:val="center"/>
          </w:tcPr>
          <w:p w14:paraId="3C675108" w14:textId="77777777" w:rsidR="00961501" w:rsidRPr="007A11E7" w:rsidRDefault="00961501" w:rsidP="00A37098">
            <w:pPr>
              <w:spacing w:line="276" w:lineRule="auto"/>
              <w:jc w:val="both"/>
              <w:rPr>
                <w:color w:val="auto"/>
                <w:sz w:val="26"/>
                <w:szCs w:val="26"/>
              </w:rPr>
            </w:pPr>
            <w:r w:rsidRPr="007A11E7">
              <w:rPr>
                <w:color w:val="auto"/>
                <w:sz w:val="26"/>
                <w:szCs w:val="26"/>
              </w:rPr>
              <w:t>6</w:t>
            </w:r>
          </w:p>
        </w:tc>
        <w:tc>
          <w:tcPr>
            <w:tcW w:w="0" w:type="auto"/>
            <w:tcBorders>
              <w:right w:val="single" w:sz="8" w:space="0" w:color="000000"/>
            </w:tcBorders>
            <w:vAlign w:val="center"/>
          </w:tcPr>
          <w:p w14:paraId="629C7C84" w14:textId="77777777" w:rsidR="00961501" w:rsidRPr="007A11E7" w:rsidRDefault="00961501" w:rsidP="00A37098">
            <w:pPr>
              <w:spacing w:line="276" w:lineRule="auto"/>
              <w:jc w:val="center"/>
              <w:rPr>
                <w:color w:val="auto"/>
                <w:sz w:val="26"/>
                <w:szCs w:val="26"/>
              </w:rPr>
            </w:pPr>
            <w:r w:rsidRPr="007A11E7">
              <w:rPr>
                <w:color w:val="auto"/>
                <w:sz w:val="26"/>
                <w:szCs w:val="26"/>
              </w:rPr>
              <w:t>777</w:t>
            </w:r>
          </w:p>
        </w:tc>
      </w:tr>
      <w:tr w:rsidR="00EB618B" w:rsidRPr="007A11E7" w14:paraId="2F73864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F28103" w14:textId="77777777" w:rsidR="00EB618B" w:rsidRPr="007A11E7" w:rsidRDefault="00EB618B" w:rsidP="00A37098">
            <w:pPr>
              <w:spacing w:line="276" w:lineRule="auto"/>
              <w:jc w:val="both"/>
              <w:rPr>
                <w:b/>
                <w:bCs/>
                <w:color w:val="auto"/>
                <w:sz w:val="26"/>
                <w:szCs w:val="26"/>
              </w:rPr>
            </w:pPr>
          </w:p>
        </w:tc>
        <w:tc>
          <w:tcPr>
            <w:tcW w:w="0" w:type="auto"/>
            <w:tcBorders>
              <w:bottom w:val="single" w:sz="8" w:space="0" w:color="000000"/>
              <w:right w:val="single" w:sz="8" w:space="0" w:color="000000"/>
            </w:tcBorders>
            <w:vAlign w:val="center"/>
          </w:tcPr>
          <w:p w14:paraId="184C4AD3" w14:textId="77777777" w:rsidR="00EB618B" w:rsidRPr="007A11E7" w:rsidRDefault="00EB618B" w:rsidP="00A37098">
            <w:pPr>
              <w:spacing w:line="276" w:lineRule="auto"/>
              <w:jc w:val="center"/>
              <w:rPr>
                <w:color w:val="auto"/>
                <w:sz w:val="26"/>
                <w:szCs w:val="26"/>
              </w:rPr>
            </w:pPr>
          </w:p>
        </w:tc>
        <w:tc>
          <w:tcPr>
            <w:tcW w:w="0" w:type="auto"/>
            <w:tcBorders>
              <w:bottom w:val="single" w:sz="8" w:space="0" w:color="000000"/>
              <w:right w:val="single" w:sz="8" w:space="0" w:color="000000"/>
            </w:tcBorders>
            <w:vAlign w:val="center"/>
          </w:tcPr>
          <w:p w14:paraId="41DF485C" w14:textId="77777777" w:rsidR="00EB618B" w:rsidRPr="007A11E7" w:rsidRDefault="00EB618B" w:rsidP="00A37098">
            <w:pPr>
              <w:spacing w:line="276" w:lineRule="auto"/>
              <w:jc w:val="both"/>
              <w:rPr>
                <w:color w:val="auto"/>
                <w:sz w:val="26"/>
                <w:szCs w:val="26"/>
              </w:rPr>
            </w:pPr>
          </w:p>
        </w:tc>
        <w:tc>
          <w:tcPr>
            <w:tcW w:w="0" w:type="auto"/>
            <w:tcBorders>
              <w:bottom w:val="single" w:sz="8" w:space="0" w:color="000000"/>
              <w:right w:val="single" w:sz="8" w:space="0" w:color="000000"/>
            </w:tcBorders>
            <w:vAlign w:val="center"/>
          </w:tcPr>
          <w:p w14:paraId="2DE7C4BE" w14:textId="77777777" w:rsidR="00EB618B" w:rsidRPr="007A11E7" w:rsidRDefault="00EB618B" w:rsidP="00A37098">
            <w:pPr>
              <w:spacing w:line="276" w:lineRule="auto"/>
              <w:jc w:val="center"/>
              <w:rPr>
                <w:color w:val="auto"/>
                <w:sz w:val="26"/>
                <w:szCs w:val="26"/>
              </w:rPr>
            </w:pPr>
          </w:p>
        </w:tc>
      </w:tr>
    </w:tbl>
    <w:p w14:paraId="1A96EB46" w14:textId="77777777" w:rsidR="00B44D0B" w:rsidRPr="007A11E7" w:rsidRDefault="00961501" w:rsidP="00961501">
      <w:pPr>
        <w:tabs>
          <w:tab w:val="left" w:pos="360"/>
        </w:tabs>
        <w:spacing w:line="276" w:lineRule="auto"/>
        <w:jc w:val="both"/>
        <w:rPr>
          <w:b/>
          <w:bCs/>
          <w:color w:val="auto"/>
          <w:sz w:val="26"/>
          <w:szCs w:val="26"/>
          <w:shd w:val="clear" w:color="auto" w:fill="FFFFFF"/>
        </w:rPr>
      </w:pPr>
      <w:r w:rsidRPr="007A11E7">
        <w:rPr>
          <w:b/>
          <w:bCs/>
          <w:color w:val="auto"/>
          <w:sz w:val="26"/>
          <w:szCs w:val="26"/>
          <w:shd w:val="clear" w:color="auto" w:fill="FFFFFF"/>
        </w:rPr>
        <w:t xml:space="preserve">Câu 1. </w:t>
      </w:r>
    </w:p>
    <w:p w14:paraId="48CD6BD5" w14:textId="4AD3BBAC" w:rsidR="00961501" w:rsidRPr="007A11E7" w:rsidRDefault="00961501" w:rsidP="00961501">
      <w:pPr>
        <w:tabs>
          <w:tab w:val="left" w:pos="360"/>
        </w:tabs>
        <w:spacing w:line="276" w:lineRule="auto"/>
        <w:jc w:val="both"/>
        <w:rPr>
          <w:i/>
          <w:iCs/>
          <w:color w:val="0070C0"/>
          <w:sz w:val="26"/>
          <w:szCs w:val="26"/>
        </w:rPr>
      </w:pPr>
      <w:r w:rsidRPr="007A11E7">
        <w:rPr>
          <w:i/>
          <w:iCs/>
          <w:color w:val="0070C0"/>
          <w:sz w:val="26"/>
          <w:szCs w:val="26"/>
        </w:rPr>
        <w:t xml:space="preserve">Q </w:t>
      </w:r>
      <w:r w:rsidRPr="007A11E7">
        <w:rPr>
          <w:i/>
          <w:iCs/>
          <w:color w:val="0070C0"/>
          <w:sz w:val="26"/>
          <w:szCs w:val="26"/>
          <w:bdr w:val="none" w:sz="0" w:space="0" w:color="auto" w:frame="1"/>
        </w:rPr>
        <w:t>= 209</w:t>
      </w:r>
      <w:r w:rsidR="008B6CDB" w:rsidRPr="007A11E7">
        <w:rPr>
          <w:i/>
          <w:iCs/>
          <w:color w:val="0070C0"/>
          <w:sz w:val="26"/>
          <w:szCs w:val="26"/>
          <w:bdr w:val="none" w:sz="0" w:space="0" w:color="auto" w:frame="1"/>
        </w:rPr>
        <w:t>0</w:t>
      </w:r>
      <w:r w:rsidRPr="007A11E7">
        <w:rPr>
          <w:i/>
          <w:iCs/>
          <w:color w:val="0070C0"/>
          <w:sz w:val="26"/>
          <w:szCs w:val="26"/>
          <w:bdr w:val="none" w:sz="0" w:space="0" w:color="auto" w:frame="1"/>
        </w:rPr>
        <w:t>00J = 209kJ</w:t>
      </w:r>
    </w:p>
    <w:p w14:paraId="091A9685" w14:textId="77777777" w:rsidR="00B44D0B" w:rsidRPr="007A11E7" w:rsidRDefault="00961501" w:rsidP="00961501">
      <w:pPr>
        <w:spacing w:line="276" w:lineRule="auto"/>
        <w:rPr>
          <w:b/>
          <w:bCs/>
          <w:color w:val="auto"/>
          <w:sz w:val="26"/>
          <w:szCs w:val="26"/>
        </w:rPr>
      </w:pPr>
      <w:r w:rsidRPr="007A11E7">
        <w:rPr>
          <w:b/>
          <w:bCs/>
          <w:color w:val="auto"/>
          <w:sz w:val="26"/>
          <w:szCs w:val="26"/>
        </w:rPr>
        <w:t xml:space="preserve">Câu 2. </w:t>
      </w:r>
    </w:p>
    <w:p w14:paraId="75E4B1BC" w14:textId="77777777" w:rsidR="00B44D0B" w:rsidRPr="007A11E7" w:rsidRDefault="00961501" w:rsidP="00B44D0B">
      <w:pPr>
        <w:spacing w:line="276" w:lineRule="auto"/>
        <w:rPr>
          <w:i/>
          <w:iCs/>
          <w:color w:val="0070C0"/>
          <w:sz w:val="26"/>
          <w:szCs w:val="26"/>
        </w:rPr>
      </w:pPr>
      <w:r w:rsidRPr="007A11E7">
        <w:rPr>
          <w:i/>
          <w:iCs/>
          <w:color w:val="0070C0"/>
          <w:sz w:val="26"/>
          <w:szCs w:val="26"/>
        </w:rPr>
        <w:t xml:space="preserve">Nhiệt lượng tỏa ra: </w:t>
      </w:r>
    </w:p>
    <w:p w14:paraId="29443D04" w14:textId="32976AB0" w:rsidR="00B44D0B" w:rsidRPr="007A11E7" w:rsidRDefault="00961501" w:rsidP="00B44D0B">
      <w:pPr>
        <w:spacing w:line="276" w:lineRule="auto"/>
        <w:rPr>
          <w:b/>
          <w:i/>
          <w:iCs/>
          <w:color w:val="0070C0"/>
          <w:sz w:val="26"/>
          <w:szCs w:val="26"/>
        </w:rPr>
      </w:pPr>
      <w:r w:rsidRPr="007A11E7">
        <w:rPr>
          <w:i/>
          <w:iCs/>
          <w:color w:val="0070C0"/>
          <w:sz w:val="26"/>
          <w:szCs w:val="26"/>
        </w:rPr>
        <w:t>Q</w:t>
      </w:r>
      <w:r w:rsidRPr="007A11E7">
        <w:rPr>
          <w:i/>
          <w:iCs/>
          <w:color w:val="0070C0"/>
          <w:sz w:val="26"/>
          <w:szCs w:val="26"/>
          <w:vertAlign w:val="subscript"/>
        </w:rPr>
        <w:t>Cu</w:t>
      </w:r>
      <w:r w:rsidRPr="007A11E7">
        <w:rPr>
          <w:i/>
          <w:iCs/>
          <w:color w:val="0070C0"/>
          <w:sz w:val="26"/>
          <w:szCs w:val="26"/>
        </w:rPr>
        <w:t xml:space="preserve"> = m</w:t>
      </w:r>
      <w:r w:rsidRPr="007A11E7">
        <w:rPr>
          <w:i/>
          <w:iCs/>
          <w:color w:val="0070C0"/>
          <w:sz w:val="26"/>
          <w:szCs w:val="26"/>
          <w:vertAlign w:val="subscript"/>
        </w:rPr>
        <w:t>Cu</w:t>
      </w:r>
      <w:r w:rsidRPr="007A11E7">
        <w:rPr>
          <w:i/>
          <w:iCs/>
          <w:color w:val="0070C0"/>
          <w:sz w:val="26"/>
          <w:szCs w:val="26"/>
        </w:rPr>
        <w:t>.C</w:t>
      </w:r>
      <w:r w:rsidRPr="007A11E7">
        <w:rPr>
          <w:i/>
          <w:iCs/>
          <w:color w:val="0070C0"/>
          <w:sz w:val="26"/>
          <w:szCs w:val="26"/>
          <w:vertAlign w:val="subscript"/>
        </w:rPr>
        <w:t>Cu</w:t>
      </w:r>
      <w:r w:rsidRPr="007A11E7">
        <w:rPr>
          <w:i/>
          <w:iCs/>
          <w:color w:val="0070C0"/>
          <w:sz w:val="26"/>
          <w:szCs w:val="26"/>
        </w:rPr>
        <w:t xml:space="preserve"> (t</w:t>
      </w:r>
      <w:r w:rsidRPr="007A11E7">
        <w:rPr>
          <w:i/>
          <w:iCs/>
          <w:color w:val="0070C0"/>
          <w:sz w:val="26"/>
          <w:szCs w:val="26"/>
          <w:vertAlign w:val="subscript"/>
        </w:rPr>
        <w:t>1</w:t>
      </w:r>
      <w:r w:rsidRPr="007A11E7">
        <w:rPr>
          <w:i/>
          <w:iCs/>
          <w:color w:val="0070C0"/>
          <w:sz w:val="26"/>
          <w:szCs w:val="26"/>
        </w:rPr>
        <w:t xml:space="preserve"> -1) = 53200( J)</w:t>
      </w:r>
    </w:p>
    <w:p w14:paraId="08AB79C6" w14:textId="77777777" w:rsidR="00B44D0B" w:rsidRPr="007A11E7" w:rsidRDefault="00961501" w:rsidP="00B44D0B">
      <w:pPr>
        <w:spacing w:line="276" w:lineRule="auto"/>
        <w:rPr>
          <w:i/>
          <w:iCs/>
          <w:color w:val="0070C0"/>
          <w:sz w:val="26"/>
          <w:szCs w:val="26"/>
        </w:rPr>
      </w:pPr>
      <w:r w:rsidRPr="007A11E7">
        <w:rPr>
          <w:i/>
          <w:iCs/>
          <w:color w:val="0070C0"/>
          <w:sz w:val="26"/>
          <w:szCs w:val="26"/>
        </w:rPr>
        <w:t xml:space="preserve">Theo điều kiện cân bằng nhiệt: </w:t>
      </w:r>
    </w:p>
    <w:p w14:paraId="61486D56" w14:textId="6183644B" w:rsidR="00B44D0B" w:rsidRPr="007A11E7" w:rsidRDefault="00961501" w:rsidP="00B44D0B">
      <w:pPr>
        <w:spacing w:line="276" w:lineRule="auto"/>
        <w:rPr>
          <w:b/>
          <w:i/>
          <w:iCs/>
          <w:color w:val="0070C0"/>
          <w:sz w:val="26"/>
          <w:szCs w:val="26"/>
        </w:rPr>
      </w:pPr>
      <w:r w:rsidRPr="007A11E7">
        <w:rPr>
          <w:i/>
          <w:iCs/>
          <w:color w:val="0070C0"/>
          <w:sz w:val="26"/>
          <w:szCs w:val="26"/>
        </w:rPr>
        <w:t>Q</w:t>
      </w:r>
      <w:r w:rsidRPr="007A11E7">
        <w:rPr>
          <w:i/>
          <w:iCs/>
          <w:color w:val="0070C0"/>
          <w:sz w:val="26"/>
          <w:szCs w:val="26"/>
          <w:vertAlign w:val="subscript"/>
        </w:rPr>
        <w:t>tỏa</w:t>
      </w:r>
      <w:r w:rsidRPr="007A11E7">
        <w:rPr>
          <w:i/>
          <w:iCs/>
          <w:color w:val="0070C0"/>
          <w:sz w:val="26"/>
          <w:szCs w:val="26"/>
        </w:rPr>
        <w:t xml:space="preserve"> = Q</w:t>
      </w:r>
      <w:r w:rsidRPr="007A11E7">
        <w:rPr>
          <w:i/>
          <w:iCs/>
          <w:color w:val="0070C0"/>
          <w:sz w:val="26"/>
          <w:szCs w:val="26"/>
          <w:vertAlign w:val="subscript"/>
        </w:rPr>
        <w:t>thu</w:t>
      </w:r>
      <w:r w:rsidRPr="007A11E7">
        <w:rPr>
          <w:i/>
          <w:iCs/>
          <w:color w:val="0070C0"/>
          <w:sz w:val="26"/>
          <w:szCs w:val="26"/>
        </w:rPr>
        <w:t xml:space="preserve"> → Q</w:t>
      </w:r>
      <w:r w:rsidRPr="007A11E7">
        <w:rPr>
          <w:i/>
          <w:iCs/>
          <w:color w:val="0070C0"/>
          <w:sz w:val="26"/>
          <w:szCs w:val="26"/>
          <w:vertAlign w:val="subscript"/>
        </w:rPr>
        <w:t>H2O</w:t>
      </w:r>
      <w:r w:rsidRPr="007A11E7">
        <w:rPr>
          <w:i/>
          <w:iCs/>
          <w:color w:val="0070C0"/>
          <w:sz w:val="26"/>
          <w:szCs w:val="26"/>
        </w:rPr>
        <w:t xml:space="preserve"> = 53200 ]</w:t>
      </w:r>
    </w:p>
    <w:p w14:paraId="73CDF1B7" w14:textId="77777777" w:rsidR="00B44D0B" w:rsidRPr="007A11E7" w:rsidRDefault="00961501" w:rsidP="00B44D0B">
      <w:pPr>
        <w:spacing w:line="276" w:lineRule="auto"/>
        <w:rPr>
          <w:i/>
          <w:iCs/>
          <w:color w:val="0070C0"/>
          <w:sz w:val="26"/>
          <w:szCs w:val="26"/>
        </w:rPr>
      </w:pPr>
      <w:r w:rsidRPr="007A11E7">
        <w:rPr>
          <w:i/>
          <w:iCs/>
          <w:color w:val="0070C0"/>
          <w:sz w:val="26"/>
          <w:szCs w:val="26"/>
        </w:rPr>
        <w:t xml:space="preserve">Nước nóng lên thêm: </w:t>
      </w:r>
    </w:p>
    <w:p w14:paraId="2E40E19D" w14:textId="356B6351" w:rsidR="00961501" w:rsidRPr="007A11E7" w:rsidRDefault="00961501" w:rsidP="00B44D0B">
      <w:pPr>
        <w:spacing w:line="276" w:lineRule="auto"/>
        <w:rPr>
          <w:b/>
          <w:i/>
          <w:iCs/>
          <w:color w:val="0070C0"/>
          <w:sz w:val="26"/>
          <w:szCs w:val="26"/>
        </w:rPr>
      </w:pPr>
      <w:r w:rsidRPr="007A11E7">
        <w:rPr>
          <w:i/>
          <w:iCs/>
          <w:color w:val="0070C0"/>
          <w:sz w:val="26"/>
          <w:szCs w:val="26"/>
        </w:rPr>
        <w:t>Q</w:t>
      </w:r>
      <w:r w:rsidRPr="007A11E7">
        <w:rPr>
          <w:i/>
          <w:iCs/>
          <w:color w:val="0070C0"/>
          <w:sz w:val="26"/>
          <w:szCs w:val="26"/>
          <w:vertAlign w:val="subscript"/>
        </w:rPr>
        <w:t>H2O</w:t>
      </w:r>
      <w:r w:rsidRPr="007A11E7">
        <w:rPr>
          <w:i/>
          <w:iCs/>
          <w:color w:val="0070C0"/>
          <w:sz w:val="26"/>
          <w:szCs w:val="26"/>
        </w:rPr>
        <w:t xml:space="preserve"> = m</w:t>
      </w:r>
      <w:r w:rsidRPr="007A11E7">
        <w:rPr>
          <w:i/>
          <w:iCs/>
          <w:color w:val="0070C0"/>
          <w:sz w:val="26"/>
          <w:szCs w:val="26"/>
          <w:vertAlign w:val="subscript"/>
        </w:rPr>
        <w:t>H2O</w:t>
      </w:r>
      <w:r w:rsidRPr="007A11E7">
        <w:rPr>
          <w:i/>
          <w:iCs/>
          <w:color w:val="0070C0"/>
          <w:sz w:val="26"/>
          <w:szCs w:val="26"/>
        </w:rPr>
        <w:t>.C</w:t>
      </w:r>
      <w:r w:rsidRPr="007A11E7">
        <w:rPr>
          <w:i/>
          <w:iCs/>
          <w:color w:val="0070C0"/>
          <w:sz w:val="26"/>
          <w:szCs w:val="26"/>
          <w:vertAlign w:val="subscript"/>
        </w:rPr>
        <w:t>H2O</w:t>
      </w:r>
      <w:r w:rsidRPr="007A11E7">
        <w:rPr>
          <w:i/>
          <w:iCs/>
          <w:color w:val="0070C0"/>
          <w:sz w:val="26"/>
          <w:szCs w:val="26"/>
        </w:rPr>
        <w:t xml:space="preserve"> Δt →53200 = 2.4200. Δt → Δt = 6,333°C</w:t>
      </w:r>
    </w:p>
    <w:p w14:paraId="3D4179FB" w14:textId="77777777" w:rsidR="00B44D0B" w:rsidRPr="007A11E7" w:rsidRDefault="00961501" w:rsidP="00961501">
      <w:pPr>
        <w:spacing w:line="276" w:lineRule="auto"/>
        <w:textAlignment w:val="baseline"/>
        <w:rPr>
          <w:b/>
          <w:bCs/>
          <w:color w:val="auto"/>
          <w:sz w:val="26"/>
          <w:szCs w:val="26"/>
        </w:rPr>
      </w:pPr>
      <w:r w:rsidRPr="007A11E7">
        <w:rPr>
          <w:b/>
          <w:bCs/>
          <w:color w:val="auto"/>
          <w:sz w:val="26"/>
          <w:szCs w:val="26"/>
        </w:rPr>
        <w:t xml:space="preserve">Câu 3. </w:t>
      </w:r>
    </w:p>
    <w:p w14:paraId="0A1C193B" w14:textId="3EBEEAC6" w:rsidR="00961501" w:rsidRPr="007A11E7" w:rsidRDefault="00961501" w:rsidP="00961501">
      <w:pPr>
        <w:spacing w:line="276" w:lineRule="auto"/>
        <w:textAlignment w:val="baseline"/>
        <w:rPr>
          <w:b/>
          <w:bCs/>
          <w:i/>
          <w:iCs/>
          <w:color w:val="0070C0"/>
          <w:sz w:val="26"/>
          <w:szCs w:val="26"/>
        </w:rPr>
      </w:pPr>
      <w:r w:rsidRPr="007A11E7">
        <w:rPr>
          <w:i/>
          <w:iCs/>
          <w:color w:val="0070C0"/>
          <w:sz w:val="26"/>
          <w:szCs w:val="26"/>
        </w:rPr>
        <w:t>Phương trình cân bằng nhiệt: Q</w:t>
      </w:r>
      <w:r w:rsidRPr="007A11E7">
        <w:rPr>
          <w:i/>
          <w:iCs/>
          <w:color w:val="0070C0"/>
          <w:sz w:val="26"/>
          <w:szCs w:val="26"/>
          <w:vertAlign w:val="subscript"/>
        </w:rPr>
        <w:t>1</w:t>
      </w:r>
      <w:r w:rsidRPr="007A11E7">
        <w:rPr>
          <w:i/>
          <w:iCs/>
          <w:color w:val="0070C0"/>
          <w:sz w:val="26"/>
          <w:szCs w:val="26"/>
        </w:rPr>
        <w:t> + Q</w:t>
      </w:r>
      <w:r w:rsidRPr="007A11E7">
        <w:rPr>
          <w:i/>
          <w:iCs/>
          <w:color w:val="0070C0"/>
          <w:sz w:val="26"/>
          <w:szCs w:val="26"/>
          <w:vertAlign w:val="subscript"/>
        </w:rPr>
        <w:t>2</w:t>
      </w:r>
      <w:r w:rsidRPr="007A11E7">
        <w:rPr>
          <w:i/>
          <w:iCs/>
          <w:color w:val="0070C0"/>
          <w:sz w:val="26"/>
          <w:szCs w:val="26"/>
        </w:rPr>
        <w:t> + Q</w:t>
      </w:r>
      <w:r w:rsidRPr="007A11E7">
        <w:rPr>
          <w:i/>
          <w:iCs/>
          <w:color w:val="0070C0"/>
          <w:sz w:val="26"/>
          <w:szCs w:val="26"/>
          <w:vertAlign w:val="subscript"/>
        </w:rPr>
        <w:t>3</w:t>
      </w:r>
      <w:r w:rsidRPr="007A11E7">
        <w:rPr>
          <w:i/>
          <w:iCs/>
          <w:color w:val="0070C0"/>
          <w:sz w:val="26"/>
          <w:szCs w:val="26"/>
        </w:rPr>
        <w:t> = 0</w:t>
      </w:r>
    </w:p>
    <w:p w14:paraId="7300B410" w14:textId="77777777" w:rsidR="00961501" w:rsidRPr="007A11E7" w:rsidRDefault="00961501" w:rsidP="00961501">
      <w:pPr>
        <w:spacing w:line="276" w:lineRule="auto"/>
        <w:ind w:left="720"/>
        <w:textAlignment w:val="baseline"/>
        <w:rPr>
          <w:i/>
          <w:iCs/>
          <w:color w:val="0070C0"/>
          <w:sz w:val="26"/>
          <w:szCs w:val="26"/>
        </w:rPr>
      </w:pPr>
      <w:r w:rsidRPr="007A11E7">
        <w:rPr>
          <w:i/>
          <w:iCs/>
          <w:color w:val="0070C0"/>
          <w:sz w:val="26"/>
          <w:szCs w:val="26"/>
        </w:rPr>
        <w:t>=&gt; m</w:t>
      </w:r>
      <w:r w:rsidRPr="007A11E7">
        <w:rPr>
          <w:i/>
          <w:iCs/>
          <w:color w:val="0070C0"/>
          <w:sz w:val="26"/>
          <w:szCs w:val="26"/>
          <w:vertAlign w:val="subscript"/>
        </w:rPr>
        <w:t>1</w:t>
      </w:r>
      <w:r w:rsidRPr="007A11E7">
        <w:rPr>
          <w:i/>
          <w:iCs/>
          <w:color w:val="0070C0"/>
          <w:sz w:val="26"/>
          <w:szCs w:val="26"/>
        </w:rPr>
        <w:t>c</w:t>
      </w:r>
      <w:r w:rsidRPr="007A11E7">
        <w:rPr>
          <w:i/>
          <w:iCs/>
          <w:color w:val="0070C0"/>
          <w:sz w:val="26"/>
          <w:szCs w:val="26"/>
          <w:vertAlign w:val="subscript"/>
        </w:rPr>
        <w:t>1</w:t>
      </w:r>
      <w:r w:rsidRPr="007A11E7">
        <w:rPr>
          <w:i/>
          <w:iCs/>
          <w:color w:val="0070C0"/>
          <w:sz w:val="26"/>
          <w:szCs w:val="26"/>
        </w:rPr>
        <w:t>(t – t</w:t>
      </w:r>
      <w:r w:rsidRPr="007A11E7">
        <w:rPr>
          <w:i/>
          <w:iCs/>
          <w:color w:val="0070C0"/>
          <w:sz w:val="26"/>
          <w:szCs w:val="26"/>
          <w:vertAlign w:val="subscript"/>
        </w:rPr>
        <w:t>1</w:t>
      </w:r>
      <w:r w:rsidRPr="007A11E7">
        <w:rPr>
          <w:i/>
          <w:iCs/>
          <w:color w:val="0070C0"/>
          <w:sz w:val="26"/>
          <w:szCs w:val="26"/>
        </w:rPr>
        <w:t>) + m</w:t>
      </w:r>
      <w:r w:rsidRPr="007A11E7">
        <w:rPr>
          <w:i/>
          <w:iCs/>
          <w:color w:val="0070C0"/>
          <w:sz w:val="26"/>
          <w:szCs w:val="26"/>
          <w:vertAlign w:val="subscript"/>
        </w:rPr>
        <w:t>2</w:t>
      </w:r>
      <w:r w:rsidRPr="007A11E7">
        <w:rPr>
          <w:i/>
          <w:iCs/>
          <w:color w:val="0070C0"/>
          <w:sz w:val="26"/>
          <w:szCs w:val="26"/>
        </w:rPr>
        <w:t>c</w:t>
      </w:r>
      <w:r w:rsidRPr="007A11E7">
        <w:rPr>
          <w:i/>
          <w:iCs/>
          <w:color w:val="0070C0"/>
          <w:sz w:val="26"/>
          <w:szCs w:val="26"/>
          <w:vertAlign w:val="subscript"/>
        </w:rPr>
        <w:t>2</w:t>
      </w:r>
      <w:r w:rsidRPr="007A11E7">
        <w:rPr>
          <w:i/>
          <w:iCs/>
          <w:color w:val="0070C0"/>
          <w:sz w:val="26"/>
          <w:szCs w:val="26"/>
        </w:rPr>
        <w:t>(t – t</w:t>
      </w:r>
      <w:r w:rsidRPr="007A11E7">
        <w:rPr>
          <w:i/>
          <w:iCs/>
          <w:color w:val="0070C0"/>
          <w:sz w:val="26"/>
          <w:szCs w:val="26"/>
          <w:vertAlign w:val="subscript"/>
        </w:rPr>
        <w:t>2</w:t>
      </w:r>
      <w:r w:rsidRPr="007A11E7">
        <w:rPr>
          <w:i/>
          <w:iCs/>
          <w:color w:val="0070C0"/>
          <w:sz w:val="26"/>
          <w:szCs w:val="26"/>
        </w:rPr>
        <w:t>) + c</w:t>
      </w:r>
      <w:r w:rsidRPr="007A11E7">
        <w:rPr>
          <w:i/>
          <w:iCs/>
          <w:color w:val="0070C0"/>
          <w:sz w:val="26"/>
          <w:szCs w:val="26"/>
          <w:vertAlign w:val="subscript"/>
        </w:rPr>
        <w:t>3</w:t>
      </w:r>
      <w:r w:rsidRPr="007A11E7">
        <w:rPr>
          <w:i/>
          <w:iCs/>
          <w:color w:val="0070C0"/>
          <w:sz w:val="26"/>
          <w:szCs w:val="26"/>
        </w:rPr>
        <w:t>m</w:t>
      </w:r>
      <w:r w:rsidRPr="007A11E7">
        <w:rPr>
          <w:i/>
          <w:iCs/>
          <w:color w:val="0070C0"/>
          <w:sz w:val="26"/>
          <w:szCs w:val="26"/>
          <w:vertAlign w:val="subscript"/>
        </w:rPr>
        <w:t>3</w:t>
      </w:r>
      <w:r w:rsidRPr="007A11E7">
        <w:rPr>
          <w:i/>
          <w:iCs/>
          <w:color w:val="0070C0"/>
          <w:sz w:val="26"/>
          <w:szCs w:val="26"/>
        </w:rPr>
        <w:t>(t – t</w:t>
      </w:r>
      <w:r w:rsidRPr="007A11E7">
        <w:rPr>
          <w:i/>
          <w:iCs/>
          <w:color w:val="0070C0"/>
          <w:sz w:val="26"/>
          <w:szCs w:val="26"/>
          <w:vertAlign w:val="subscript"/>
        </w:rPr>
        <w:t>3</w:t>
      </w:r>
      <w:r w:rsidRPr="007A11E7">
        <w:rPr>
          <w:i/>
          <w:iCs/>
          <w:color w:val="0070C0"/>
          <w:sz w:val="26"/>
          <w:szCs w:val="26"/>
        </w:rPr>
        <w:t>) = 0</w:t>
      </w:r>
    </w:p>
    <w:p w14:paraId="7D08BC86" w14:textId="77777777" w:rsidR="00961501" w:rsidRPr="007A11E7" w:rsidRDefault="00961501" w:rsidP="00961501">
      <w:pPr>
        <w:spacing w:line="276" w:lineRule="auto"/>
        <w:ind w:left="720"/>
        <w:textAlignment w:val="baseline"/>
        <w:rPr>
          <w:i/>
          <w:iCs/>
          <w:color w:val="0070C0"/>
          <w:sz w:val="26"/>
          <w:szCs w:val="26"/>
        </w:rPr>
      </w:pPr>
      <w:r w:rsidRPr="007A11E7">
        <w:rPr>
          <w:i/>
          <w:iCs/>
          <w:color w:val="0070C0"/>
          <w:sz w:val="26"/>
          <w:szCs w:val="26"/>
        </w:rPr>
        <w:t>=&gt; 0,45m</w:t>
      </w:r>
      <w:r w:rsidRPr="007A11E7">
        <w:rPr>
          <w:i/>
          <w:iCs/>
          <w:color w:val="0070C0"/>
          <w:sz w:val="26"/>
          <w:szCs w:val="26"/>
          <w:vertAlign w:val="subscript"/>
        </w:rPr>
        <w:t>1</w:t>
      </w:r>
      <w:r w:rsidRPr="007A11E7">
        <w:rPr>
          <w:i/>
          <w:iCs/>
          <w:color w:val="0070C0"/>
          <w:sz w:val="26"/>
          <w:szCs w:val="26"/>
        </w:rPr>
        <w:t> + 5m</w:t>
      </w:r>
      <w:r w:rsidRPr="007A11E7">
        <w:rPr>
          <w:i/>
          <w:iCs/>
          <w:color w:val="0070C0"/>
          <w:sz w:val="26"/>
          <w:szCs w:val="26"/>
          <w:vertAlign w:val="subscript"/>
        </w:rPr>
        <w:t>2</w:t>
      </w:r>
      <w:r w:rsidRPr="007A11E7">
        <w:rPr>
          <w:i/>
          <w:iCs/>
          <w:color w:val="0070C0"/>
          <w:sz w:val="26"/>
          <w:szCs w:val="26"/>
        </w:rPr>
        <w:t> – 1920 = 0 (1)</w:t>
      </w:r>
    </w:p>
    <w:p w14:paraId="5335647A" w14:textId="77777777" w:rsidR="00961501" w:rsidRPr="007A11E7" w:rsidRDefault="00961501" w:rsidP="00961501">
      <w:pPr>
        <w:spacing w:line="276" w:lineRule="auto"/>
        <w:ind w:left="720"/>
        <w:textAlignment w:val="baseline"/>
        <w:rPr>
          <w:i/>
          <w:iCs/>
          <w:color w:val="0070C0"/>
          <w:sz w:val="26"/>
          <w:szCs w:val="26"/>
        </w:rPr>
      </w:pPr>
      <w:r w:rsidRPr="007A11E7">
        <w:rPr>
          <w:i/>
          <w:iCs/>
          <w:color w:val="0070C0"/>
          <w:sz w:val="26"/>
          <w:szCs w:val="26"/>
        </w:rPr>
        <w:t>m</w:t>
      </w:r>
      <w:r w:rsidRPr="007A11E7">
        <w:rPr>
          <w:i/>
          <w:iCs/>
          <w:color w:val="0070C0"/>
          <w:sz w:val="26"/>
          <w:szCs w:val="26"/>
          <w:vertAlign w:val="subscript"/>
        </w:rPr>
        <w:t>1</w:t>
      </w:r>
      <w:r w:rsidRPr="007A11E7">
        <w:rPr>
          <w:i/>
          <w:iCs/>
          <w:color w:val="0070C0"/>
          <w:sz w:val="26"/>
          <w:szCs w:val="26"/>
        </w:rPr>
        <w:t> + m</w:t>
      </w:r>
      <w:r w:rsidRPr="007A11E7">
        <w:rPr>
          <w:i/>
          <w:iCs/>
          <w:color w:val="0070C0"/>
          <w:sz w:val="26"/>
          <w:szCs w:val="26"/>
          <w:vertAlign w:val="subscript"/>
        </w:rPr>
        <w:t>2</w:t>
      </w:r>
      <w:r w:rsidRPr="007A11E7">
        <w:rPr>
          <w:i/>
          <w:iCs/>
          <w:color w:val="0070C0"/>
          <w:sz w:val="26"/>
          <w:szCs w:val="26"/>
        </w:rPr>
        <w:t> = 475 (2)</w:t>
      </w:r>
    </w:p>
    <w:p w14:paraId="425C89A4" w14:textId="77777777" w:rsidR="00961501" w:rsidRPr="007A11E7" w:rsidRDefault="00961501" w:rsidP="00961501">
      <w:pPr>
        <w:spacing w:line="276" w:lineRule="auto"/>
        <w:ind w:left="720"/>
        <w:textAlignment w:val="baseline"/>
        <w:rPr>
          <w:i/>
          <w:iCs/>
          <w:color w:val="0070C0"/>
          <w:sz w:val="26"/>
          <w:szCs w:val="26"/>
        </w:rPr>
      </w:pPr>
      <w:r w:rsidRPr="007A11E7">
        <w:rPr>
          <w:i/>
          <w:iCs/>
          <w:color w:val="0070C0"/>
          <w:sz w:val="26"/>
          <w:szCs w:val="26"/>
        </w:rPr>
        <w:t>từ (1) và (2) =&gt; m</w:t>
      </w:r>
      <w:r w:rsidRPr="007A11E7">
        <w:rPr>
          <w:i/>
          <w:iCs/>
          <w:color w:val="0070C0"/>
          <w:sz w:val="26"/>
          <w:szCs w:val="26"/>
          <w:vertAlign w:val="subscript"/>
        </w:rPr>
        <w:t>1</w:t>
      </w:r>
      <w:r w:rsidRPr="007A11E7">
        <w:rPr>
          <w:i/>
          <w:iCs/>
          <w:color w:val="0070C0"/>
          <w:sz w:val="26"/>
          <w:szCs w:val="26"/>
        </w:rPr>
        <w:t> = 100g</w:t>
      </w:r>
    </w:p>
    <w:p w14:paraId="31E37BAB" w14:textId="77777777" w:rsidR="00B44D0B" w:rsidRPr="007A11E7" w:rsidRDefault="00961501" w:rsidP="00961501">
      <w:pPr>
        <w:spacing w:line="276" w:lineRule="auto"/>
        <w:rPr>
          <w:b/>
          <w:bCs/>
          <w:color w:val="auto"/>
          <w:sz w:val="26"/>
          <w:szCs w:val="26"/>
        </w:rPr>
      </w:pPr>
      <w:r w:rsidRPr="007A11E7">
        <w:rPr>
          <w:b/>
          <w:bCs/>
          <w:color w:val="auto"/>
          <w:sz w:val="26"/>
          <w:szCs w:val="26"/>
        </w:rPr>
        <w:t xml:space="preserve">Câu 4. </w:t>
      </w:r>
    </w:p>
    <w:p w14:paraId="76213BAC" w14:textId="77777777" w:rsidR="00B44D0B" w:rsidRPr="007A11E7" w:rsidRDefault="00961501" w:rsidP="00B44D0B">
      <w:pPr>
        <w:spacing w:line="276" w:lineRule="auto"/>
        <w:rPr>
          <w:i/>
          <w:iCs/>
          <w:color w:val="0070C0"/>
          <w:sz w:val="26"/>
          <w:szCs w:val="26"/>
        </w:rPr>
      </w:pPr>
      <w:r w:rsidRPr="007A11E7">
        <w:rPr>
          <w:i/>
          <w:iCs/>
          <w:color w:val="0070C0"/>
          <w:sz w:val="26"/>
          <w:szCs w:val="26"/>
        </w:rPr>
        <w:t>Nhiệt lượng tỏa ra: Q</w:t>
      </w:r>
      <w:r w:rsidRPr="007A11E7">
        <w:rPr>
          <w:i/>
          <w:iCs/>
          <w:color w:val="0070C0"/>
          <w:sz w:val="26"/>
          <w:szCs w:val="26"/>
          <w:vertAlign w:val="subscript"/>
        </w:rPr>
        <w:t>H2O</w:t>
      </w:r>
      <w:r w:rsidRPr="007A11E7">
        <w:rPr>
          <w:i/>
          <w:iCs/>
          <w:color w:val="0070C0"/>
          <w:sz w:val="26"/>
          <w:szCs w:val="26"/>
        </w:rPr>
        <w:t xml:space="preserve"> = m</w:t>
      </w:r>
      <w:r w:rsidRPr="007A11E7">
        <w:rPr>
          <w:i/>
          <w:iCs/>
          <w:color w:val="0070C0"/>
          <w:sz w:val="26"/>
          <w:szCs w:val="26"/>
          <w:vertAlign w:val="subscript"/>
        </w:rPr>
        <w:t>H2O</w:t>
      </w:r>
      <w:r w:rsidRPr="007A11E7">
        <w:rPr>
          <w:i/>
          <w:iCs/>
          <w:color w:val="0070C0"/>
          <w:sz w:val="26"/>
          <w:szCs w:val="26"/>
        </w:rPr>
        <w:t>.C</w:t>
      </w:r>
      <w:r w:rsidRPr="007A11E7">
        <w:rPr>
          <w:i/>
          <w:iCs/>
          <w:color w:val="0070C0"/>
          <w:sz w:val="26"/>
          <w:szCs w:val="26"/>
          <w:vertAlign w:val="subscript"/>
        </w:rPr>
        <w:t>H2O</w:t>
      </w:r>
      <w:r w:rsidRPr="007A11E7">
        <w:rPr>
          <w:i/>
          <w:iCs/>
          <w:color w:val="0070C0"/>
          <w:sz w:val="26"/>
          <w:szCs w:val="26"/>
        </w:rPr>
        <w:t xml:space="preserve"> (t</w:t>
      </w:r>
      <w:r w:rsidRPr="007A11E7">
        <w:rPr>
          <w:i/>
          <w:iCs/>
          <w:color w:val="0070C0"/>
          <w:sz w:val="26"/>
          <w:szCs w:val="26"/>
          <w:vertAlign w:val="subscript"/>
        </w:rPr>
        <w:t>2</w:t>
      </w:r>
      <w:r w:rsidRPr="007A11E7">
        <w:rPr>
          <w:i/>
          <w:iCs/>
          <w:color w:val="0070C0"/>
          <w:sz w:val="26"/>
          <w:szCs w:val="26"/>
        </w:rPr>
        <w:t xml:space="preserve"> − t) = 5250 ( J )</w:t>
      </w:r>
    </w:p>
    <w:p w14:paraId="4DD94489" w14:textId="77777777" w:rsidR="00B44D0B" w:rsidRPr="007A11E7" w:rsidRDefault="00961501" w:rsidP="00B44D0B">
      <w:pPr>
        <w:spacing w:line="276" w:lineRule="auto"/>
        <w:rPr>
          <w:i/>
          <w:iCs/>
          <w:color w:val="0070C0"/>
          <w:sz w:val="26"/>
          <w:szCs w:val="26"/>
        </w:rPr>
      </w:pPr>
      <w:r w:rsidRPr="007A11E7">
        <w:rPr>
          <w:i/>
          <w:iCs/>
          <w:color w:val="0070C0"/>
          <w:sz w:val="26"/>
          <w:szCs w:val="26"/>
        </w:rPr>
        <w:t>Nhiệt lượng thu vào: Q</w:t>
      </w:r>
      <w:r w:rsidRPr="007A11E7">
        <w:rPr>
          <w:i/>
          <w:iCs/>
          <w:color w:val="0070C0"/>
          <w:sz w:val="26"/>
          <w:szCs w:val="26"/>
          <w:vertAlign w:val="subscript"/>
        </w:rPr>
        <w:t xml:space="preserve"> H2O</w:t>
      </w:r>
      <w:r w:rsidRPr="007A11E7">
        <w:rPr>
          <w:i/>
          <w:iCs/>
          <w:color w:val="0070C0"/>
          <w:sz w:val="26"/>
          <w:szCs w:val="26"/>
        </w:rPr>
        <w:t xml:space="preserve"> = m</w:t>
      </w:r>
      <w:r w:rsidRPr="007A11E7">
        <w:rPr>
          <w:i/>
          <w:iCs/>
          <w:color w:val="0070C0"/>
          <w:sz w:val="26"/>
          <w:szCs w:val="26"/>
        </w:rPr>
        <w:softHyphen/>
      </w:r>
      <w:r w:rsidRPr="007A11E7">
        <w:rPr>
          <w:i/>
          <w:iCs/>
          <w:color w:val="0070C0"/>
          <w:sz w:val="26"/>
          <w:szCs w:val="26"/>
          <w:vertAlign w:val="subscript"/>
        </w:rPr>
        <w:t>CL</w:t>
      </w:r>
      <w:r w:rsidRPr="007A11E7">
        <w:rPr>
          <w:i/>
          <w:iCs/>
          <w:color w:val="0070C0"/>
          <w:sz w:val="26"/>
          <w:szCs w:val="26"/>
        </w:rPr>
        <w:t xml:space="preserve"> C</w:t>
      </w:r>
      <w:r w:rsidRPr="007A11E7">
        <w:rPr>
          <w:i/>
          <w:iCs/>
          <w:color w:val="0070C0"/>
          <w:sz w:val="26"/>
          <w:szCs w:val="26"/>
          <w:vertAlign w:val="subscript"/>
        </w:rPr>
        <w:t>CL.</w:t>
      </w:r>
      <w:r w:rsidRPr="007A11E7">
        <w:rPr>
          <w:i/>
          <w:iCs/>
          <w:color w:val="0070C0"/>
          <w:sz w:val="26"/>
          <w:szCs w:val="26"/>
        </w:rPr>
        <w:t>(t – t</w:t>
      </w:r>
      <w:r w:rsidRPr="007A11E7">
        <w:rPr>
          <w:i/>
          <w:iCs/>
          <w:color w:val="0070C0"/>
          <w:sz w:val="26"/>
          <w:szCs w:val="26"/>
          <w:vertAlign w:val="subscript"/>
        </w:rPr>
        <w:t>1</w:t>
      </w:r>
      <w:r w:rsidRPr="007A11E7">
        <w:rPr>
          <w:i/>
          <w:iCs/>
          <w:color w:val="0070C0"/>
          <w:sz w:val="26"/>
          <w:szCs w:val="26"/>
        </w:rPr>
        <w:t>) = 2,1. C</w:t>
      </w:r>
      <w:r w:rsidRPr="007A11E7">
        <w:rPr>
          <w:i/>
          <w:iCs/>
          <w:color w:val="0070C0"/>
          <w:sz w:val="26"/>
          <w:szCs w:val="26"/>
          <w:vertAlign w:val="subscript"/>
        </w:rPr>
        <w:t>CL</w:t>
      </w:r>
      <w:r w:rsidRPr="007A11E7">
        <w:rPr>
          <w:i/>
          <w:iCs/>
          <w:color w:val="0070C0"/>
          <w:sz w:val="26"/>
          <w:szCs w:val="26"/>
        </w:rPr>
        <w:t xml:space="preserve"> (J )</w:t>
      </w:r>
    </w:p>
    <w:p w14:paraId="07980733" w14:textId="03B83BC2" w:rsidR="00961501" w:rsidRPr="007A11E7" w:rsidRDefault="00961501" w:rsidP="00B44D0B">
      <w:pPr>
        <w:spacing w:line="276" w:lineRule="auto"/>
        <w:rPr>
          <w:i/>
          <w:iCs/>
          <w:color w:val="0070C0"/>
          <w:sz w:val="26"/>
          <w:szCs w:val="26"/>
        </w:rPr>
      </w:pPr>
      <w:r w:rsidRPr="007A11E7">
        <w:rPr>
          <w:i/>
          <w:iCs/>
          <w:color w:val="0070C0"/>
          <w:sz w:val="26"/>
          <w:szCs w:val="26"/>
        </w:rPr>
        <w:t>Theo điều kiện cân bằng nhiệt: Q</w:t>
      </w:r>
      <w:r w:rsidRPr="007A11E7">
        <w:rPr>
          <w:i/>
          <w:iCs/>
          <w:color w:val="0070C0"/>
          <w:sz w:val="26"/>
          <w:szCs w:val="26"/>
          <w:vertAlign w:val="subscript"/>
        </w:rPr>
        <w:t>tỏa</w:t>
      </w:r>
      <w:r w:rsidRPr="007A11E7">
        <w:rPr>
          <w:i/>
          <w:iCs/>
          <w:color w:val="0070C0"/>
          <w:sz w:val="26"/>
          <w:szCs w:val="26"/>
        </w:rPr>
        <w:t xml:space="preserve"> = Q</w:t>
      </w:r>
      <w:r w:rsidRPr="007A11E7">
        <w:rPr>
          <w:i/>
          <w:iCs/>
          <w:color w:val="0070C0"/>
          <w:sz w:val="26"/>
          <w:szCs w:val="26"/>
          <w:vertAlign w:val="subscript"/>
        </w:rPr>
        <w:t>thu</w:t>
      </w:r>
      <w:r w:rsidRPr="007A11E7">
        <w:rPr>
          <w:i/>
          <w:iCs/>
          <w:color w:val="0070C0"/>
          <w:sz w:val="26"/>
          <w:szCs w:val="26"/>
        </w:rPr>
        <w:t xml:space="preserve"> →5250 = 2,1.C</w:t>
      </w:r>
      <w:r w:rsidRPr="007A11E7">
        <w:rPr>
          <w:i/>
          <w:iCs/>
          <w:color w:val="0070C0"/>
          <w:sz w:val="26"/>
          <w:szCs w:val="26"/>
          <w:vertAlign w:val="subscript"/>
        </w:rPr>
        <w:t>CL</w:t>
      </w:r>
      <w:r w:rsidRPr="007A11E7">
        <w:rPr>
          <w:i/>
          <w:iCs/>
          <w:color w:val="0070C0"/>
          <w:sz w:val="26"/>
          <w:szCs w:val="26"/>
        </w:rPr>
        <w:t xml:space="preserve"> → C</w:t>
      </w:r>
      <w:r w:rsidRPr="007A11E7">
        <w:rPr>
          <w:i/>
          <w:iCs/>
          <w:color w:val="0070C0"/>
          <w:sz w:val="26"/>
          <w:szCs w:val="26"/>
          <w:vertAlign w:val="subscript"/>
        </w:rPr>
        <w:t>CL</w:t>
      </w:r>
      <w:r w:rsidRPr="007A11E7">
        <w:rPr>
          <w:i/>
          <w:iCs/>
          <w:color w:val="0070C0"/>
          <w:sz w:val="26"/>
          <w:szCs w:val="26"/>
        </w:rPr>
        <w:t xml:space="preserve"> = 2500( J/Kg.K )</w:t>
      </w:r>
    </w:p>
    <w:p w14:paraId="30B94DB6" w14:textId="77777777" w:rsidR="00B44D0B" w:rsidRPr="007A11E7" w:rsidRDefault="00961501" w:rsidP="00961501">
      <w:pPr>
        <w:spacing w:line="276" w:lineRule="auto"/>
        <w:ind w:left="48" w:right="48"/>
        <w:jc w:val="both"/>
        <w:rPr>
          <w:b/>
          <w:bCs/>
          <w:color w:val="auto"/>
          <w:sz w:val="26"/>
          <w:szCs w:val="26"/>
        </w:rPr>
      </w:pPr>
      <w:r w:rsidRPr="007A11E7">
        <w:rPr>
          <w:b/>
          <w:bCs/>
          <w:color w:val="auto"/>
          <w:sz w:val="26"/>
          <w:szCs w:val="26"/>
        </w:rPr>
        <w:t xml:space="preserve">Câu 5. </w:t>
      </w:r>
    </w:p>
    <w:p w14:paraId="6E58E0FA" w14:textId="23272B6A" w:rsidR="00961501" w:rsidRPr="007A11E7" w:rsidRDefault="00961501" w:rsidP="00961501">
      <w:pPr>
        <w:spacing w:line="276" w:lineRule="auto"/>
        <w:ind w:left="48" w:right="48"/>
        <w:jc w:val="both"/>
        <w:rPr>
          <w:b/>
          <w:bCs/>
          <w:i/>
          <w:iCs/>
          <w:color w:val="0070C0"/>
          <w:sz w:val="26"/>
          <w:szCs w:val="26"/>
        </w:rPr>
      </w:pPr>
      <w:r w:rsidRPr="007A11E7">
        <w:rPr>
          <w:i/>
          <w:iCs/>
          <w:color w:val="0070C0"/>
          <w:sz w:val="26"/>
          <w:szCs w:val="26"/>
        </w:rPr>
        <w:t>Nhiệt lượng tỏa ra : Q</w:t>
      </w:r>
      <w:r w:rsidRPr="007A11E7">
        <w:rPr>
          <w:i/>
          <w:iCs/>
          <w:color w:val="0070C0"/>
          <w:sz w:val="26"/>
          <w:szCs w:val="26"/>
          <w:vertAlign w:val="subscript"/>
        </w:rPr>
        <w:t>Cu</w:t>
      </w:r>
      <w:r w:rsidRPr="007A11E7">
        <w:rPr>
          <w:i/>
          <w:iCs/>
          <w:color w:val="0070C0"/>
          <w:sz w:val="26"/>
          <w:szCs w:val="26"/>
        </w:rPr>
        <w:t xml:space="preserve"> = mcu.C</w:t>
      </w:r>
      <w:r w:rsidRPr="007A11E7">
        <w:rPr>
          <w:i/>
          <w:iCs/>
          <w:color w:val="0070C0"/>
          <w:sz w:val="26"/>
          <w:szCs w:val="26"/>
          <w:vertAlign w:val="subscript"/>
        </w:rPr>
        <w:t>Cu</w:t>
      </w:r>
      <w:r w:rsidRPr="007A11E7">
        <w:rPr>
          <w:i/>
          <w:iCs/>
          <w:color w:val="0070C0"/>
          <w:sz w:val="26"/>
          <w:szCs w:val="26"/>
        </w:rPr>
        <w:t xml:space="preserve"> (t1 −1) = 11400( J ) = 11,4kJ</w:t>
      </w:r>
    </w:p>
    <w:p w14:paraId="6E25B2A6" w14:textId="77777777" w:rsidR="00B44D0B" w:rsidRPr="007A11E7" w:rsidRDefault="00961501" w:rsidP="00961501">
      <w:pPr>
        <w:spacing w:line="276" w:lineRule="auto"/>
        <w:ind w:left="48" w:right="48"/>
        <w:jc w:val="both"/>
        <w:rPr>
          <w:b/>
          <w:bCs/>
          <w:color w:val="auto"/>
          <w:sz w:val="26"/>
          <w:szCs w:val="26"/>
        </w:rPr>
      </w:pPr>
      <w:r w:rsidRPr="007A11E7">
        <w:rPr>
          <w:b/>
          <w:bCs/>
          <w:color w:val="auto"/>
          <w:sz w:val="26"/>
          <w:szCs w:val="26"/>
        </w:rPr>
        <w:t>Câu 6.</w:t>
      </w:r>
    </w:p>
    <w:p w14:paraId="62BBD286" w14:textId="4FE70E8A" w:rsidR="00961501" w:rsidRPr="007A11E7" w:rsidRDefault="00961501" w:rsidP="00961501">
      <w:pPr>
        <w:spacing w:line="276" w:lineRule="auto"/>
        <w:ind w:left="48" w:right="48"/>
        <w:jc w:val="both"/>
        <w:rPr>
          <w:b/>
          <w:bCs/>
          <w:i/>
          <w:iCs/>
          <w:color w:val="0070C0"/>
          <w:sz w:val="26"/>
          <w:szCs w:val="26"/>
        </w:rPr>
      </w:pPr>
      <w:r w:rsidRPr="007A11E7">
        <w:rPr>
          <w:color w:val="auto"/>
          <w:sz w:val="26"/>
          <w:szCs w:val="26"/>
        </w:rPr>
        <w:t> </w:t>
      </w:r>
      <w:r w:rsidRPr="007A11E7">
        <w:rPr>
          <w:i/>
          <w:iCs/>
          <w:color w:val="0070C0"/>
          <w:sz w:val="26"/>
          <w:szCs w:val="26"/>
        </w:rPr>
        <w:t>Phương trình cân bằng nhiệt</w:t>
      </w:r>
    </w:p>
    <w:p w14:paraId="5A885AAF" w14:textId="114A3493" w:rsidR="00FB453B" w:rsidRPr="007A11E7" w:rsidRDefault="00961501" w:rsidP="00961501">
      <w:pPr>
        <w:spacing w:line="276" w:lineRule="auto"/>
        <w:ind w:left="720"/>
        <w:textAlignment w:val="baseline"/>
        <w:rPr>
          <w:i/>
          <w:iCs/>
          <w:color w:val="0070C0"/>
          <w:sz w:val="26"/>
          <w:szCs w:val="26"/>
        </w:rPr>
      </w:pPr>
      <w:r w:rsidRPr="007A11E7">
        <w:rPr>
          <w:i/>
          <w:iCs/>
          <w:color w:val="0070C0"/>
          <w:sz w:val="26"/>
          <w:szCs w:val="26"/>
        </w:rPr>
        <w:t>(m</w:t>
      </w:r>
      <w:r w:rsidRPr="007A11E7">
        <w:rPr>
          <w:i/>
          <w:iCs/>
          <w:color w:val="0070C0"/>
          <w:sz w:val="26"/>
          <w:szCs w:val="26"/>
          <w:bdr w:val="none" w:sz="0" w:space="0" w:color="auto" w:frame="1"/>
          <w:vertAlign w:val="subscript"/>
        </w:rPr>
        <w:t>đ</w:t>
      </w:r>
      <w:r w:rsidRPr="007A11E7">
        <w:rPr>
          <w:i/>
          <w:iCs/>
          <w:color w:val="0070C0"/>
          <w:sz w:val="26"/>
          <w:szCs w:val="26"/>
        </w:rPr>
        <w:t>c</w:t>
      </w:r>
      <w:r w:rsidRPr="007A11E7">
        <w:rPr>
          <w:i/>
          <w:iCs/>
          <w:color w:val="0070C0"/>
          <w:sz w:val="26"/>
          <w:szCs w:val="26"/>
          <w:bdr w:val="none" w:sz="0" w:space="0" w:color="auto" w:frame="1"/>
          <w:vertAlign w:val="subscript"/>
        </w:rPr>
        <w:t>đ</w:t>
      </w:r>
      <w:r w:rsidRPr="007A11E7">
        <w:rPr>
          <w:i/>
          <w:iCs/>
          <w:color w:val="0070C0"/>
          <w:sz w:val="26"/>
          <w:szCs w:val="26"/>
          <w:vertAlign w:val="subscript"/>
        </w:rPr>
        <w:t> </w:t>
      </w:r>
      <w:r w:rsidRPr="007A11E7">
        <w:rPr>
          <w:i/>
          <w:iCs/>
          <w:color w:val="0070C0"/>
          <w:sz w:val="26"/>
          <w:szCs w:val="26"/>
        </w:rPr>
        <w:t>+ m</w:t>
      </w:r>
      <w:r w:rsidRPr="007A11E7">
        <w:rPr>
          <w:i/>
          <w:iCs/>
          <w:color w:val="0070C0"/>
          <w:sz w:val="26"/>
          <w:szCs w:val="26"/>
          <w:bdr w:val="none" w:sz="0" w:space="0" w:color="auto" w:frame="1"/>
          <w:vertAlign w:val="subscript"/>
        </w:rPr>
        <w:t>n</w:t>
      </w:r>
      <w:r w:rsidRPr="007A11E7">
        <w:rPr>
          <w:i/>
          <w:iCs/>
          <w:color w:val="0070C0"/>
          <w:sz w:val="26"/>
          <w:szCs w:val="26"/>
        </w:rPr>
        <w:t>c</w:t>
      </w:r>
      <w:r w:rsidRPr="007A11E7">
        <w:rPr>
          <w:i/>
          <w:iCs/>
          <w:color w:val="0070C0"/>
          <w:sz w:val="26"/>
          <w:szCs w:val="26"/>
          <w:bdr w:val="none" w:sz="0" w:space="0" w:color="auto" w:frame="1"/>
          <w:vertAlign w:val="subscript"/>
        </w:rPr>
        <w:t>n</w:t>
      </w:r>
      <w:r w:rsidRPr="007A11E7">
        <w:rPr>
          <w:i/>
          <w:iCs/>
          <w:color w:val="0070C0"/>
          <w:sz w:val="26"/>
          <w:szCs w:val="26"/>
        </w:rPr>
        <w:t>)(t – t</w:t>
      </w:r>
      <w:r w:rsidRPr="007A11E7">
        <w:rPr>
          <w:i/>
          <w:iCs/>
          <w:color w:val="0070C0"/>
          <w:sz w:val="26"/>
          <w:szCs w:val="26"/>
          <w:vertAlign w:val="subscript"/>
        </w:rPr>
        <w:t>1</w:t>
      </w:r>
      <w:r w:rsidRPr="007A11E7">
        <w:rPr>
          <w:i/>
          <w:iCs/>
          <w:color w:val="0070C0"/>
          <w:sz w:val="26"/>
          <w:szCs w:val="26"/>
        </w:rPr>
        <w:t>) = m</w:t>
      </w:r>
      <w:r w:rsidRPr="007A11E7">
        <w:rPr>
          <w:i/>
          <w:iCs/>
          <w:color w:val="0070C0"/>
          <w:sz w:val="26"/>
          <w:szCs w:val="26"/>
          <w:bdr w:val="none" w:sz="0" w:space="0" w:color="auto" w:frame="1"/>
          <w:vertAlign w:val="subscript"/>
        </w:rPr>
        <w:t>kl</w:t>
      </w:r>
      <w:r w:rsidRPr="007A11E7">
        <w:rPr>
          <w:i/>
          <w:iCs/>
          <w:color w:val="0070C0"/>
          <w:sz w:val="26"/>
          <w:szCs w:val="26"/>
        </w:rPr>
        <w:t>c</w:t>
      </w:r>
      <w:r w:rsidRPr="007A11E7">
        <w:rPr>
          <w:i/>
          <w:iCs/>
          <w:color w:val="0070C0"/>
          <w:sz w:val="26"/>
          <w:szCs w:val="26"/>
          <w:bdr w:val="none" w:sz="0" w:space="0" w:color="auto" w:frame="1"/>
          <w:vertAlign w:val="subscript"/>
        </w:rPr>
        <w:t>kl</w:t>
      </w:r>
      <w:r w:rsidRPr="007A11E7">
        <w:rPr>
          <w:i/>
          <w:iCs/>
          <w:color w:val="0070C0"/>
          <w:sz w:val="26"/>
          <w:szCs w:val="26"/>
        </w:rPr>
        <w:t xml:space="preserve"> (t</w:t>
      </w:r>
      <w:r w:rsidRPr="007A11E7">
        <w:rPr>
          <w:i/>
          <w:iCs/>
          <w:color w:val="0070C0"/>
          <w:sz w:val="26"/>
          <w:szCs w:val="26"/>
          <w:vertAlign w:val="subscript"/>
        </w:rPr>
        <w:t>2</w:t>
      </w:r>
      <w:r w:rsidRPr="007A11E7">
        <w:rPr>
          <w:i/>
          <w:iCs/>
          <w:color w:val="0070C0"/>
          <w:sz w:val="26"/>
          <w:szCs w:val="26"/>
        </w:rPr>
        <w:t> – t) =&gt; c</w:t>
      </w:r>
      <w:r w:rsidRPr="007A11E7">
        <w:rPr>
          <w:i/>
          <w:iCs/>
          <w:color w:val="0070C0"/>
          <w:sz w:val="26"/>
          <w:szCs w:val="26"/>
          <w:bdr w:val="none" w:sz="0" w:space="0" w:color="auto" w:frame="1"/>
          <w:vertAlign w:val="subscript"/>
        </w:rPr>
        <w:t>kl</w:t>
      </w:r>
      <w:r w:rsidRPr="007A11E7">
        <w:rPr>
          <w:i/>
          <w:iCs/>
          <w:color w:val="0070C0"/>
          <w:sz w:val="26"/>
          <w:szCs w:val="26"/>
        </w:rPr>
        <w:t> = 777 J/kg.K.</w:t>
      </w:r>
    </w:p>
    <w:p w14:paraId="66CFABC4" w14:textId="77777777" w:rsidR="00FB453B" w:rsidRPr="007A11E7" w:rsidRDefault="00FB453B">
      <w:pPr>
        <w:rPr>
          <w:i/>
          <w:iCs/>
          <w:color w:val="0070C0"/>
          <w:sz w:val="26"/>
          <w:szCs w:val="26"/>
        </w:rPr>
      </w:pPr>
      <w:r w:rsidRPr="007A11E7">
        <w:rPr>
          <w:i/>
          <w:iCs/>
          <w:color w:val="0070C0"/>
          <w:sz w:val="26"/>
          <w:szCs w:val="26"/>
        </w:rPr>
        <w:br w:type="page"/>
      </w:r>
    </w:p>
    <w:p w14:paraId="327AF6C9" w14:textId="77777777" w:rsidR="00FB453B" w:rsidRPr="007A11E7" w:rsidRDefault="00FB453B" w:rsidP="00FB453B">
      <w:pPr>
        <w:shd w:val="clear" w:color="auto" w:fill="F4B083" w:themeFill="accent2" w:themeFillTint="99"/>
        <w:rPr>
          <w:b/>
          <w:bCs/>
          <w:color w:val="0070C0"/>
          <w:sz w:val="24"/>
          <w:szCs w:val="24"/>
        </w:rPr>
      </w:pPr>
      <w:r w:rsidRPr="007A11E7">
        <w:rPr>
          <w:b/>
          <w:bCs/>
          <w:color w:val="0070C0"/>
          <w:sz w:val="24"/>
          <w:szCs w:val="24"/>
        </w:rPr>
        <w:lastRenderedPageBreak/>
        <w:t>IV– BÀI TẬP THEO MỨC ĐỘ :</w:t>
      </w:r>
    </w:p>
    <w:p w14:paraId="325A4F71" w14:textId="77777777" w:rsidR="00FB453B" w:rsidRPr="007A11E7" w:rsidRDefault="00FB453B" w:rsidP="00FB453B">
      <w:pPr>
        <w:spacing w:line="276" w:lineRule="auto"/>
        <w:rPr>
          <w:b/>
          <w:bCs/>
          <w:color w:val="C00000"/>
          <w:sz w:val="26"/>
          <w:szCs w:val="26"/>
        </w:rPr>
      </w:pPr>
    </w:p>
    <w:p w14:paraId="05CC3870" w14:textId="015F4C5F" w:rsidR="00FB453B" w:rsidRPr="007A11E7" w:rsidRDefault="00FB453B" w:rsidP="00FB453B">
      <w:pPr>
        <w:spacing w:line="276" w:lineRule="auto"/>
        <w:rPr>
          <w:b/>
          <w:bCs/>
          <w:color w:val="C00000"/>
          <w:sz w:val="26"/>
          <w:szCs w:val="26"/>
        </w:rPr>
      </w:pPr>
      <w:r w:rsidRPr="007A11E7">
        <w:rPr>
          <w:b/>
          <w:bCs/>
          <w:color w:val="C00000"/>
          <w:sz w:val="26"/>
          <w:szCs w:val="26"/>
        </w:rPr>
        <w:t xml:space="preserve">1. Câu trắc nhiệm nhiều phương án lựa chọn ( 4,5 điểm ) </w:t>
      </w:r>
    </w:p>
    <w:p w14:paraId="157E5BEE" w14:textId="77777777" w:rsidR="00FB453B" w:rsidRPr="007A11E7" w:rsidRDefault="00FB453B" w:rsidP="00FB453B">
      <w:pPr>
        <w:spacing w:line="276" w:lineRule="auto"/>
        <w:rPr>
          <w:b/>
          <w:bCs/>
          <w:color w:val="C00000"/>
          <w:sz w:val="26"/>
          <w:szCs w:val="26"/>
        </w:rPr>
      </w:pPr>
    </w:p>
    <w:p w14:paraId="069DC9D4" w14:textId="77777777" w:rsidR="00FB453B" w:rsidRPr="007A11E7" w:rsidRDefault="00FB453B" w:rsidP="00FB453B">
      <w:pPr>
        <w:shd w:val="clear" w:color="auto" w:fill="FFF2CC" w:themeFill="accent4" w:themeFillTint="33"/>
        <w:rPr>
          <w:b/>
          <w:bCs/>
          <w:color w:val="FF0000"/>
          <w:sz w:val="24"/>
          <w:szCs w:val="24"/>
        </w:rPr>
      </w:pPr>
      <w:r w:rsidRPr="007A11E7">
        <w:rPr>
          <w:b/>
          <w:bCs/>
          <w:color w:val="FF0000"/>
          <w:sz w:val="24"/>
          <w:szCs w:val="24"/>
        </w:rPr>
        <w:t xml:space="preserve">A. Mức độ NHẬN BIẾT </w:t>
      </w:r>
    </w:p>
    <w:p w14:paraId="3714CEF3"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lang w:eastAsia="vi-VN"/>
        </w:rPr>
      </w:pPr>
    </w:p>
    <w:p w14:paraId="5D528DBA" w14:textId="2B996718"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 </w:t>
      </w:r>
      <w:r w:rsidRPr="007A11E7">
        <w:rPr>
          <w:color w:val="000000" w:themeColor="text1"/>
          <w:sz w:val="24"/>
          <w:szCs w:val="24"/>
          <w:lang w:eastAsia="vi-VN"/>
        </w:rPr>
        <w:t>Nhiệt dung riêng của một chất là gì?</w:t>
      </w:r>
    </w:p>
    <w:p w14:paraId="431400D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Khối lượng của chất</w:t>
      </w:r>
    </w:p>
    <w:p w14:paraId="71723ED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Nhiệt lượng cần truyền cho 1kg chất đó để tăng 1°C</w:t>
      </w:r>
    </w:p>
    <w:p w14:paraId="46E23B3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Nhiệt độ của chất</w:t>
      </w:r>
    </w:p>
    <w:p w14:paraId="700676E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Khối lượng riêng của chất</w:t>
      </w:r>
    </w:p>
    <w:p w14:paraId="430D9361" w14:textId="645576AA"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7ADBC11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 </w:t>
      </w:r>
      <w:r w:rsidRPr="007A11E7">
        <w:rPr>
          <w:color w:val="000000" w:themeColor="text1"/>
          <w:sz w:val="24"/>
          <w:szCs w:val="24"/>
          <w:lang w:eastAsia="vi-VN"/>
        </w:rPr>
        <w:t>Đơn vị của nhiệt dung riêng là gì?</w:t>
      </w:r>
    </w:p>
    <w:p w14:paraId="5B8B427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J/K</w:t>
      </w:r>
    </w:p>
    <w:p w14:paraId="088157D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J/kg.K</w:t>
      </w:r>
    </w:p>
    <w:p w14:paraId="6513F56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kg/K</w:t>
      </w:r>
    </w:p>
    <w:p w14:paraId="49BA3487"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J/kg</w:t>
      </w:r>
    </w:p>
    <w:p w14:paraId="077DFD28" w14:textId="3A7FD034"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0765A06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3: </w:t>
      </w:r>
      <w:r w:rsidRPr="007A11E7">
        <w:rPr>
          <w:color w:val="000000" w:themeColor="text1"/>
          <w:sz w:val="24"/>
          <w:szCs w:val="24"/>
          <w:lang w:eastAsia="vi-VN"/>
        </w:rPr>
        <w:t>Nhiệt dung riêng của nước là bao nhiêu?</w:t>
      </w:r>
    </w:p>
    <w:p w14:paraId="60C7641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4180 J/kg.K</w:t>
      </w:r>
    </w:p>
    <w:p w14:paraId="5C57839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245F613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7A223BE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126 J/kg.K</w:t>
      </w:r>
    </w:p>
    <w:p w14:paraId="0E60BF20" w14:textId="0E1FA72D"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3090D6B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4: </w:t>
      </w:r>
      <w:r w:rsidRPr="007A11E7">
        <w:rPr>
          <w:color w:val="000000" w:themeColor="text1"/>
          <w:sz w:val="24"/>
          <w:szCs w:val="24"/>
          <w:lang w:eastAsia="vi-VN"/>
        </w:rPr>
        <w:t>Công thức tính nhiệt lượng là gì?</w:t>
      </w:r>
    </w:p>
    <w:p w14:paraId="3F89E4C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Q = mcΔT</w:t>
      </w:r>
    </w:p>
    <w:p w14:paraId="281A65E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Q = mΔT</w:t>
      </w:r>
    </w:p>
    <w:p w14:paraId="17C4574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Q = cΔT</w:t>
      </w:r>
    </w:p>
    <w:p w14:paraId="62557BD6"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Q = mc</w:t>
      </w:r>
    </w:p>
    <w:p w14:paraId="047CA54D" w14:textId="37225830"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3CDE254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5: </w:t>
      </w:r>
      <w:r w:rsidRPr="007A11E7">
        <w:rPr>
          <w:color w:val="000000" w:themeColor="text1"/>
          <w:sz w:val="24"/>
          <w:szCs w:val="24"/>
          <w:lang w:eastAsia="vi-VN"/>
        </w:rPr>
        <w:t>Nhiệt dung riêng của nhôm là bao nhiêu?</w:t>
      </w:r>
    </w:p>
    <w:p w14:paraId="314A133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01D0758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3538C31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5DA1DC91"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25979DE3" w14:textId="316637FE"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C</w:t>
      </w:r>
    </w:p>
    <w:p w14:paraId="4490E6E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6: </w:t>
      </w:r>
      <w:r w:rsidRPr="007A11E7">
        <w:rPr>
          <w:color w:val="000000" w:themeColor="text1"/>
          <w:sz w:val="24"/>
          <w:szCs w:val="24"/>
          <w:lang w:eastAsia="vi-VN"/>
        </w:rPr>
        <w:t>Nhiệt dung riêng của đồng là bao nhiêu?</w:t>
      </w:r>
    </w:p>
    <w:p w14:paraId="05F80DA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1830ADA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1E831F1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274D5289"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5C6411AF" w14:textId="6E4B619D"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000000" w:themeColor="text1"/>
          <w:sz w:val="24"/>
          <w:szCs w:val="24"/>
          <w:lang w:eastAsia="vi-VN"/>
        </w:rPr>
        <w:t xml:space="preserve"> </w:t>
      </w:r>
      <w:r w:rsidR="00FB453B" w:rsidRPr="007A11E7">
        <w:rPr>
          <w:b/>
          <w:bCs/>
          <w:color w:val="FF0000"/>
          <w:sz w:val="24"/>
          <w:szCs w:val="24"/>
          <w:lang w:eastAsia="vi-VN"/>
        </w:rPr>
        <w:t>B</w:t>
      </w:r>
    </w:p>
    <w:p w14:paraId="06073E1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7: </w:t>
      </w:r>
      <w:r w:rsidRPr="007A11E7">
        <w:rPr>
          <w:color w:val="000000" w:themeColor="text1"/>
          <w:sz w:val="24"/>
          <w:szCs w:val="24"/>
          <w:lang w:eastAsia="vi-VN"/>
        </w:rPr>
        <w:t>Nhiệt dung riêng của chì là bao nhiêu?</w:t>
      </w:r>
    </w:p>
    <w:p w14:paraId="5EE5D83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32A38F7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47C4976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5BF076CC"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330A550A" w14:textId="02032BFB"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2E6D2DC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8: </w:t>
      </w:r>
      <w:r w:rsidRPr="007A11E7">
        <w:rPr>
          <w:color w:val="000000" w:themeColor="text1"/>
          <w:sz w:val="24"/>
          <w:szCs w:val="24"/>
          <w:lang w:eastAsia="vi-VN"/>
        </w:rPr>
        <w:t>Nhiệt dung riêng của nước đá là bao nhiêu?</w:t>
      </w:r>
    </w:p>
    <w:p w14:paraId="2D833B7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1800 J/kg.K</w:t>
      </w:r>
    </w:p>
    <w:p w14:paraId="1E8DE35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2500 J/kg.K</w:t>
      </w:r>
    </w:p>
    <w:p w14:paraId="4457F5B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3950 J/kg.K</w:t>
      </w:r>
    </w:p>
    <w:p w14:paraId="7D798D1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3B27C7D6" w14:textId="10E2C912"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002A340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9: </w:t>
      </w:r>
      <w:r w:rsidRPr="007A11E7">
        <w:rPr>
          <w:color w:val="000000" w:themeColor="text1"/>
          <w:sz w:val="24"/>
          <w:szCs w:val="24"/>
          <w:lang w:eastAsia="vi-VN"/>
        </w:rPr>
        <w:t>Nhiệt dung riêng của thủy ngân là bao nhiêu?</w:t>
      </w:r>
    </w:p>
    <w:p w14:paraId="6E1B083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1E16589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lastRenderedPageBreak/>
        <w:t xml:space="preserve">B. </w:t>
      </w:r>
      <w:r w:rsidRPr="007A11E7">
        <w:rPr>
          <w:color w:val="000000" w:themeColor="text1"/>
          <w:sz w:val="24"/>
          <w:szCs w:val="24"/>
          <w:lang w:eastAsia="vi-VN"/>
        </w:rPr>
        <w:t>140 J/kg.K</w:t>
      </w:r>
    </w:p>
    <w:p w14:paraId="5A511C1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2500 J/kg.K</w:t>
      </w:r>
    </w:p>
    <w:p w14:paraId="74AEFDD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3950 J/kg.K</w:t>
      </w:r>
    </w:p>
    <w:p w14:paraId="784CDB06" w14:textId="4D4E682D" w:rsidR="00FB453B" w:rsidRPr="007A11E7" w:rsidRDefault="0003033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377B5EC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10: </w:t>
      </w:r>
      <w:r w:rsidRPr="007A11E7">
        <w:rPr>
          <w:color w:val="000000" w:themeColor="text1"/>
          <w:sz w:val="24"/>
          <w:szCs w:val="24"/>
          <w:lang w:eastAsia="vi-VN"/>
        </w:rPr>
        <w:t>Nhiệt dung riêng của rượu là bao nhiêu?</w:t>
      </w:r>
    </w:p>
    <w:p w14:paraId="12EEE96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1800 J/kg.K</w:t>
      </w:r>
    </w:p>
    <w:p w14:paraId="727D05B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2500 J/kg.K</w:t>
      </w:r>
    </w:p>
    <w:p w14:paraId="4150E32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3950 J/kg.K</w:t>
      </w:r>
    </w:p>
    <w:p w14:paraId="5727D08C"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2D78623A" w14:textId="56FA5341" w:rsidR="00FB453B" w:rsidRPr="007A11E7" w:rsidRDefault="00030336" w:rsidP="00FB453B">
      <w:pPr>
        <w:tabs>
          <w:tab w:val="left" w:pos="0"/>
          <w:tab w:val="left" w:pos="2835"/>
          <w:tab w:val="left" w:pos="5386"/>
          <w:tab w:val="left" w:pos="7937"/>
        </w:tabs>
        <w:jc w:val="both"/>
        <w:rPr>
          <w:b/>
          <w:bCs/>
          <w:color w:val="000000" w:themeColor="text1"/>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091D5163" w14:textId="77777777" w:rsidR="00DB6916" w:rsidRPr="007A11E7" w:rsidRDefault="00DB6916" w:rsidP="00FB453B">
      <w:pPr>
        <w:tabs>
          <w:tab w:val="left" w:pos="0"/>
          <w:tab w:val="left" w:pos="2835"/>
          <w:tab w:val="left" w:pos="5386"/>
          <w:tab w:val="left" w:pos="7937"/>
        </w:tabs>
        <w:jc w:val="both"/>
        <w:rPr>
          <w:color w:val="000000" w:themeColor="text1"/>
          <w:sz w:val="24"/>
          <w:szCs w:val="24"/>
          <w:lang w:eastAsia="vi-VN"/>
        </w:rPr>
      </w:pPr>
    </w:p>
    <w:p w14:paraId="4CF34AA1" w14:textId="44EAD8F7" w:rsidR="00DB6916" w:rsidRPr="007A11E7" w:rsidRDefault="00DB6916" w:rsidP="00DB6916">
      <w:pPr>
        <w:shd w:val="clear" w:color="auto" w:fill="FFF2CC" w:themeFill="accent4" w:themeFillTint="33"/>
        <w:rPr>
          <w:b/>
          <w:bCs/>
          <w:color w:val="FF0000"/>
          <w:sz w:val="24"/>
          <w:szCs w:val="24"/>
        </w:rPr>
      </w:pPr>
      <w:r w:rsidRPr="007A11E7">
        <w:rPr>
          <w:b/>
          <w:bCs/>
          <w:color w:val="FF0000"/>
          <w:sz w:val="24"/>
          <w:szCs w:val="24"/>
        </w:rPr>
        <w:t xml:space="preserve">B. Mức độ THÔNG HIỂU </w:t>
      </w:r>
    </w:p>
    <w:p w14:paraId="552D1E0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11: </w:t>
      </w:r>
      <w:r w:rsidRPr="007A11E7">
        <w:rPr>
          <w:color w:val="000000" w:themeColor="text1"/>
          <w:sz w:val="24"/>
          <w:szCs w:val="24"/>
          <w:lang w:eastAsia="vi-VN"/>
        </w:rPr>
        <w:t>Tại sao nhiệt dung riêng của nước lại cao hơn nhiều so với các chất khác như nhôm,đồng?</w:t>
      </w:r>
    </w:p>
    <w:p w14:paraId="3EE5B46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Vì nước có khối lượng riêng lớn</w:t>
      </w:r>
    </w:p>
    <w:p w14:paraId="0D46C6A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Vì nước có cấu trúc phân tử đặc biệt</w:t>
      </w:r>
    </w:p>
    <w:p w14:paraId="6F4002C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Vì nước dễ bay hơi</w:t>
      </w:r>
    </w:p>
    <w:p w14:paraId="05B888A2"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Vì nước có nhiệt độ sôi cao</w:t>
      </w:r>
    </w:p>
    <w:p w14:paraId="135E62A1" w14:textId="1C8249A6" w:rsidR="00FB453B" w:rsidRPr="007A11E7" w:rsidRDefault="00DB6916" w:rsidP="00FB453B">
      <w:pPr>
        <w:tabs>
          <w:tab w:val="left" w:pos="0"/>
          <w:tab w:val="left" w:pos="2835"/>
          <w:tab w:val="left" w:pos="5386"/>
          <w:tab w:val="left" w:pos="7937"/>
        </w:tabs>
        <w:jc w:val="both"/>
        <w:rPr>
          <w:b/>
          <w:color w:val="000000" w:themeColor="text1"/>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26FA81A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12: </w:t>
      </w:r>
      <w:r w:rsidRPr="007A11E7">
        <w:rPr>
          <w:color w:val="000000" w:themeColor="text1"/>
          <w:sz w:val="24"/>
          <w:szCs w:val="24"/>
          <w:lang w:eastAsia="vi-VN"/>
        </w:rPr>
        <w:t>Khi một vật hấp thụ nhiệt và tăng nhiệt độ,nhiệt lượng hấp thụ được tính bằng cách nào?</w:t>
      </w:r>
    </w:p>
    <w:p w14:paraId="734D6C6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Nhân khối lượng với nhiệt dung riêng</w:t>
      </w:r>
    </w:p>
    <w:p w14:paraId="7C44080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Nhân nhiệt độ với nhiệt dung riêng</w:t>
      </w:r>
    </w:p>
    <w:p w14:paraId="58F5BEC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Nhân khối lượng,nhiệt dung riêng và độ tăng nhiệt độ</w:t>
      </w:r>
    </w:p>
    <w:p w14:paraId="66A3B878"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Chia khối lượng cho nhiệt dung riêng</w:t>
      </w:r>
    </w:p>
    <w:p w14:paraId="31E8C2F0" w14:textId="17126877" w:rsidR="00FB453B" w:rsidRPr="007A11E7" w:rsidRDefault="00DB691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C</w:t>
      </w:r>
    </w:p>
    <w:p w14:paraId="498B47E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13: </w:t>
      </w:r>
      <w:r w:rsidRPr="007A11E7">
        <w:rPr>
          <w:color w:val="000000" w:themeColor="text1"/>
          <w:sz w:val="24"/>
          <w:szCs w:val="24"/>
          <w:lang w:eastAsia="vi-VN"/>
        </w:rPr>
        <w:t>Điều gì xảy ra khi nhiệt lượng được truyền cho một vật mà nhiệt độ của nó không thay đổi?</w:t>
      </w:r>
    </w:p>
    <w:p w14:paraId="7F5162A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Nhiệt dung riêng của vật tăng</w:t>
      </w:r>
    </w:p>
    <w:p w14:paraId="704240F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Vật đang ở trạng thái nóng chảy hoặc đông đặc</w:t>
      </w:r>
    </w:p>
    <w:p w14:paraId="38C3024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Vật không hấp thụ nhiệt lượng</w:t>
      </w:r>
    </w:p>
    <w:p w14:paraId="2C3BEADD"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Nhiệt lượng bị mất ra môi trường</w:t>
      </w:r>
    </w:p>
    <w:p w14:paraId="11ADDE2E" w14:textId="4C90A00F" w:rsidR="00FB453B" w:rsidRPr="007A11E7" w:rsidRDefault="00DB6916" w:rsidP="00FB453B">
      <w:pPr>
        <w:tabs>
          <w:tab w:val="left" w:pos="0"/>
          <w:tab w:val="left" w:pos="2835"/>
          <w:tab w:val="left" w:pos="5386"/>
          <w:tab w:val="left" w:pos="7937"/>
        </w:tabs>
        <w:jc w:val="both"/>
        <w:rPr>
          <w:b/>
          <w:color w:val="000000" w:themeColor="text1"/>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56313F8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14: </w:t>
      </w:r>
      <w:r w:rsidRPr="007A11E7">
        <w:rPr>
          <w:color w:val="000000" w:themeColor="text1"/>
          <w:sz w:val="24"/>
          <w:szCs w:val="24"/>
          <w:lang w:eastAsia="vi-VN"/>
        </w:rPr>
        <w:t>Tại sao cần khuấy đều nước khi đo nhiệt dung riêng?</w:t>
      </w:r>
    </w:p>
    <w:p w14:paraId="3A5F46C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Để nước không bay hơi</w:t>
      </w:r>
    </w:p>
    <w:p w14:paraId="742B429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Để nhiệt độ của nước được phân bố đều</w:t>
      </w:r>
    </w:p>
    <w:p w14:paraId="3AA6963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Để nước không bị quá nóng</w:t>
      </w:r>
    </w:p>
    <w:p w14:paraId="23DC88AE"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Để nước không bị đông đặc</w:t>
      </w:r>
    </w:p>
    <w:p w14:paraId="5E743B7F" w14:textId="728A0B72" w:rsidR="00FB453B" w:rsidRPr="007A11E7" w:rsidRDefault="00DB691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000000" w:themeColor="text1"/>
          <w:sz w:val="24"/>
          <w:szCs w:val="24"/>
          <w:lang w:eastAsia="vi-VN"/>
        </w:rPr>
        <w:t xml:space="preserve"> </w:t>
      </w:r>
      <w:r w:rsidR="00FB453B" w:rsidRPr="007A11E7">
        <w:rPr>
          <w:b/>
          <w:bCs/>
          <w:color w:val="FF0000"/>
          <w:sz w:val="24"/>
          <w:szCs w:val="24"/>
          <w:lang w:eastAsia="vi-VN"/>
        </w:rPr>
        <w:t>B</w:t>
      </w:r>
    </w:p>
    <w:p w14:paraId="2C1B717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15: </w:t>
      </w:r>
      <w:r w:rsidRPr="007A11E7">
        <w:rPr>
          <w:color w:val="000000" w:themeColor="text1"/>
          <w:sz w:val="24"/>
          <w:szCs w:val="24"/>
          <w:lang w:eastAsia="vi-VN"/>
        </w:rPr>
        <w:t>Công suất của nguồn điện ảnh hưởng như thế nào đến việc đo nhiệt dung riêng của nước?</w:t>
      </w:r>
    </w:p>
    <w:p w14:paraId="33DDE0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Công suất càng lớn,thời gian đo càng lâu</w:t>
      </w:r>
    </w:p>
    <w:p w14:paraId="61F537B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Công suất càng nhỏ,nhiệt độ nước tăng nhanh hơn</w:t>
      </w:r>
    </w:p>
    <w:p w14:paraId="1767187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Công suất càng lớn,nhiệt độ nước tăng nhanh hơn</w:t>
      </w:r>
    </w:p>
    <w:p w14:paraId="69231EF1"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Công suất không ảnh hưởng đến việc đo</w:t>
      </w:r>
    </w:p>
    <w:p w14:paraId="0366F1D9" w14:textId="79670681" w:rsidR="00FB453B" w:rsidRPr="007A11E7" w:rsidRDefault="00DB6916" w:rsidP="00FB453B">
      <w:pPr>
        <w:tabs>
          <w:tab w:val="left" w:pos="0"/>
          <w:tab w:val="left" w:pos="2835"/>
          <w:tab w:val="left" w:pos="5386"/>
          <w:tab w:val="left" w:pos="7937"/>
        </w:tabs>
        <w:jc w:val="both"/>
        <w:rPr>
          <w:b/>
          <w:color w:val="000000" w:themeColor="text1"/>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C</w:t>
      </w:r>
    </w:p>
    <w:p w14:paraId="1F58D3B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16: </w:t>
      </w:r>
      <w:r w:rsidRPr="007A11E7">
        <w:rPr>
          <w:color w:val="000000" w:themeColor="text1"/>
          <w:sz w:val="24"/>
          <w:szCs w:val="24"/>
          <w:lang w:eastAsia="vi-VN"/>
        </w:rPr>
        <w:t>Đơn vị của công suất là gì?</w:t>
      </w:r>
    </w:p>
    <w:p w14:paraId="2DBE208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J/kg.K</w:t>
      </w:r>
    </w:p>
    <w:p w14:paraId="71F335E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W</w:t>
      </w:r>
    </w:p>
    <w:p w14:paraId="1A67F51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K</w:t>
      </w:r>
    </w:p>
    <w:p w14:paraId="2131B40B"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J</w:t>
      </w:r>
    </w:p>
    <w:p w14:paraId="0AD4D12E" w14:textId="1D87574F" w:rsidR="00FB453B" w:rsidRPr="007A11E7" w:rsidRDefault="00DB691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21699A9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17: </w:t>
      </w:r>
      <w:r w:rsidRPr="007A11E7">
        <w:rPr>
          <w:color w:val="000000" w:themeColor="text1"/>
          <w:sz w:val="24"/>
          <w:szCs w:val="24"/>
          <w:lang w:eastAsia="vi-VN"/>
        </w:rPr>
        <w:t>Tại sao cần xác định khối lượng nước trước khi tiến hành thí nghiệm đo nhiệt dung riêng?</w:t>
      </w:r>
    </w:p>
    <w:p w14:paraId="6B5D6F1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Để biết lượng nước cần thiết</w:t>
      </w:r>
    </w:p>
    <w:p w14:paraId="7A7CDC4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Để tính toán nhiệt lượng hấp thụ</w:t>
      </w:r>
    </w:p>
    <w:p w14:paraId="231BEF9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Để xác định nhiệt độ ban đầu</w:t>
      </w:r>
    </w:p>
    <w:p w14:paraId="01C3D65E"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Để chọn dụng cụ thí nghiệm phù hợp</w:t>
      </w:r>
    </w:p>
    <w:p w14:paraId="51038B72" w14:textId="1B232A95" w:rsidR="00FB453B" w:rsidRPr="007A11E7" w:rsidRDefault="00DB691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1009703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18: </w:t>
      </w:r>
      <w:r w:rsidRPr="007A11E7">
        <w:rPr>
          <w:color w:val="000000" w:themeColor="text1"/>
          <w:sz w:val="24"/>
          <w:szCs w:val="24"/>
          <w:lang w:eastAsia="vi-VN"/>
        </w:rPr>
        <w:t>Khi nào nhiệt dung riêng của một chất thay đổi?</w:t>
      </w:r>
    </w:p>
    <w:p w14:paraId="552258E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Khi khối lượng chất thay đổi</w:t>
      </w:r>
    </w:p>
    <w:p w14:paraId="21BA54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Khi nhiệt độ chất thay đổi</w:t>
      </w:r>
    </w:p>
    <w:p w14:paraId="04434C9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lastRenderedPageBreak/>
        <w:t xml:space="preserve">C. </w:t>
      </w:r>
      <w:r w:rsidRPr="007A11E7">
        <w:rPr>
          <w:color w:val="000000" w:themeColor="text1"/>
          <w:sz w:val="24"/>
          <w:szCs w:val="24"/>
          <w:lang w:eastAsia="vi-VN"/>
        </w:rPr>
        <w:t>Khi chất thay đổi trạng thái</w:t>
      </w:r>
    </w:p>
    <w:p w14:paraId="24DD869C"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Khi chất bị nén</w:t>
      </w:r>
    </w:p>
    <w:p w14:paraId="6181D507" w14:textId="48E69E8B" w:rsidR="00FB453B" w:rsidRPr="007A11E7" w:rsidRDefault="00DB6916" w:rsidP="00FB453B">
      <w:pPr>
        <w:tabs>
          <w:tab w:val="left" w:pos="0"/>
          <w:tab w:val="left" w:pos="2835"/>
          <w:tab w:val="left" w:pos="5386"/>
          <w:tab w:val="left" w:pos="7937"/>
        </w:tabs>
        <w:jc w:val="both"/>
        <w:rPr>
          <w:b/>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C</w:t>
      </w:r>
    </w:p>
    <w:p w14:paraId="4CD65CE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19: </w:t>
      </w:r>
      <w:r w:rsidRPr="007A11E7">
        <w:rPr>
          <w:color w:val="000000" w:themeColor="text1"/>
          <w:sz w:val="24"/>
          <w:szCs w:val="24"/>
          <w:lang w:eastAsia="vi-VN"/>
        </w:rPr>
        <w:t>Tại sao cần ghi lại công suất và nhiệt độ mỗi phút trong thí nghiệm đo nhiệt dung riêng?</w:t>
      </w:r>
    </w:p>
    <w:p w14:paraId="56B6472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Để theo dõi sự thay đổi nhiệt độ</w:t>
      </w:r>
    </w:p>
    <w:p w14:paraId="29D4A97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Để xác định khối lượng nước</w:t>
      </w:r>
    </w:p>
    <w:p w14:paraId="5E751AB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Để điều chỉnh nguồn điện</w:t>
      </w:r>
    </w:p>
    <w:p w14:paraId="4D8E769B"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Để kiểm tra độ chính xác của dụng cụ</w:t>
      </w:r>
    </w:p>
    <w:p w14:paraId="6D6904E1" w14:textId="586BF2B5" w:rsidR="00FB453B" w:rsidRPr="007A11E7" w:rsidRDefault="00DB6916" w:rsidP="00FB453B">
      <w:pPr>
        <w:tabs>
          <w:tab w:val="left" w:pos="0"/>
          <w:tab w:val="left" w:pos="2835"/>
          <w:tab w:val="left" w:pos="5386"/>
          <w:tab w:val="left" w:pos="7937"/>
        </w:tabs>
        <w:jc w:val="both"/>
        <w:rPr>
          <w:b/>
          <w:color w:val="000000" w:themeColor="text1"/>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70ED0D2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20: </w:t>
      </w:r>
      <w:r w:rsidRPr="007A11E7">
        <w:rPr>
          <w:color w:val="000000" w:themeColor="text1"/>
          <w:sz w:val="24"/>
          <w:szCs w:val="24"/>
          <w:lang w:eastAsia="vi-VN"/>
        </w:rPr>
        <w:t>Công thức tính sai số tuyệt đối trong phép đo nhiệt dung riêng của nước là gì?</w:t>
      </w:r>
    </w:p>
    <w:p w14:paraId="511E236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Δc = c x ΔQ/Q</w:t>
      </w:r>
    </w:p>
    <w:p w14:paraId="0C3FF91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Δc = Q/(mΔT)</w:t>
      </w:r>
    </w:p>
    <w:p w14:paraId="0D447BD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Δc = (ΔQ/mΔT)x c</w:t>
      </w:r>
    </w:p>
    <w:p w14:paraId="174FCAB0"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Δc = Q/(mΔT)- c</w:t>
      </w:r>
    </w:p>
    <w:p w14:paraId="6B1F84C5" w14:textId="1312DB04" w:rsidR="00FB453B" w:rsidRPr="007A11E7" w:rsidRDefault="00DB6916" w:rsidP="00FB453B">
      <w:pPr>
        <w:tabs>
          <w:tab w:val="left" w:pos="0"/>
          <w:tab w:val="left" w:pos="2835"/>
          <w:tab w:val="left" w:pos="5386"/>
          <w:tab w:val="left" w:pos="7937"/>
        </w:tabs>
        <w:jc w:val="both"/>
        <w:rPr>
          <w:b/>
          <w:bCs/>
          <w:color w:val="000000" w:themeColor="text1"/>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C</w:t>
      </w:r>
    </w:p>
    <w:p w14:paraId="14943F41"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p>
    <w:p w14:paraId="164B5725" w14:textId="3837DF19" w:rsidR="00FB453B" w:rsidRPr="007A11E7" w:rsidRDefault="00FB453B" w:rsidP="00FB453B">
      <w:pPr>
        <w:shd w:val="clear" w:color="auto" w:fill="FFF2CC" w:themeFill="accent4" w:themeFillTint="33"/>
        <w:rPr>
          <w:b/>
          <w:bCs/>
          <w:color w:val="FF0000"/>
          <w:sz w:val="24"/>
          <w:szCs w:val="24"/>
        </w:rPr>
      </w:pPr>
      <w:r w:rsidRPr="007A11E7">
        <w:rPr>
          <w:b/>
          <w:bCs/>
          <w:color w:val="FF0000"/>
          <w:sz w:val="24"/>
          <w:szCs w:val="24"/>
        </w:rPr>
        <w:t xml:space="preserve">B. Mức độ VẬN DỤNG – VẬN DỤNG CAO </w:t>
      </w:r>
    </w:p>
    <w:p w14:paraId="2CE0AC0B"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lang w:eastAsia="vi-VN"/>
        </w:rPr>
      </w:pPr>
    </w:p>
    <w:p w14:paraId="25AFCAC3" w14:textId="5276A68F"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21: </w:t>
      </w:r>
      <w:r w:rsidRPr="007A11E7">
        <w:rPr>
          <w:color w:val="000000" w:themeColor="text1"/>
          <w:sz w:val="24"/>
          <w:szCs w:val="24"/>
          <w:lang w:eastAsia="vi-VN"/>
        </w:rPr>
        <w:t>Một khối nước có khối lượng 2 kg được đun nóng từ 20°C lên 30°C.Nhiệt lượng cần thiết là bao nhiêu? (c = 4180 J/kg.K)</w:t>
      </w:r>
    </w:p>
    <w:p w14:paraId="6402701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83,600 J</w:t>
      </w:r>
    </w:p>
    <w:p w14:paraId="4C93B0C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41,800 J</w:t>
      </w:r>
    </w:p>
    <w:p w14:paraId="58F1642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20,900 J</w:t>
      </w:r>
    </w:p>
    <w:p w14:paraId="3F9C56A1"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10,450 J</w:t>
      </w:r>
    </w:p>
    <w:p w14:paraId="6BB4413E" w14:textId="303A8F7E"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1A46569B" w14:textId="0A5E70AC" w:rsidR="007A11E7" w:rsidRPr="007A11E7" w:rsidRDefault="007A11E7" w:rsidP="00FB453B">
      <w:pPr>
        <w:tabs>
          <w:tab w:val="left" w:pos="0"/>
          <w:tab w:val="left" w:pos="2835"/>
          <w:tab w:val="left" w:pos="5386"/>
          <w:tab w:val="left" w:pos="7937"/>
        </w:tabs>
        <w:jc w:val="both"/>
        <w:rPr>
          <w:b/>
          <w:color w:val="FF0000"/>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lượng cần thiết, ta sử dụng công thức:</w:t>
      </w:r>
      <w:r w:rsidRPr="007A11E7">
        <w:rPr>
          <w:i/>
          <w:iCs/>
          <w:color w:val="C00000"/>
          <w:sz w:val="24"/>
          <w:szCs w:val="24"/>
          <w:lang w:eastAsia="vi-VN"/>
        </w:rPr>
        <w:br/>
        <w:t>Q=mcΔT Q =2.4180. =83600 J</w:t>
      </w:r>
    </w:p>
    <w:p w14:paraId="7D37D0C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22: </w:t>
      </w:r>
      <w:r w:rsidRPr="007A11E7">
        <w:rPr>
          <w:color w:val="000000" w:themeColor="text1"/>
          <w:sz w:val="24"/>
          <w:szCs w:val="24"/>
          <w:lang w:eastAsia="vi-VN"/>
        </w:rPr>
        <w:t>Một vật có khối lượng 1.5 kg hấp thụ nhiệt lượng 3000 J và nhiệt độ tăng thêm 4°C.Nhiệt dung riêng của vật là bao nhiêu?</w:t>
      </w:r>
    </w:p>
    <w:p w14:paraId="615203E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200 J/kg.K</w:t>
      </w:r>
    </w:p>
    <w:p w14:paraId="226C1D5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500 J/kg.K</w:t>
      </w:r>
    </w:p>
    <w:p w14:paraId="28AD7DF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750 J/kg.K</w:t>
      </w:r>
    </w:p>
    <w:p w14:paraId="22C59EBB"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1000 J/kg.K</w:t>
      </w:r>
    </w:p>
    <w:p w14:paraId="12674267" w14:textId="12B6E77E"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4FAC3A49" w14:textId="65A653AB"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dung riêng của vật, ta sử dụng công thức:</w:t>
      </w:r>
      <w:r w:rsidRPr="007A11E7">
        <w:rPr>
          <w:i/>
          <w:iCs/>
          <w:color w:val="C00000"/>
          <w:sz w:val="24"/>
          <w:szCs w:val="24"/>
          <w:lang w:eastAsia="vi-VN"/>
        </w:rPr>
        <w:br/>
        <w:t>Q=mcΔTQ =&gt; 3000=1.5.c.43000 = &gt;c=500 J/kg.K</w:t>
      </w:r>
    </w:p>
    <w:p w14:paraId="1E6B346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23: </w:t>
      </w:r>
      <w:r w:rsidRPr="007A11E7">
        <w:rPr>
          <w:color w:val="000000" w:themeColor="text1"/>
          <w:sz w:val="24"/>
          <w:szCs w:val="24"/>
          <w:lang w:eastAsia="vi-VN"/>
        </w:rPr>
        <w:t>Nếu công suất của nguồn điện là 500 W và thời gian là 10 phút,nhiệt lượng cung cấp là bao nhiêu?</w:t>
      </w:r>
    </w:p>
    <w:p w14:paraId="11C6E64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30,000 J</w:t>
      </w:r>
    </w:p>
    <w:p w14:paraId="167C2F5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300,000 J</w:t>
      </w:r>
    </w:p>
    <w:p w14:paraId="353113B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5,000 J</w:t>
      </w:r>
    </w:p>
    <w:p w14:paraId="36CF328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50,000 J</w:t>
      </w:r>
    </w:p>
    <w:p w14:paraId="45D1F1A2" w14:textId="399FFFBE"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20921228" w14:textId="7C6FEB36"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Đầu tiên, chuyển đổi thời gian từ phút sang giây: Q=P.Δt=&gt; Q=500.600 =300,000 J</w:t>
      </w:r>
      <w:r w:rsidRPr="007A11E7">
        <w:rPr>
          <w:i/>
          <w:iCs/>
          <w:color w:val="C00000"/>
          <w:sz w:val="24"/>
          <w:szCs w:val="24"/>
          <w:lang w:eastAsia="vi-VN"/>
        </w:rPr>
        <w:t xml:space="preserve"> </w:t>
      </w:r>
    </w:p>
    <w:p w14:paraId="222F9B1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24: </w:t>
      </w:r>
      <w:r w:rsidRPr="007A11E7">
        <w:rPr>
          <w:color w:val="000000" w:themeColor="text1"/>
          <w:sz w:val="24"/>
          <w:szCs w:val="24"/>
          <w:lang w:eastAsia="vi-VN"/>
        </w:rPr>
        <w:t>Một chất có khối lượng 3 kg và nhiệt dung riêng 1000 J/kg.K.Nhiệt lượng cần thiết để làm tăng nhiệt độ của chất từ 25°C lên 50°C là bao nhiêu?</w:t>
      </w:r>
    </w:p>
    <w:p w14:paraId="175E510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75,000 J</w:t>
      </w:r>
    </w:p>
    <w:p w14:paraId="185804F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50,000 J</w:t>
      </w:r>
    </w:p>
    <w:p w14:paraId="03C335C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25,000 J</w:t>
      </w:r>
    </w:p>
    <w:p w14:paraId="72F2AFB0"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100,000 J</w:t>
      </w:r>
    </w:p>
    <w:p w14:paraId="634AED12" w14:textId="3692FB3F"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58AF1682" w14:textId="3AC6BD3F"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lượng cần thiết, ta sử dụng công thức: Q=mcΔTQ =&gt;Q=3.1000.25 =75000 J</w:t>
      </w:r>
      <w:r w:rsidRPr="007A11E7">
        <w:rPr>
          <w:i/>
          <w:iCs/>
          <w:color w:val="C00000"/>
          <w:sz w:val="24"/>
          <w:szCs w:val="24"/>
          <w:lang w:eastAsia="vi-VN"/>
        </w:rPr>
        <w:br/>
      </w:r>
    </w:p>
    <w:p w14:paraId="4C75A86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lastRenderedPageBreak/>
        <w:t xml:space="preserve">Câu 25: </w:t>
      </w:r>
      <w:r w:rsidRPr="007A11E7">
        <w:rPr>
          <w:color w:val="000000" w:themeColor="text1"/>
          <w:sz w:val="24"/>
          <w:szCs w:val="24"/>
          <w:lang w:eastAsia="vi-VN"/>
        </w:rPr>
        <w:t>Một nguồn điện có công suất 200 W sử dụng trong 5 phút.Nhiệt lượng cung cấp là bao nhiêu?</w:t>
      </w:r>
    </w:p>
    <w:p w14:paraId="58C946B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60,000 J</w:t>
      </w:r>
    </w:p>
    <w:p w14:paraId="3CAB8EA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6,000 J</w:t>
      </w:r>
    </w:p>
    <w:p w14:paraId="1C8CC69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1,000 J</w:t>
      </w:r>
    </w:p>
    <w:p w14:paraId="5FAC00A6"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12,000 J</w:t>
      </w:r>
    </w:p>
    <w:p w14:paraId="64A1C010" w14:textId="639D3E9C"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1B918680" w14:textId="1D1B8FE0"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Sử dụng công thức tính năng lượng: Q=P.Δt =&gt; Q=200.300Q =60000 J</w:t>
      </w:r>
    </w:p>
    <w:p w14:paraId="2C5204E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26: </w:t>
      </w:r>
      <w:r w:rsidRPr="007A11E7">
        <w:rPr>
          <w:color w:val="000000" w:themeColor="text1"/>
          <w:sz w:val="24"/>
          <w:szCs w:val="24"/>
          <w:lang w:eastAsia="vi-VN"/>
        </w:rPr>
        <w:t>Một chất có khối lượng 2 kg và nhiệt dung riêng 900 J/kg.K.Nếu nhiệt lượng cung cấp là 18,000 J,độ tăng nhiệt độ là bao nhiêu?</w:t>
      </w:r>
    </w:p>
    <w:p w14:paraId="6192B24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10°C</w:t>
      </w:r>
    </w:p>
    <w:p w14:paraId="53CE865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20°C</w:t>
      </w:r>
    </w:p>
    <w:p w14:paraId="3504A00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5°C</w:t>
      </w:r>
    </w:p>
    <w:p w14:paraId="0D7D1AD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15°C</w:t>
      </w:r>
    </w:p>
    <w:p w14:paraId="137C9210" w14:textId="6ADE6832"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73B8BE9C" w14:textId="0939CD18" w:rsidR="007A11E7" w:rsidRPr="007A11E7" w:rsidRDefault="007A11E7" w:rsidP="007A11E7">
      <w:pPr>
        <w:rPr>
          <w:i/>
          <w:iCs/>
          <w:color w:val="C00000"/>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độ tăng nhiệt độ của chất, ta sử dụng công thức: ΔT=</w:t>
      </w: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mc</m:t>
            </m:r>
          </m:den>
        </m:f>
        <m:r>
          <w:rPr>
            <w:rFonts w:ascii="Cambria Math" w:hAnsi="Cambria Math"/>
            <w:color w:val="C00000"/>
            <w:sz w:val="24"/>
            <w:szCs w:val="24"/>
            <w:lang w:eastAsia="vi-VN"/>
          </w:rPr>
          <m:t>=&gt;ΔT=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18000</m:t>
            </m:r>
          </m:num>
          <m:den>
            <m:r>
              <w:rPr>
                <w:rFonts w:ascii="Cambria Math" w:hAnsi="Cambria Math"/>
                <w:color w:val="C00000"/>
                <w:sz w:val="24"/>
                <w:szCs w:val="24"/>
                <w:lang w:eastAsia="vi-VN"/>
              </w:rPr>
              <m:t>2.900</m:t>
            </m:r>
          </m:den>
        </m:f>
        <m:r>
          <w:rPr>
            <w:rFonts w:ascii="Cambria Math" w:hAnsi="Cambria Math"/>
            <w:color w:val="C00000"/>
            <w:sz w:val="24"/>
            <w:szCs w:val="24"/>
            <w:lang w:eastAsia="vi-VN"/>
          </w:rPr>
          <m:t>=10</m:t>
        </m:r>
      </m:oMath>
      <w:r w:rsidRPr="007A11E7">
        <w:rPr>
          <w:i/>
          <w:iCs/>
          <w:color w:val="C00000"/>
          <w:sz w:val="24"/>
          <w:szCs w:val="24"/>
          <w:lang w:eastAsia="vi-VN"/>
        </w:rPr>
        <w:t xml:space="preserve"> </w:t>
      </w:r>
    </w:p>
    <w:p w14:paraId="2CFC3A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27: </w:t>
      </w:r>
      <w:r w:rsidRPr="007A11E7">
        <w:rPr>
          <w:color w:val="000000" w:themeColor="text1"/>
          <w:sz w:val="24"/>
          <w:szCs w:val="24"/>
          <w:lang w:eastAsia="vi-VN"/>
        </w:rPr>
        <w:t>Một nhiệt lượng kế chứa 1 kg nước được đun nóng từ 20°C đến 70°C.Nhiệt lượng cần thiết là bao nhiêu? (c = 4180 J/kg.K)</w:t>
      </w:r>
    </w:p>
    <w:p w14:paraId="6357F7B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209,000 J</w:t>
      </w:r>
    </w:p>
    <w:p w14:paraId="40C74A4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418,000 J</w:t>
      </w:r>
    </w:p>
    <w:p w14:paraId="387A3A8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627,000 J</w:t>
      </w:r>
    </w:p>
    <w:p w14:paraId="442301C3"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836,000 J</w:t>
      </w:r>
    </w:p>
    <w:p w14:paraId="0E0777B3" w14:textId="2B27A9D5"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12AA593F" w14:textId="5D821DB0"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lượng cần thiết, ta sử dụng công thức: Q=mcΔT=&gt; Q=209000 J</w:t>
      </w:r>
    </w:p>
    <w:p w14:paraId="4F87CA0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28: </w:t>
      </w:r>
      <w:r w:rsidRPr="007A11E7">
        <w:rPr>
          <w:color w:val="000000" w:themeColor="text1"/>
          <w:sz w:val="24"/>
          <w:szCs w:val="24"/>
          <w:lang w:eastAsia="vi-VN"/>
        </w:rPr>
        <w:t>Một chất có nhiệt dung riêng 500 J/kg.K.Khi nhiệt độ của 2 kg chất này tăng từ 30°C lên 60°C,nhiệt lượng hấp thụ là bao nhiêu?</w:t>
      </w:r>
    </w:p>
    <w:p w14:paraId="275EF4C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15,000 J</w:t>
      </w:r>
    </w:p>
    <w:p w14:paraId="00E1DFB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20,000 J</w:t>
      </w:r>
    </w:p>
    <w:p w14:paraId="744F823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25,000 J</w:t>
      </w:r>
    </w:p>
    <w:p w14:paraId="2944181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30,000 J</w:t>
      </w:r>
    </w:p>
    <w:p w14:paraId="345CAC61" w14:textId="5D381DC7"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D</w:t>
      </w:r>
    </w:p>
    <w:p w14:paraId="4A06D52A" w14:textId="39DBD5D0"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lượng hấp thụ, ta sử dụng công thức: Q=mcΔT =30000 J</w:t>
      </w:r>
    </w:p>
    <w:p w14:paraId="624DDB6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29: </w:t>
      </w:r>
      <w:r w:rsidRPr="007A11E7">
        <w:rPr>
          <w:color w:val="000000" w:themeColor="text1"/>
          <w:sz w:val="24"/>
          <w:szCs w:val="24"/>
          <w:lang w:eastAsia="vi-VN"/>
        </w:rPr>
        <w:t>Một chất có khối lượng 1 kg và nhiệt dung riêng 600 J/kg.K.Nếu nhiệt độ tăng từ 25°C lên 55°C,nhiệt lượng cần thiết là bao nhiêu?</w:t>
      </w:r>
    </w:p>
    <w:p w14:paraId="5FE6FA4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9,000 J</w:t>
      </w:r>
    </w:p>
    <w:p w14:paraId="3B1C32E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12,000 J</w:t>
      </w:r>
    </w:p>
    <w:p w14:paraId="43DADD0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18,000 J</w:t>
      </w:r>
    </w:p>
    <w:p w14:paraId="3E5F40F2"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21,000 J</w:t>
      </w:r>
    </w:p>
    <w:p w14:paraId="674B5C1A" w14:textId="129D537D"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C</w:t>
      </w:r>
    </w:p>
    <w:p w14:paraId="6FE241D5" w14:textId="03FD4821"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lượng cần thiết, ta sử dụng công thức: Q=mcΔT =18000 J</w:t>
      </w:r>
    </w:p>
    <w:p w14:paraId="511949A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30: </w:t>
      </w:r>
      <w:r w:rsidRPr="007A11E7">
        <w:rPr>
          <w:color w:val="000000" w:themeColor="text1"/>
          <w:sz w:val="24"/>
          <w:szCs w:val="24"/>
          <w:lang w:eastAsia="vi-VN"/>
        </w:rPr>
        <w:t>Nhiệt dung riêng của nước biển là 3950 J/kg.K.Để làm nóng 1.5 kg nước biển từ 15°C lên 35°C cần bao nhiêu nhiệt lượng?</w:t>
      </w:r>
    </w:p>
    <w:p w14:paraId="522A8CD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118,500 J</w:t>
      </w:r>
    </w:p>
    <w:p w14:paraId="4568F3E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59,250 J</w:t>
      </w:r>
    </w:p>
    <w:p w14:paraId="6661FE2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79,000 J</w:t>
      </w:r>
    </w:p>
    <w:p w14:paraId="585FBCBD"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98,750 J</w:t>
      </w:r>
    </w:p>
    <w:p w14:paraId="6BD87CB1" w14:textId="533EDA2B"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6075A8DB" w14:textId="6DF96436" w:rsidR="007A11E7" w:rsidRPr="007A11E7" w:rsidRDefault="007A11E7" w:rsidP="00FB453B">
      <w:pPr>
        <w:tabs>
          <w:tab w:val="left" w:pos="0"/>
          <w:tab w:val="left" w:pos="2835"/>
          <w:tab w:val="left" w:pos="5386"/>
          <w:tab w:val="left" w:pos="7937"/>
        </w:tabs>
        <w:jc w:val="both"/>
        <w:rPr>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lượng cần thiết, ta sử dụng công thức: Q=mcΔTQ =118500 J</w:t>
      </w:r>
      <w:r w:rsidRPr="007A11E7">
        <w:rPr>
          <w:i/>
          <w:iCs/>
          <w:color w:val="C00000"/>
          <w:sz w:val="24"/>
          <w:szCs w:val="24"/>
          <w:lang w:eastAsia="vi-VN"/>
        </w:rPr>
        <w:br/>
      </w:r>
    </w:p>
    <w:p w14:paraId="5AA8D36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lastRenderedPageBreak/>
        <w:t xml:space="preserve">Câu 31: </w:t>
      </w:r>
      <w:r w:rsidRPr="007A11E7">
        <w:rPr>
          <w:color w:val="000000" w:themeColor="text1"/>
          <w:sz w:val="24"/>
          <w:szCs w:val="24"/>
          <w:lang w:eastAsia="vi-VN"/>
        </w:rPr>
        <w:t>Một chất có khối lượng 4 kg và nhiệt dung riêng 700 J/kg.K.Khi nhiệt độ của chất tăng từ 10°C lên 50°C,nhiệt lượng hấp thụ là bao nhiêu?</w:t>
      </w:r>
    </w:p>
    <w:p w14:paraId="19C2E14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112,000 J</w:t>
      </w:r>
    </w:p>
    <w:p w14:paraId="6448FF8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140,000 J</w:t>
      </w:r>
    </w:p>
    <w:p w14:paraId="5F7F308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168,000 J</w:t>
      </w:r>
    </w:p>
    <w:p w14:paraId="2D76D456"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196,000 J</w:t>
      </w:r>
    </w:p>
    <w:p w14:paraId="42BCC0C8" w14:textId="3720AE74" w:rsidR="00FB453B" w:rsidRPr="007A11E7" w:rsidRDefault="00DB691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A</w:t>
      </w:r>
    </w:p>
    <w:p w14:paraId="1C2C02B5" w14:textId="60C732F7" w:rsidR="007A11E7" w:rsidRPr="007A11E7" w:rsidRDefault="007A11E7" w:rsidP="00FB453B">
      <w:pPr>
        <w:tabs>
          <w:tab w:val="left" w:pos="0"/>
          <w:tab w:val="left" w:pos="2835"/>
          <w:tab w:val="left" w:pos="5386"/>
          <w:tab w:val="left" w:pos="7937"/>
        </w:tabs>
        <w:jc w:val="both"/>
        <w:rPr>
          <w:b/>
          <w:color w:val="000000" w:themeColor="text1"/>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lượng hấp thụ, ta sử dụng công thức: Q=mcΔT =112000 J</w:t>
      </w:r>
    </w:p>
    <w:p w14:paraId="5E3C94D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32: </w:t>
      </w:r>
      <w:r w:rsidRPr="007A11E7">
        <w:rPr>
          <w:color w:val="000000" w:themeColor="text1"/>
          <w:sz w:val="24"/>
          <w:szCs w:val="24"/>
          <w:lang w:eastAsia="vi-VN"/>
        </w:rPr>
        <w:t>Nếu nhiệt dung riêng của một chất giảm khi nhiệt độ tăng,điều này ảnh hưởng như thế nào đến việc đo nhiệt dung riêng?</w:t>
      </w:r>
    </w:p>
    <w:p w14:paraId="5525FFC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Nhiệt dung riêng sẽ không thể đo được</w:t>
      </w:r>
    </w:p>
    <w:p w14:paraId="2DD3283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Nhiệt dung riêng sẽ thay đổi theo nhiệt độ,làm kết quả không chính xác</w:t>
      </w:r>
    </w:p>
    <w:p w14:paraId="18BA06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Nhiệt dung riêng sẽ tăng lên khi đo ở nhiệt độ cao</w:t>
      </w:r>
    </w:p>
    <w:p w14:paraId="339315D2"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Nhiệt dung riêng sẽ giảm đi khi đo ở nhiệt độ thấp</w:t>
      </w:r>
    </w:p>
    <w:p w14:paraId="2CB8F2AE" w14:textId="6D6C0C4F" w:rsidR="00FB453B" w:rsidRPr="007A11E7" w:rsidRDefault="008A0776" w:rsidP="00FB453B">
      <w:pPr>
        <w:tabs>
          <w:tab w:val="left" w:pos="0"/>
          <w:tab w:val="left" w:pos="2835"/>
          <w:tab w:val="left" w:pos="5386"/>
          <w:tab w:val="left" w:pos="7937"/>
        </w:tabs>
        <w:jc w:val="both"/>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00FB453B" w:rsidRPr="007A11E7">
        <w:rPr>
          <w:b/>
          <w:bCs/>
          <w:color w:val="FF0000"/>
          <w:sz w:val="24"/>
          <w:szCs w:val="24"/>
          <w:lang w:eastAsia="vi-VN"/>
        </w:rPr>
        <w:t>B</w:t>
      </w:r>
    </w:p>
    <w:p w14:paraId="4E05F456" w14:textId="3F46E7BA" w:rsidR="007A11E7" w:rsidRPr="007A11E7" w:rsidRDefault="007A11E7" w:rsidP="007A11E7">
      <w:pPr>
        <w:rPr>
          <w:i/>
          <w:iCs/>
          <w:color w:val="C00000"/>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Nếu nhiệt dung riêng của một chất thay đổi theo nhiệt độ, thì việc đo nhiệt dung riêng sẽ không chính xác. Điều này có thể xảy ra khi nhiệt dung riêng của chất không ổn định qua các phạm vi nhiệt độ khác nhau.</w:t>
      </w:r>
    </w:p>
    <w:p w14:paraId="3648EFB8" w14:textId="77777777" w:rsidR="007A11E7" w:rsidRPr="007A11E7" w:rsidRDefault="007A11E7" w:rsidP="007A11E7">
      <w:pPr>
        <w:rPr>
          <w:color w:val="auto"/>
          <w:sz w:val="24"/>
          <w:szCs w:val="24"/>
          <w:lang w:eastAsia="vi-VN"/>
        </w:rPr>
      </w:pPr>
      <w:r w:rsidRPr="007A11E7">
        <w:rPr>
          <w:b/>
          <w:bCs/>
          <w:color w:val="auto"/>
          <w:sz w:val="24"/>
          <w:szCs w:val="24"/>
          <w:lang w:eastAsia="vi-VN"/>
        </w:rPr>
        <w:t>Câu 33:</w:t>
      </w:r>
      <w:r w:rsidRPr="007A11E7">
        <w:rPr>
          <w:color w:val="auto"/>
          <w:sz w:val="24"/>
          <w:szCs w:val="24"/>
          <w:lang w:eastAsia="vi-VN"/>
        </w:rPr>
        <w:t xml:space="preserve"> Một chất cần hấp thụ 50,000 J nhiệt lượng để nhiệt độ của nó tăng từ 25°C lên 75°C. Nếu nhiệt dung riêng của chất là 500 J/kg.K, khối lượng của chất là bao nhiêu?</w:t>
      </w:r>
      <w:r w:rsidRPr="007A11E7">
        <w:rPr>
          <w:color w:val="auto"/>
          <w:sz w:val="24"/>
          <w:szCs w:val="24"/>
          <w:lang w:eastAsia="vi-VN"/>
        </w:rPr>
        <w:br/>
      </w:r>
      <w:r w:rsidRPr="007A11E7">
        <w:rPr>
          <w:b/>
          <w:bCs/>
          <w:color w:val="auto"/>
          <w:sz w:val="24"/>
          <w:szCs w:val="24"/>
          <w:lang w:eastAsia="vi-VN"/>
        </w:rPr>
        <w:t>A.</w:t>
      </w:r>
      <w:r w:rsidRPr="007A11E7">
        <w:rPr>
          <w:color w:val="auto"/>
          <w:sz w:val="24"/>
          <w:szCs w:val="24"/>
          <w:lang w:eastAsia="vi-VN"/>
        </w:rPr>
        <w:t xml:space="preserve"> 1 kg</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2 kg</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3 kg</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4 kg</w:t>
      </w:r>
    </w:p>
    <w:p w14:paraId="27212CA7" w14:textId="6852E407" w:rsidR="007A11E7" w:rsidRPr="007A11E7" w:rsidRDefault="007A11E7" w:rsidP="007A11E7">
      <w:pPr>
        <w:rPr>
          <w:b/>
          <w:bCs/>
          <w:color w:val="FF0000"/>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Pr="007A11E7">
        <w:rPr>
          <w:b/>
          <w:bCs/>
          <w:color w:val="FF0000"/>
          <w:sz w:val="24"/>
          <w:szCs w:val="24"/>
          <w:lang w:eastAsia="vi-VN"/>
        </w:rPr>
        <w:t>B</w:t>
      </w:r>
    </w:p>
    <w:p w14:paraId="3EBACF18" w14:textId="4967D854" w:rsidR="007A11E7" w:rsidRPr="007A11E7" w:rsidRDefault="007A11E7" w:rsidP="007A11E7">
      <w:pPr>
        <w:rPr>
          <w:i/>
          <w:iCs/>
          <w:color w:val="C00000"/>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khối lượng của chất, ta sử dụng công thức:</w:t>
      </w:r>
      <w:r w:rsidRPr="007A11E7">
        <w:rPr>
          <w:i/>
          <w:iCs/>
          <w:color w:val="C00000"/>
          <w:sz w:val="24"/>
          <w:szCs w:val="24"/>
          <w:lang w:eastAsia="vi-VN"/>
        </w:rPr>
        <w:br/>
        <w:t>Q=mcΔTQ =&gt;m=</w:t>
      </w: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cΔT</m:t>
            </m:r>
          </m:den>
        </m:f>
      </m:oMath>
      <w:r w:rsidRPr="007A11E7">
        <w:rPr>
          <w:i/>
          <w:iCs/>
          <w:color w:val="C00000"/>
          <w:sz w:val="24"/>
          <w:szCs w:val="24"/>
          <w:lang w:eastAsia="vi-VN"/>
        </w:rPr>
        <w:t xml:space="preserve">  =&gt;m=2 kg</w:t>
      </w:r>
    </w:p>
    <w:p w14:paraId="1FA7B00D" w14:textId="77777777" w:rsidR="007A11E7" w:rsidRPr="007A11E7" w:rsidRDefault="007A11E7" w:rsidP="007A11E7">
      <w:pPr>
        <w:rPr>
          <w:color w:val="auto"/>
          <w:sz w:val="24"/>
          <w:szCs w:val="24"/>
          <w:lang w:eastAsia="vi-VN"/>
        </w:rPr>
      </w:pPr>
      <w:r w:rsidRPr="007A11E7">
        <w:rPr>
          <w:b/>
          <w:bCs/>
          <w:color w:val="auto"/>
          <w:sz w:val="24"/>
          <w:szCs w:val="24"/>
          <w:lang w:eastAsia="vi-VN"/>
        </w:rPr>
        <w:t>Câu 34:</w:t>
      </w:r>
      <w:r w:rsidRPr="007A11E7">
        <w:rPr>
          <w:color w:val="auto"/>
          <w:sz w:val="24"/>
          <w:szCs w:val="24"/>
          <w:lang w:eastAsia="vi-VN"/>
        </w:rPr>
        <w:t xml:space="preserve"> Một chất có khối lượng 2 kg và nhiệt dung riêng 420 J/kg.K hấp thụ 33,600 J nhiệt lượng. Nếu nhiệt độ ban đầu của chất là 20°C, nhiệt độ cuối cùng của chất là bao nhiêu?</w:t>
      </w:r>
      <w:r w:rsidRPr="007A11E7">
        <w:rPr>
          <w:color w:val="auto"/>
          <w:sz w:val="24"/>
          <w:szCs w:val="24"/>
          <w:lang w:eastAsia="vi-VN"/>
        </w:rPr>
        <w:br/>
      </w:r>
      <w:r w:rsidRPr="007A11E7">
        <w:rPr>
          <w:b/>
          <w:bCs/>
          <w:color w:val="auto"/>
          <w:sz w:val="24"/>
          <w:szCs w:val="24"/>
          <w:lang w:eastAsia="vi-VN"/>
        </w:rPr>
        <w:t>A.</w:t>
      </w:r>
      <w:r w:rsidRPr="007A11E7">
        <w:rPr>
          <w:color w:val="auto"/>
          <w:sz w:val="24"/>
          <w:szCs w:val="24"/>
          <w:lang w:eastAsia="vi-VN"/>
        </w:rPr>
        <w:t xml:space="preserve"> 50°C</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40°C</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60°C</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70°C</w:t>
      </w:r>
    </w:p>
    <w:p w14:paraId="7F199E83" w14:textId="3C60B1F7" w:rsidR="007A11E7" w:rsidRPr="007A11E7" w:rsidRDefault="007A11E7" w:rsidP="007A11E7">
      <w:pPr>
        <w:rPr>
          <w:b/>
          <w:bCs/>
          <w:color w:val="auto"/>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Pr="007A11E7">
        <w:rPr>
          <w:b/>
          <w:bCs/>
          <w:color w:val="FF0000"/>
          <w:sz w:val="24"/>
          <w:szCs w:val="24"/>
          <w:lang w:eastAsia="vi-VN"/>
        </w:rPr>
        <w:t>C</w:t>
      </w:r>
      <w:r w:rsidRPr="007A11E7">
        <w:rPr>
          <w:b/>
          <w:bCs/>
          <w:color w:val="auto"/>
          <w:sz w:val="24"/>
          <w:szCs w:val="24"/>
          <w:lang w:eastAsia="vi-VN"/>
        </w:rPr>
        <w:t xml:space="preserve"> </w:t>
      </w:r>
    </w:p>
    <w:p w14:paraId="14E305D9" w14:textId="43D25BB6" w:rsidR="007A11E7" w:rsidRPr="007A11E7" w:rsidRDefault="007A11E7" w:rsidP="007A11E7">
      <w:pPr>
        <w:rPr>
          <w:i/>
          <w:iCs/>
          <w:color w:val="C00000"/>
          <w:sz w:val="24"/>
          <w:szCs w:val="24"/>
          <w:lang w:eastAsia="vi-VN"/>
        </w:rPr>
      </w:pPr>
      <w:r w:rsidRPr="007A11E7">
        <w:rPr>
          <w:b/>
          <w:bCs/>
          <w:color w:val="0070C0"/>
          <w:sz w:val="24"/>
          <w:szCs w:val="24"/>
          <w:lang w:eastAsia="vi-VN"/>
        </w:rPr>
        <w:t>Giải thích:</w:t>
      </w:r>
      <w:r w:rsidRPr="007A11E7">
        <w:rPr>
          <w:color w:val="auto"/>
          <w:sz w:val="24"/>
          <w:szCs w:val="24"/>
          <w:lang w:eastAsia="vi-VN"/>
        </w:rPr>
        <w:br/>
      </w:r>
      <w:r w:rsidRPr="007A11E7">
        <w:rPr>
          <w:i/>
          <w:iCs/>
          <w:color w:val="C00000"/>
          <w:sz w:val="24"/>
          <w:szCs w:val="24"/>
          <w:lang w:eastAsia="vi-VN"/>
        </w:rPr>
        <w:t>Để tính nhiệt độ cuối cùng của chất, ta sử dụng công thức:</w:t>
      </w:r>
      <w:r w:rsidRPr="007A11E7">
        <w:rPr>
          <w:i/>
          <w:iCs/>
          <w:color w:val="C00000"/>
          <w:sz w:val="24"/>
          <w:szCs w:val="24"/>
          <w:lang w:eastAsia="vi-VN"/>
        </w:rPr>
        <w:br/>
        <w:t>Q=mcΔTQ =&gt;ΔT=</w:t>
      </w: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mc</m:t>
            </m:r>
          </m:den>
        </m:f>
      </m:oMath>
      <w:r w:rsidRPr="007A11E7">
        <w:rPr>
          <w:i/>
          <w:iCs/>
          <w:color w:val="C00000"/>
          <w:sz w:val="24"/>
          <w:szCs w:val="24"/>
          <w:lang w:eastAsia="vi-VN"/>
        </w:rPr>
        <w:t xml:space="preserve"> =&gt;ΔT=</w:t>
      </w:r>
      <m:oMath>
        <m:r>
          <w:rPr>
            <w:rFonts w:ascii="Cambria Math" w:hAnsi="Cambria Math"/>
            <w:color w:val="C00000"/>
            <w:sz w:val="24"/>
            <w:szCs w:val="24"/>
            <w:lang w:eastAsia="vi-VN"/>
          </w:rPr>
          <m:t>Δt=</m:t>
        </m:r>
      </m:oMath>
      <w:r w:rsidRPr="007A11E7">
        <w:rPr>
          <w:i/>
          <w:iCs/>
          <w:color w:val="C00000"/>
          <w:sz w:val="24"/>
          <w:szCs w:val="24"/>
          <w:lang w:eastAsia="vi-VN"/>
        </w:rPr>
        <w:t>40°C=&gt;</w:t>
      </w:r>
      <m:oMath>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60</m:t>
            </m:r>
          </m:e>
          <m:sup>
            <m:r>
              <w:rPr>
                <w:rFonts w:ascii="Cambria Math" w:hAnsi="Cambria Math"/>
                <w:color w:val="C00000"/>
                <w:sz w:val="24"/>
                <w:szCs w:val="24"/>
                <w:lang w:eastAsia="vi-VN"/>
              </w:rPr>
              <m:t>0</m:t>
            </m:r>
          </m:sup>
        </m:sSup>
        <m:r>
          <w:rPr>
            <w:rFonts w:ascii="Cambria Math" w:hAnsi="Cambria Math"/>
            <w:color w:val="C00000"/>
            <w:sz w:val="24"/>
            <w:szCs w:val="24"/>
            <w:lang w:eastAsia="vi-VN"/>
          </w:rPr>
          <m:t>C</m:t>
        </m:r>
      </m:oMath>
    </w:p>
    <w:p w14:paraId="64640BDA" w14:textId="77777777" w:rsidR="007A11E7" w:rsidRPr="007A11E7" w:rsidRDefault="007A11E7" w:rsidP="007A11E7">
      <w:pPr>
        <w:rPr>
          <w:color w:val="auto"/>
          <w:sz w:val="24"/>
          <w:szCs w:val="24"/>
          <w:lang w:eastAsia="vi-VN"/>
        </w:rPr>
      </w:pPr>
      <w:r w:rsidRPr="007A11E7">
        <w:rPr>
          <w:b/>
          <w:bCs/>
          <w:color w:val="auto"/>
          <w:sz w:val="24"/>
          <w:szCs w:val="24"/>
          <w:lang w:eastAsia="vi-VN"/>
        </w:rPr>
        <w:t>Câu 35:</w:t>
      </w:r>
      <w:r w:rsidRPr="007A11E7">
        <w:rPr>
          <w:color w:val="auto"/>
          <w:sz w:val="24"/>
          <w:szCs w:val="24"/>
          <w:lang w:eastAsia="vi-VN"/>
        </w:rPr>
        <w:t xml:space="preserve"> Một khối kim loại có khối lượng 5 kg hấp thụ 11,000 J nhiệt lượng và nhiệt độ tăng từ 25°C lên 45°C. Nhiệt dung riêng của kim loại là bao nhiêu?</w:t>
      </w:r>
      <w:r w:rsidRPr="007A11E7">
        <w:rPr>
          <w:color w:val="auto"/>
          <w:sz w:val="24"/>
          <w:szCs w:val="24"/>
          <w:lang w:eastAsia="vi-VN"/>
        </w:rPr>
        <w:br/>
      </w:r>
      <w:r w:rsidRPr="007A11E7">
        <w:rPr>
          <w:b/>
          <w:bCs/>
          <w:color w:val="auto"/>
          <w:sz w:val="24"/>
          <w:szCs w:val="24"/>
          <w:lang w:eastAsia="vi-VN"/>
        </w:rPr>
        <w:t>A.</w:t>
      </w:r>
      <w:r w:rsidRPr="007A11E7">
        <w:rPr>
          <w:color w:val="auto"/>
          <w:sz w:val="24"/>
          <w:szCs w:val="24"/>
          <w:lang w:eastAsia="vi-VN"/>
        </w:rPr>
        <w:t xml:space="preserve"> 110 J/kg.K</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120 J/kg.K</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800 J/kg.K</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100 J/kg.K</w:t>
      </w:r>
    </w:p>
    <w:p w14:paraId="6D27A8F9" w14:textId="3B27A5E9" w:rsidR="007A11E7" w:rsidRPr="007A11E7" w:rsidRDefault="007A11E7" w:rsidP="007A11E7">
      <w:pPr>
        <w:rPr>
          <w:b/>
          <w:bCs/>
          <w:color w:val="auto"/>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Pr="007A11E7">
        <w:rPr>
          <w:b/>
          <w:bCs/>
          <w:color w:val="FF0000"/>
          <w:sz w:val="24"/>
          <w:szCs w:val="24"/>
          <w:lang w:eastAsia="vi-VN"/>
        </w:rPr>
        <w:t>C</w:t>
      </w:r>
      <w:r w:rsidRPr="007A11E7">
        <w:rPr>
          <w:b/>
          <w:bCs/>
          <w:color w:val="auto"/>
          <w:sz w:val="24"/>
          <w:szCs w:val="24"/>
          <w:lang w:eastAsia="vi-VN"/>
        </w:rPr>
        <w:t xml:space="preserve"> </w:t>
      </w:r>
    </w:p>
    <w:p w14:paraId="258A3F30" w14:textId="43B3A600" w:rsidR="007A11E7" w:rsidRPr="007A11E7" w:rsidRDefault="007A11E7" w:rsidP="007A11E7">
      <w:pPr>
        <w:rPr>
          <w:i/>
          <w:iCs/>
          <w:color w:val="C00000"/>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Để tính nhiệt dung riêng của sắt, ta sử dụng công thức:</w:t>
      </w:r>
      <w:r w:rsidRPr="007A11E7">
        <w:rPr>
          <w:i/>
          <w:iCs/>
          <w:color w:val="C00000"/>
          <w:sz w:val="24"/>
          <w:szCs w:val="24"/>
          <w:lang w:eastAsia="vi-VN"/>
        </w:rPr>
        <w:br/>
        <w:t>Q=mcΔT=&gt;c=</w:t>
      </w: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Q</m:t>
            </m:r>
          </m:num>
          <m:den>
            <m:r>
              <w:rPr>
                <w:rFonts w:ascii="Cambria Math" w:hAnsi="Cambria Math"/>
                <w:color w:val="C00000"/>
                <w:sz w:val="24"/>
                <w:szCs w:val="24"/>
                <w:lang w:eastAsia="vi-VN"/>
              </w:rPr>
              <m:t>mΔT</m:t>
            </m:r>
          </m:den>
        </m:f>
      </m:oMath>
      <w:r w:rsidRPr="007A11E7">
        <w:rPr>
          <w:i/>
          <w:iCs/>
          <w:color w:val="C00000"/>
          <w:sz w:val="24"/>
          <w:szCs w:val="24"/>
          <w:lang w:eastAsia="vi-VN"/>
        </w:rPr>
        <w:t>=&gt;c = 110 J/kg.K</w:t>
      </w:r>
    </w:p>
    <w:p w14:paraId="43A6C91D" w14:textId="77777777" w:rsidR="007A11E7" w:rsidRPr="007A11E7" w:rsidRDefault="007A11E7" w:rsidP="007A11E7">
      <w:pPr>
        <w:rPr>
          <w:color w:val="auto"/>
          <w:sz w:val="24"/>
          <w:szCs w:val="24"/>
        </w:rPr>
      </w:pPr>
      <w:r w:rsidRPr="007A11E7">
        <w:rPr>
          <w:b/>
          <w:bCs/>
          <w:color w:val="auto"/>
          <w:sz w:val="24"/>
          <w:szCs w:val="24"/>
          <w:lang w:eastAsia="vi-VN"/>
        </w:rPr>
        <w:t>Câu 36:</w:t>
      </w:r>
      <w:r w:rsidRPr="007A11E7">
        <w:rPr>
          <w:color w:val="auto"/>
          <w:sz w:val="24"/>
          <w:szCs w:val="24"/>
          <w:lang w:eastAsia="vi-VN"/>
        </w:rPr>
        <w:t xml:space="preserve"> </w:t>
      </w:r>
      <w:r w:rsidRPr="007A11E7">
        <w:rPr>
          <w:color w:val="auto"/>
          <w:sz w:val="24"/>
          <w:szCs w:val="24"/>
        </w:rPr>
        <w:t>Trong một thí nghiệm xác định nhiệt dung riêng của kim loại, một khối kim loại có khối lượng 2 kg được làm nóng đến 100°C, sau đó được thả vào 1 kg nước ở 17°C trong một nhiệt lượng kế cách nhiệt. Nhiệt độ cuối cùng của hệ thống là 30°C. Biết nhiệt dung riêng của nước là 4180 J/kg.K, nhiệt dung riêng của kim loại gần đúng với giá trị?</w:t>
      </w:r>
    </w:p>
    <w:p w14:paraId="707E2B9C" w14:textId="77777777" w:rsidR="007A11E7" w:rsidRPr="007A11E7" w:rsidRDefault="007A11E7" w:rsidP="007A11E7">
      <w:pPr>
        <w:rPr>
          <w:color w:val="auto"/>
          <w:sz w:val="24"/>
          <w:szCs w:val="24"/>
          <w:lang w:eastAsia="vi-VN"/>
        </w:rPr>
      </w:pPr>
      <w:r w:rsidRPr="007A11E7">
        <w:rPr>
          <w:b/>
          <w:bCs/>
          <w:color w:val="auto"/>
          <w:sz w:val="24"/>
          <w:szCs w:val="24"/>
          <w:lang w:eastAsia="vi-VN"/>
        </w:rPr>
        <w:lastRenderedPageBreak/>
        <w:t>A.</w:t>
      </w:r>
      <w:r w:rsidRPr="007A11E7">
        <w:rPr>
          <w:color w:val="auto"/>
          <w:sz w:val="24"/>
          <w:szCs w:val="24"/>
          <w:lang w:eastAsia="vi-VN"/>
        </w:rPr>
        <w:t xml:space="preserve"> 390 J/kg.K</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420 J/kg.K</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460 J/kg.K</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480 J/kg.K</w:t>
      </w:r>
    </w:p>
    <w:p w14:paraId="335BE3DA" w14:textId="6618757B" w:rsidR="007A11E7" w:rsidRPr="007A11E7" w:rsidRDefault="007A11E7" w:rsidP="007A11E7">
      <w:pPr>
        <w:rPr>
          <w:b/>
          <w:bCs/>
          <w:color w:val="auto"/>
          <w:sz w:val="24"/>
          <w:szCs w:val="24"/>
          <w:lang w:eastAsia="vi-VN"/>
        </w:rPr>
      </w:pPr>
      <w:r w:rsidRPr="007A11E7">
        <w:rPr>
          <w:rFonts w:ascii="Cambria Math" w:eastAsia="Cambria Math" w:hAnsi="Cambria Math" w:cs="Cambria Math"/>
          <w:b/>
          <w:bCs/>
          <w:color w:val="FF0000"/>
          <w:sz w:val="22"/>
          <w:szCs w:val="22"/>
        </w:rPr>
        <w:t>⟹</w:t>
      </w:r>
      <w:r w:rsidRPr="007A11E7">
        <w:rPr>
          <w:b/>
          <w:bCs/>
          <w:color w:val="FF0000"/>
          <w:sz w:val="24"/>
          <w:szCs w:val="24"/>
        </w:rPr>
        <w:t xml:space="preserve"> Đáp án đúng:  </w:t>
      </w:r>
      <w:r w:rsidRPr="007A11E7">
        <w:rPr>
          <w:b/>
          <w:bCs/>
          <w:color w:val="FF0000"/>
          <w:sz w:val="24"/>
          <w:szCs w:val="24"/>
          <w:lang w:eastAsia="vi-VN"/>
        </w:rPr>
        <w:t xml:space="preserve">A </w:t>
      </w:r>
    </w:p>
    <w:p w14:paraId="6740F67D" w14:textId="17CC59DC" w:rsidR="007A11E7" w:rsidRPr="007A11E7" w:rsidRDefault="007A11E7" w:rsidP="007A11E7">
      <w:pPr>
        <w:rPr>
          <w:i/>
          <w:iCs/>
          <w:color w:val="C00000"/>
          <w:sz w:val="24"/>
          <w:szCs w:val="24"/>
          <w:lang w:eastAsia="vi-VN"/>
        </w:rPr>
      </w:pPr>
      <w:r w:rsidRPr="007A11E7">
        <w:rPr>
          <w:b/>
          <w:bCs/>
          <w:color w:val="0070C0"/>
          <w:sz w:val="24"/>
          <w:szCs w:val="24"/>
          <w:lang w:eastAsia="vi-VN"/>
        </w:rPr>
        <w:t>Giải thích:</w:t>
      </w:r>
      <w:r w:rsidRPr="007A11E7">
        <w:rPr>
          <w:color w:val="0070C0"/>
          <w:sz w:val="24"/>
          <w:szCs w:val="24"/>
          <w:lang w:eastAsia="vi-VN"/>
        </w:rPr>
        <w:br/>
      </w:r>
      <w:r w:rsidRPr="007A11E7">
        <w:rPr>
          <w:i/>
          <w:iCs/>
          <w:color w:val="C00000"/>
          <w:sz w:val="24"/>
          <w:szCs w:val="24"/>
          <w:lang w:eastAsia="vi-VN"/>
        </w:rPr>
        <w:t xml:space="preserve">Trong thí nghiệm này, nhiệt lượng mất đi của khối đồng sẽ bằng nhiệt lượng hấp thụ của nước. </w:t>
      </w:r>
      <m:oMath>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Cu</m:t>
            </m:r>
          </m:sub>
        </m:sSub>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Q</m:t>
            </m:r>
          </m:e>
          <m:sub>
            <m:r>
              <w:rPr>
                <w:rFonts w:ascii="Cambria Math" w:hAnsi="Cambria Math"/>
                <w:color w:val="C00000"/>
                <w:sz w:val="24"/>
                <w:szCs w:val="24"/>
                <w:lang w:eastAsia="vi-VN"/>
              </w:rPr>
              <m:t>n</m:t>
            </m:r>
          </m:sub>
        </m:sSub>
        <m:r>
          <w:rPr>
            <w:rFonts w:ascii="Cambria Math" w:hAnsi="Cambria Math"/>
            <w:color w:val="C00000"/>
            <w:sz w:val="24"/>
            <w:szCs w:val="24"/>
            <w:lang w:eastAsia="vi-VN"/>
          </w:rPr>
          <m:t>=&gt;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m</m:t>
            </m:r>
          </m:e>
          <m:sub>
            <m:r>
              <w:rPr>
                <w:rFonts w:ascii="Cambria Math" w:hAnsi="Cambria Math"/>
                <w:color w:val="C00000"/>
                <w:sz w:val="24"/>
                <w:szCs w:val="24"/>
                <w:lang w:eastAsia="vi-VN"/>
              </w:rPr>
              <m:t>Cu</m:t>
            </m:r>
          </m:sub>
        </m:sSub>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c</m:t>
            </m:r>
          </m:e>
          <m:sub>
            <m:r>
              <w:rPr>
                <w:rFonts w:ascii="Cambria Math" w:hAnsi="Cambria Math"/>
                <w:color w:val="C00000"/>
                <w:sz w:val="24"/>
                <w:szCs w:val="24"/>
                <w:lang w:eastAsia="vi-VN"/>
              </w:rPr>
              <m:t>Cu</m:t>
            </m:r>
          </m:sub>
        </m:sSub>
        <m:d>
          <m:dPr>
            <m:ctrlPr>
              <w:rPr>
                <w:rFonts w:ascii="Cambria Math" w:hAnsi="Cambria Math"/>
                <w:i/>
                <w:iCs/>
                <w:color w:val="C00000"/>
                <w:sz w:val="24"/>
                <w:szCs w:val="24"/>
                <w:lang w:eastAsia="vi-VN"/>
              </w:rPr>
            </m:ctrlPr>
          </m:dPr>
          <m:e>
            <m:r>
              <w:rPr>
                <w:rFonts w:ascii="Cambria Math" w:hAnsi="Cambria Math"/>
                <w:color w:val="C00000"/>
                <w:sz w:val="24"/>
                <w:szCs w:val="24"/>
                <w:lang w:eastAsia="vi-VN"/>
              </w:rPr>
              <m:t>100-25</m:t>
            </m:r>
          </m:e>
        </m:d>
        <m:r>
          <w:rPr>
            <w:rFonts w:ascii="Cambria Math" w:hAnsi="Cambria Math"/>
            <w:color w:val="C00000"/>
            <w:sz w:val="24"/>
            <w:szCs w:val="24"/>
            <w:lang w:eastAsia="vi-VN"/>
          </w:rPr>
          <m: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m</m:t>
            </m:r>
          </m:e>
          <m:sub>
            <m:r>
              <w:rPr>
                <w:rFonts w:ascii="Cambria Math" w:hAnsi="Cambria Math"/>
                <w:color w:val="C00000"/>
                <w:sz w:val="24"/>
                <w:szCs w:val="24"/>
                <w:lang w:eastAsia="vi-VN"/>
              </w:rPr>
              <m:t>n</m:t>
            </m:r>
          </m:sub>
        </m:sSub>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c</m:t>
            </m:r>
          </m:e>
          <m:sub>
            <m:r>
              <w:rPr>
                <w:rFonts w:ascii="Cambria Math" w:hAnsi="Cambria Math"/>
                <w:color w:val="C00000"/>
                <w:sz w:val="24"/>
                <w:szCs w:val="24"/>
                <w:lang w:eastAsia="vi-VN"/>
              </w:rPr>
              <m:t>n</m:t>
            </m:r>
          </m:sub>
        </m:sSub>
        <m:d>
          <m:dPr>
            <m:ctrlPr>
              <w:rPr>
                <w:rFonts w:ascii="Cambria Math" w:hAnsi="Cambria Math"/>
                <w:i/>
                <w:iCs/>
                <w:color w:val="C00000"/>
                <w:sz w:val="24"/>
                <w:szCs w:val="24"/>
                <w:lang w:eastAsia="vi-VN"/>
              </w:rPr>
            </m:ctrlPr>
          </m:dPr>
          <m:e>
            <m:r>
              <w:rPr>
                <w:rFonts w:ascii="Cambria Math" w:hAnsi="Cambria Math"/>
                <w:color w:val="C00000"/>
                <w:sz w:val="24"/>
                <w:szCs w:val="24"/>
                <w:lang w:eastAsia="vi-VN"/>
              </w:rPr>
              <m:t>25-</m:t>
            </m:r>
            <m:r>
              <w:rPr>
                <w:rFonts w:ascii="Cambria Math" w:hAnsi="Cambria Math"/>
                <w:color w:val="C00000"/>
                <w:sz w:val="24"/>
                <w:szCs w:val="24"/>
              </w:rPr>
              <m:t>20</m:t>
            </m:r>
          </m:e>
        </m:d>
        <m:r>
          <w:rPr>
            <w:rFonts w:ascii="Cambria Math" w:hAnsi="Cambria Math"/>
            <w:color w:val="C00000"/>
            <w:sz w:val="24"/>
            <w:szCs w:val="24"/>
            <w:lang w:eastAsia="vi-VN"/>
          </w:rPr>
          <m:t>=&gt;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C</m:t>
            </m:r>
          </m:e>
          <m:sub>
            <m:r>
              <w:rPr>
                <w:rFonts w:ascii="Cambria Math" w:hAnsi="Cambria Math"/>
                <w:color w:val="C00000"/>
                <w:sz w:val="24"/>
                <w:szCs w:val="24"/>
                <w:lang w:eastAsia="vi-VN"/>
              </w:rPr>
              <m:t>Cu</m:t>
            </m:r>
          </m:sub>
        </m:sSub>
        <m:r>
          <w:rPr>
            <w:rFonts w:ascii="Cambria Math" w:hAnsi="Cambria Math"/>
            <w:color w:val="C00000"/>
            <w:sz w:val="24"/>
            <w:szCs w:val="24"/>
            <w:lang w:eastAsia="vi-VN"/>
          </w:rPr>
          <m:t>=</m:t>
        </m:r>
        <m:r>
          <w:rPr>
            <w:rFonts w:ascii="Cambria Math" w:hAnsi="Cambria Math"/>
            <w:color w:val="C00000"/>
            <w:sz w:val="24"/>
            <w:szCs w:val="24"/>
          </w:rPr>
          <m:t>38</m:t>
        </m:r>
        <m:r>
          <w:rPr>
            <w:rStyle w:val="mord"/>
            <w:rFonts w:ascii="Cambria Math" w:hAnsi="Cambria Math"/>
            <w:color w:val="C00000"/>
            <w:sz w:val="24"/>
            <w:szCs w:val="24"/>
          </w:rPr>
          <m:t>8.14 </m:t>
        </m:r>
        <m:f>
          <m:fPr>
            <m:ctrlPr>
              <w:rPr>
                <w:rStyle w:val="mord"/>
                <w:rFonts w:ascii="Cambria Math" w:hAnsi="Cambria Math"/>
                <w:i/>
                <w:iCs/>
                <w:color w:val="C00000"/>
                <w:sz w:val="24"/>
                <w:szCs w:val="24"/>
              </w:rPr>
            </m:ctrlPr>
          </m:fPr>
          <m:num>
            <m:r>
              <w:rPr>
                <w:rStyle w:val="mord"/>
                <w:rFonts w:ascii="Cambria Math" w:hAnsi="Cambria Math"/>
                <w:color w:val="C00000"/>
                <w:sz w:val="24"/>
                <w:szCs w:val="24"/>
              </w:rPr>
              <m:t>J</m:t>
            </m:r>
          </m:num>
          <m:den>
            <m:r>
              <w:rPr>
                <w:rStyle w:val="mord"/>
                <w:rFonts w:ascii="Cambria Math" w:hAnsi="Cambria Math"/>
                <w:color w:val="C00000"/>
                <w:sz w:val="24"/>
                <w:szCs w:val="24"/>
              </w:rPr>
              <m:t>kg.K</m:t>
            </m:r>
          </m:den>
        </m:f>
      </m:oMath>
      <w:r w:rsidRPr="007A11E7">
        <w:rPr>
          <w:i/>
          <w:iCs/>
          <w:color w:val="C00000"/>
          <w:sz w:val="24"/>
          <w:szCs w:val="24"/>
          <w:lang w:eastAsia="vi-VN"/>
        </w:rPr>
        <w:t>.</w:t>
      </w:r>
    </w:p>
    <w:p w14:paraId="2A80EA8E" w14:textId="630924C2" w:rsidR="00FB453B" w:rsidRPr="007A11E7" w:rsidRDefault="00FB453B" w:rsidP="00FB453B">
      <w:pPr>
        <w:tabs>
          <w:tab w:val="left" w:pos="0"/>
          <w:tab w:val="left" w:pos="2835"/>
          <w:tab w:val="left" w:pos="5386"/>
          <w:tab w:val="left" w:pos="7937"/>
        </w:tabs>
        <w:jc w:val="both"/>
        <w:rPr>
          <w:b/>
          <w:bCs/>
          <w:color w:val="auto"/>
          <w:sz w:val="24"/>
          <w:szCs w:val="24"/>
          <w:lang w:eastAsia="vi-VN"/>
        </w:rPr>
      </w:pPr>
    </w:p>
    <w:p w14:paraId="04272402" w14:textId="77777777" w:rsidR="00FB453B" w:rsidRPr="007A11E7" w:rsidRDefault="00FB453B" w:rsidP="00FB453B">
      <w:pPr>
        <w:tabs>
          <w:tab w:val="left" w:pos="0"/>
          <w:tab w:val="left" w:pos="2835"/>
          <w:tab w:val="left" w:pos="5386"/>
          <w:tab w:val="left" w:pos="7937"/>
        </w:tabs>
        <w:jc w:val="both"/>
        <w:rPr>
          <w:color w:val="auto"/>
          <w:sz w:val="24"/>
          <w:szCs w:val="24"/>
          <w:lang w:eastAsia="vi-VN"/>
        </w:rPr>
      </w:pPr>
    </w:p>
    <w:tbl>
      <w:tblPr>
        <w:tblW w:w="8640" w:type="dxa"/>
        <w:tblLook w:val="04A0" w:firstRow="1" w:lastRow="0" w:firstColumn="1" w:lastColumn="0" w:noHBand="0" w:noVBand="1"/>
      </w:tblPr>
      <w:tblGrid>
        <w:gridCol w:w="1080"/>
        <w:gridCol w:w="1080"/>
        <w:gridCol w:w="1080"/>
        <w:gridCol w:w="1080"/>
        <w:gridCol w:w="1080"/>
        <w:gridCol w:w="1080"/>
        <w:gridCol w:w="1080"/>
        <w:gridCol w:w="1080"/>
      </w:tblGrid>
      <w:tr w:rsidR="00FB453B" w:rsidRPr="007A11E7" w14:paraId="2F4C11D0" w14:textId="77777777" w:rsidTr="00B91C1B">
        <w:trPr>
          <w:trHeight w:val="60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31B56"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Câu</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82C6C3D"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Đáp án đúng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4B412A44"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Câu</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DFF3ED5"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Đáp án đúng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41A39D5"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Câu</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D299305"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Đáp án đúng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EF9FD36"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Câu</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773C4A6" w14:textId="77777777" w:rsidR="00FB453B" w:rsidRPr="007A11E7" w:rsidRDefault="00FB453B" w:rsidP="00FB453B">
            <w:pPr>
              <w:tabs>
                <w:tab w:val="left" w:pos="0"/>
                <w:tab w:val="left" w:pos="2835"/>
                <w:tab w:val="left" w:pos="5386"/>
                <w:tab w:val="left" w:pos="7937"/>
              </w:tabs>
              <w:jc w:val="center"/>
              <w:rPr>
                <w:b/>
                <w:bCs/>
                <w:color w:val="000000" w:themeColor="text1"/>
                <w:sz w:val="24"/>
                <w:szCs w:val="24"/>
                <w:lang w:eastAsia="vi-VN"/>
              </w:rPr>
            </w:pPr>
            <w:r w:rsidRPr="007A11E7">
              <w:rPr>
                <w:b/>
                <w:bCs/>
                <w:color w:val="000000" w:themeColor="text1"/>
                <w:sz w:val="24"/>
                <w:szCs w:val="24"/>
                <w:lang w:eastAsia="vi-VN"/>
              </w:rPr>
              <w:t>Đáp án đúng</w:t>
            </w:r>
          </w:p>
        </w:tc>
      </w:tr>
      <w:tr w:rsidR="00FB453B" w:rsidRPr="007A11E7" w14:paraId="7D61EFBD"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45415A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w:t>
            </w:r>
          </w:p>
        </w:tc>
        <w:tc>
          <w:tcPr>
            <w:tcW w:w="1080" w:type="dxa"/>
            <w:tcBorders>
              <w:top w:val="nil"/>
              <w:left w:val="nil"/>
              <w:bottom w:val="single" w:sz="4" w:space="0" w:color="auto"/>
              <w:right w:val="single" w:sz="4" w:space="0" w:color="auto"/>
            </w:tcBorders>
            <w:shd w:val="clear" w:color="auto" w:fill="auto"/>
            <w:vAlign w:val="center"/>
            <w:hideMark/>
          </w:tcPr>
          <w:p w14:paraId="78CE9CBF"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296054BB"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10</w:t>
            </w:r>
          </w:p>
        </w:tc>
        <w:tc>
          <w:tcPr>
            <w:tcW w:w="1080" w:type="dxa"/>
            <w:tcBorders>
              <w:top w:val="nil"/>
              <w:left w:val="nil"/>
              <w:bottom w:val="single" w:sz="4" w:space="0" w:color="auto"/>
              <w:right w:val="single" w:sz="4" w:space="0" w:color="auto"/>
            </w:tcBorders>
            <w:shd w:val="clear" w:color="auto" w:fill="auto"/>
            <w:vAlign w:val="center"/>
            <w:hideMark/>
          </w:tcPr>
          <w:p w14:paraId="6F9F61D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5078B7F7"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19</w:t>
            </w:r>
          </w:p>
        </w:tc>
        <w:tc>
          <w:tcPr>
            <w:tcW w:w="1080" w:type="dxa"/>
            <w:tcBorders>
              <w:top w:val="nil"/>
              <w:left w:val="nil"/>
              <w:bottom w:val="single" w:sz="4" w:space="0" w:color="auto"/>
              <w:right w:val="single" w:sz="4" w:space="0" w:color="auto"/>
            </w:tcBorders>
            <w:shd w:val="clear" w:color="auto" w:fill="auto"/>
            <w:vAlign w:val="center"/>
            <w:hideMark/>
          </w:tcPr>
          <w:p w14:paraId="4236502D"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38AEB93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28</w:t>
            </w:r>
          </w:p>
        </w:tc>
        <w:tc>
          <w:tcPr>
            <w:tcW w:w="1080" w:type="dxa"/>
            <w:tcBorders>
              <w:top w:val="nil"/>
              <w:left w:val="nil"/>
              <w:bottom w:val="single" w:sz="4" w:space="0" w:color="auto"/>
              <w:right w:val="single" w:sz="4" w:space="0" w:color="auto"/>
            </w:tcBorders>
            <w:shd w:val="clear" w:color="auto" w:fill="auto"/>
            <w:vAlign w:val="center"/>
            <w:hideMark/>
          </w:tcPr>
          <w:p w14:paraId="22038DC1"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D</w:t>
            </w:r>
          </w:p>
        </w:tc>
      </w:tr>
      <w:tr w:rsidR="00FB453B" w:rsidRPr="007A11E7" w14:paraId="71993A3A"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1372291"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w:t>
            </w:r>
          </w:p>
        </w:tc>
        <w:tc>
          <w:tcPr>
            <w:tcW w:w="1080" w:type="dxa"/>
            <w:tcBorders>
              <w:top w:val="nil"/>
              <w:left w:val="nil"/>
              <w:bottom w:val="single" w:sz="4" w:space="0" w:color="auto"/>
              <w:right w:val="single" w:sz="4" w:space="0" w:color="auto"/>
            </w:tcBorders>
            <w:shd w:val="clear" w:color="auto" w:fill="auto"/>
            <w:vAlign w:val="center"/>
            <w:hideMark/>
          </w:tcPr>
          <w:p w14:paraId="2B35E6B9"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4DE11D1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11</w:t>
            </w:r>
          </w:p>
        </w:tc>
        <w:tc>
          <w:tcPr>
            <w:tcW w:w="1080" w:type="dxa"/>
            <w:tcBorders>
              <w:top w:val="nil"/>
              <w:left w:val="nil"/>
              <w:bottom w:val="single" w:sz="4" w:space="0" w:color="auto"/>
              <w:right w:val="single" w:sz="4" w:space="0" w:color="auto"/>
            </w:tcBorders>
            <w:shd w:val="clear" w:color="auto" w:fill="auto"/>
            <w:vAlign w:val="center"/>
            <w:hideMark/>
          </w:tcPr>
          <w:p w14:paraId="502541E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405D6F17"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20</w:t>
            </w:r>
          </w:p>
        </w:tc>
        <w:tc>
          <w:tcPr>
            <w:tcW w:w="1080" w:type="dxa"/>
            <w:tcBorders>
              <w:top w:val="nil"/>
              <w:left w:val="nil"/>
              <w:bottom w:val="single" w:sz="4" w:space="0" w:color="auto"/>
              <w:right w:val="single" w:sz="4" w:space="0" w:color="auto"/>
            </w:tcBorders>
            <w:shd w:val="clear" w:color="auto" w:fill="auto"/>
            <w:vAlign w:val="center"/>
            <w:hideMark/>
          </w:tcPr>
          <w:p w14:paraId="5B7BA616"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c>
          <w:tcPr>
            <w:tcW w:w="1080" w:type="dxa"/>
            <w:tcBorders>
              <w:top w:val="nil"/>
              <w:left w:val="nil"/>
              <w:bottom w:val="single" w:sz="4" w:space="0" w:color="auto"/>
              <w:right w:val="single" w:sz="4" w:space="0" w:color="auto"/>
            </w:tcBorders>
            <w:shd w:val="clear" w:color="auto" w:fill="auto"/>
            <w:vAlign w:val="center"/>
            <w:hideMark/>
          </w:tcPr>
          <w:p w14:paraId="319F86F0"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29</w:t>
            </w:r>
          </w:p>
        </w:tc>
        <w:tc>
          <w:tcPr>
            <w:tcW w:w="1080" w:type="dxa"/>
            <w:tcBorders>
              <w:top w:val="nil"/>
              <w:left w:val="nil"/>
              <w:bottom w:val="single" w:sz="4" w:space="0" w:color="auto"/>
              <w:right w:val="single" w:sz="4" w:space="0" w:color="auto"/>
            </w:tcBorders>
            <w:shd w:val="clear" w:color="auto" w:fill="auto"/>
            <w:vAlign w:val="center"/>
            <w:hideMark/>
          </w:tcPr>
          <w:p w14:paraId="5008831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r>
      <w:tr w:rsidR="00FB453B" w:rsidRPr="007A11E7" w14:paraId="2C05E6DB"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E5BCA78"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w:t>
            </w:r>
          </w:p>
        </w:tc>
        <w:tc>
          <w:tcPr>
            <w:tcW w:w="1080" w:type="dxa"/>
            <w:tcBorders>
              <w:top w:val="nil"/>
              <w:left w:val="nil"/>
              <w:bottom w:val="single" w:sz="4" w:space="0" w:color="auto"/>
              <w:right w:val="single" w:sz="4" w:space="0" w:color="auto"/>
            </w:tcBorders>
            <w:shd w:val="clear" w:color="auto" w:fill="auto"/>
            <w:vAlign w:val="center"/>
            <w:hideMark/>
          </w:tcPr>
          <w:p w14:paraId="427319C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54B02235"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12</w:t>
            </w:r>
          </w:p>
        </w:tc>
        <w:tc>
          <w:tcPr>
            <w:tcW w:w="1080" w:type="dxa"/>
            <w:tcBorders>
              <w:top w:val="nil"/>
              <w:left w:val="nil"/>
              <w:bottom w:val="single" w:sz="4" w:space="0" w:color="auto"/>
              <w:right w:val="single" w:sz="4" w:space="0" w:color="auto"/>
            </w:tcBorders>
            <w:shd w:val="clear" w:color="auto" w:fill="auto"/>
            <w:vAlign w:val="center"/>
            <w:hideMark/>
          </w:tcPr>
          <w:p w14:paraId="041D3954"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c>
          <w:tcPr>
            <w:tcW w:w="1080" w:type="dxa"/>
            <w:tcBorders>
              <w:top w:val="nil"/>
              <w:left w:val="nil"/>
              <w:bottom w:val="single" w:sz="4" w:space="0" w:color="auto"/>
              <w:right w:val="single" w:sz="4" w:space="0" w:color="auto"/>
            </w:tcBorders>
            <w:shd w:val="clear" w:color="auto" w:fill="auto"/>
            <w:vAlign w:val="center"/>
            <w:hideMark/>
          </w:tcPr>
          <w:p w14:paraId="702CF878"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21</w:t>
            </w:r>
          </w:p>
        </w:tc>
        <w:tc>
          <w:tcPr>
            <w:tcW w:w="1080" w:type="dxa"/>
            <w:tcBorders>
              <w:top w:val="nil"/>
              <w:left w:val="nil"/>
              <w:bottom w:val="single" w:sz="4" w:space="0" w:color="auto"/>
              <w:right w:val="single" w:sz="4" w:space="0" w:color="auto"/>
            </w:tcBorders>
            <w:shd w:val="clear" w:color="auto" w:fill="auto"/>
            <w:vAlign w:val="center"/>
            <w:hideMark/>
          </w:tcPr>
          <w:p w14:paraId="0845133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5CFE4BE4"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30</w:t>
            </w:r>
          </w:p>
        </w:tc>
        <w:tc>
          <w:tcPr>
            <w:tcW w:w="1080" w:type="dxa"/>
            <w:tcBorders>
              <w:top w:val="nil"/>
              <w:left w:val="nil"/>
              <w:bottom w:val="single" w:sz="4" w:space="0" w:color="auto"/>
              <w:right w:val="single" w:sz="4" w:space="0" w:color="auto"/>
            </w:tcBorders>
            <w:shd w:val="clear" w:color="auto" w:fill="auto"/>
            <w:vAlign w:val="center"/>
            <w:hideMark/>
          </w:tcPr>
          <w:p w14:paraId="22B244CB"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r>
      <w:tr w:rsidR="00FB453B" w:rsidRPr="007A11E7" w14:paraId="7F9B5437"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976217E"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4</w:t>
            </w:r>
          </w:p>
        </w:tc>
        <w:tc>
          <w:tcPr>
            <w:tcW w:w="1080" w:type="dxa"/>
            <w:tcBorders>
              <w:top w:val="nil"/>
              <w:left w:val="nil"/>
              <w:bottom w:val="single" w:sz="4" w:space="0" w:color="auto"/>
              <w:right w:val="single" w:sz="4" w:space="0" w:color="auto"/>
            </w:tcBorders>
            <w:shd w:val="clear" w:color="auto" w:fill="auto"/>
            <w:vAlign w:val="center"/>
            <w:hideMark/>
          </w:tcPr>
          <w:p w14:paraId="43EFD8FB"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6363F8E9"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13</w:t>
            </w:r>
          </w:p>
        </w:tc>
        <w:tc>
          <w:tcPr>
            <w:tcW w:w="1080" w:type="dxa"/>
            <w:tcBorders>
              <w:top w:val="nil"/>
              <w:left w:val="nil"/>
              <w:bottom w:val="single" w:sz="4" w:space="0" w:color="auto"/>
              <w:right w:val="single" w:sz="4" w:space="0" w:color="auto"/>
            </w:tcBorders>
            <w:shd w:val="clear" w:color="auto" w:fill="auto"/>
            <w:vAlign w:val="center"/>
            <w:hideMark/>
          </w:tcPr>
          <w:p w14:paraId="0D50F9C9"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c>
          <w:tcPr>
            <w:tcW w:w="1080" w:type="dxa"/>
            <w:tcBorders>
              <w:top w:val="nil"/>
              <w:left w:val="nil"/>
              <w:bottom w:val="single" w:sz="4" w:space="0" w:color="auto"/>
              <w:right w:val="single" w:sz="4" w:space="0" w:color="auto"/>
            </w:tcBorders>
            <w:shd w:val="clear" w:color="auto" w:fill="auto"/>
            <w:vAlign w:val="center"/>
            <w:hideMark/>
          </w:tcPr>
          <w:p w14:paraId="768B4026"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22</w:t>
            </w:r>
          </w:p>
        </w:tc>
        <w:tc>
          <w:tcPr>
            <w:tcW w:w="1080" w:type="dxa"/>
            <w:tcBorders>
              <w:top w:val="nil"/>
              <w:left w:val="nil"/>
              <w:bottom w:val="single" w:sz="4" w:space="0" w:color="auto"/>
              <w:right w:val="single" w:sz="4" w:space="0" w:color="auto"/>
            </w:tcBorders>
            <w:shd w:val="clear" w:color="auto" w:fill="auto"/>
            <w:vAlign w:val="center"/>
            <w:hideMark/>
          </w:tcPr>
          <w:p w14:paraId="5728F17B"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58C4E94D"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31</w:t>
            </w:r>
          </w:p>
        </w:tc>
        <w:tc>
          <w:tcPr>
            <w:tcW w:w="1080" w:type="dxa"/>
            <w:tcBorders>
              <w:top w:val="nil"/>
              <w:left w:val="nil"/>
              <w:bottom w:val="single" w:sz="4" w:space="0" w:color="auto"/>
              <w:right w:val="single" w:sz="4" w:space="0" w:color="auto"/>
            </w:tcBorders>
            <w:shd w:val="clear" w:color="auto" w:fill="auto"/>
            <w:vAlign w:val="center"/>
            <w:hideMark/>
          </w:tcPr>
          <w:p w14:paraId="15372536"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r>
      <w:tr w:rsidR="00FB453B" w:rsidRPr="007A11E7" w14:paraId="43D2C990"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4FACCC0"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5</w:t>
            </w:r>
          </w:p>
        </w:tc>
        <w:tc>
          <w:tcPr>
            <w:tcW w:w="1080" w:type="dxa"/>
            <w:tcBorders>
              <w:top w:val="nil"/>
              <w:left w:val="nil"/>
              <w:bottom w:val="single" w:sz="4" w:space="0" w:color="auto"/>
              <w:right w:val="single" w:sz="4" w:space="0" w:color="auto"/>
            </w:tcBorders>
            <w:shd w:val="clear" w:color="auto" w:fill="auto"/>
            <w:vAlign w:val="center"/>
            <w:hideMark/>
          </w:tcPr>
          <w:p w14:paraId="248DA48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c>
          <w:tcPr>
            <w:tcW w:w="1080" w:type="dxa"/>
            <w:tcBorders>
              <w:top w:val="nil"/>
              <w:left w:val="nil"/>
              <w:bottom w:val="single" w:sz="4" w:space="0" w:color="auto"/>
              <w:right w:val="single" w:sz="4" w:space="0" w:color="auto"/>
            </w:tcBorders>
            <w:shd w:val="clear" w:color="auto" w:fill="auto"/>
            <w:vAlign w:val="center"/>
            <w:hideMark/>
          </w:tcPr>
          <w:p w14:paraId="68ED095C"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14</w:t>
            </w:r>
          </w:p>
        </w:tc>
        <w:tc>
          <w:tcPr>
            <w:tcW w:w="1080" w:type="dxa"/>
            <w:tcBorders>
              <w:top w:val="nil"/>
              <w:left w:val="nil"/>
              <w:bottom w:val="single" w:sz="4" w:space="0" w:color="auto"/>
              <w:right w:val="single" w:sz="4" w:space="0" w:color="auto"/>
            </w:tcBorders>
            <w:shd w:val="clear" w:color="auto" w:fill="auto"/>
            <w:vAlign w:val="center"/>
            <w:hideMark/>
          </w:tcPr>
          <w:p w14:paraId="688CEB1B"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01245F1A"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23</w:t>
            </w:r>
          </w:p>
        </w:tc>
        <w:tc>
          <w:tcPr>
            <w:tcW w:w="1080" w:type="dxa"/>
            <w:tcBorders>
              <w:top w:val="nil"/>
              <w:left w:val="nil"/>
              <w:bottom w:val="single" w:sz="4" w:space="0" w:color="auto"/>
              <w:right w:val="single" w:sz="4" w:space="0" w:color="auto"/>
            </w:tcBorders>
            <w:shd w:val="clear" w:color="auto" w:fill="auto"/>
            <w:vAlign w:val="center"/>
            <w:hideMark/>
          </w:tcPr>
          <w:p w14:paraId="6B61185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06EF049E"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32</w:t>
            </w:r>
          </w:p>
        </w:tc>
        <w:tc>
          <w:tcPr>
            <w:tcW w:w="1080" w:type="dxa"/>
            <w:tcBorders>
              <w:top w:val="nil"/>
              <w:left w:val="nil"/>
              <w:bottom w:val="single" w:sz="4" w:space="0" w:color="auto"/>
              <w:right w:val="single" w:sz="4" w:space="0" w:color="auto"/>
            </w:tcBorders>
            <w:shd w:val="clear" w:color="auto" w:fill="auto"/>
            <w:vAlign w:val="center"/>
            <w:hideMark/>
          </w:tcPr>
          <w:p w14:paraId="1A90E5F6"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r>
      <w:tr w:rsidR="00FB453B" w:rsidRPr="007A11E7" w14:paraId="2AD6801D"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88B5FD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6</w:t>
            </w:r>
          </w:p>
        </w:tc>
        <w:tc>
          <w:tcPr>
            <w:tcW w:w="1080" w:type="dxa"/>
            <w:tcBorders>
              <w:top w:val="nil"/>
              <w:left w:val="nil"/>
              <w:bottom w:val="single" w:sz="4" w:space="0" w:color="auto"/>
              <w:right w:val="single" w:sz="4" w:space="0" w:color="auto"/>
            </w:tcBorders>
            <w:shd w:val="clear" w:color="auto" w:fill="auto"/>
            <w:vAlign w:val="center"/>
            <w:hideMark/>
          </w:tcPr>
          <w:p w14:paraId="65E7D234"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097809B5"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15</w:t>
            </w:r>
          </w:p>
        </w:tc>
        <w:tc>
          <w:tcPr>
            <w:tcW w:w="1080" w:type="dxa"/>
            <w:tcBorders>
              <w:top w:val="nil"/>
              <w:left w:val="nil"/>
              <w:bottom w:val="single" w:sz="4" w:space="0" w:color="auto"/>
              <w:right w:val="single" w:sz="4" w:space="0" w:color="auto"/>
            </w:tcBorders>
            <w:shd w:val="clear" w:color="auto" w:fill="auto"/>
            <w:vAlign w:val="center"/>
            <w:hideMark/>
          </w:tcPr>
          <w:p w14:paraId="5D191F0C"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c>
          <w:tcPr>
            <w:tcW w:w="1080" w:type="dxa"/>
            <w:tcBorders>
              <w:top w:val="nil"/>
              <w:left w:val="nil"/>
              <w:bottom w:val="single" w:sz="4" w:space="0" w:color="auto"/>
              <w:right w:val="single" w:sz="4" w:space="0" w:color="auto"/>
            </w:tcBorders>
            <w:shd w:val="clear" w:color="auto" w:fill="auto"/>
            <w:vAlign w:val="center"/>
            <w:hideMark/>
          </w:tcPr>
          <w:p w14:paraId="27C8F557"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24</w:t>
            </w:r>
          </w:p>
        </w:tc>
        <w:tc>
          <w:tcPr>
            <w:tcW w:w="1080" w:type="dxa"/>
            <w:tcBorders>
              <w:top w:val="nil"/>
              <w:left w:val="nil"/>
              <w:bottom w:val="single" w:sz="4" w:space="0" w:color="auto"/>
              <w:right w:val="single" w:sz="4" w:space="0" w:color="auto"/>
            </w:tcBorders>
            <w:shd w:val="clear" w:color="auto" w:fill="auto"/>
            <w:vAlign w:val="center"/>
            <w:hideMark/>
          </w:tcPr>
          <w:p w14:paraId="6378C63F"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2B5A4F35"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33</w:t>
            </w:r>
          </w:p>
        </w:tc>
        <w:tc>
          <w:tcPr>
            <w:tcW w:w="1080" w:type="dxa"/>
            <w:tcBorders>
              <w:top w:val="nil"/>
              <w:left w:val="nil"/>
              <w:bottom w:val="single" w:sz="4" w:space="0" w:color="auto"/>
              <w:right w:val="single" w:sz="4" w:space="0" w:color="auto"/>
            </w:tcBorders>
            <w:shd w:val="clear" w:color="auto" w:fill="auto"/>
            <w:vAlign w:val="center"/>
            <w:hideMark/>
          </w:tcPr>
          <w:p w14:paraId="429D627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r>
      <w:tr w:rsidR="00FB453B" w:rsidRPr="007A11E7" w14:paraId="4E31FE99"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1FDA411"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7</w:t>
            </w:r>
          </w:p>
        </w:tc>
        <w:tc>
          <w:tcPr>
            <w:tcW w:w="1080" w:type="dxa"/>
            <w:tcBorders>
              <w:top w:val="nil"/>
              <w:left w:val="nil"/>
              <w:bottom w:val="single" w:sz="4" w:space="0" w:color="auto"/>
              <w:right w:val="single" w:sz="4" w:space="0" w:color="auto"/>
            </w:tcBorders>
            <w:shd w:val="clear" w:color="auto" w:fill="auto"/>
            <w:vAlign w:val="center"/>
            <w:hideMark/>
          </w:tcPr>
          <w:p w14:paraId="7A8BD73F"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61CD792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16</w:t>
            </w:r>
          </w:p>
        </w:tc>
        <w:tc>
          <w:tcPr>
            <w:tcW w:w="1080" w:type="dxa"/>
            <w:tcBorders>
              <w:top w:val="nil"/>
              <w:left w:val="nil"/>
              <w:bottom w:val="single" w:sz="4" w:space="0" w:color="auto"/>
              <w:right w:val="single" w:sz="4" w:space="0" w:color="auto"/>
            </w:tcBorders>
            <w:shd w:val="clear" w:color="auto" w:fill="auto"/>
            <w:vAlign w:val="center"/>
            <w:hideMark/>
          </w:tcPr>
          <w:p w14:paraId="22ACF7D4"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60AC37C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25</w:t>
            </w:r>
          </w:p>
        </w:tc>
        <w:tc>
          <w:tcPr>
            <w:tcW w:w="1080" w:type="dxa"/>
            <w:tcBorders>
              <w:top w:val="nil"/>
              <w:left w:val="nil"/>
              <w:bottom w:val="single" w:sz="4" w:space="0" w:color="auto"/>
              <w:right w:val="single" w:sz="4" w:space="0" w:color="auto"/>
            </w:tcBorders>
            <w:shd w:val="clear" w:color="auto" w:fill="auto"/>
            <w:vAlign w:val="center"/>
            <w:hideMark/>
          </w:tcPr>
          <w:p w14:paraId="49E4131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4DBC949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34</w:t>
            </w:r>
          </w:p>
        </w:tc>
        <w:tc>
          <w:tcPr>
            <w:tcW w:w="1080" w:type="dxa"/>
            <w:tcBorders>
              <w:top w:val="nil"/>
              <w:left w:val="nil"/>
              <w:bottom w:val="single" w:sz="4" w:space="0" w:color="auto"/>
              <w:right w:val="single" w:sz="4" w:space="0" w:color="auto"/>
            </w:tcBorders>
            <w:shd w:val="clear" w:color="auto" w:fill="auto"/>
            <w:vAlign w:val="center"/>
            <w:hideMark/>
          </w:tcPr>
          <w:p w14:paraId="569C889E"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r>
      <w:tr w:rsidR="00FB453B" w:rsidRPr="007A11E7" w14:paraId="7A179B3A"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F010E51"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8</w:t>
            </w:r>
          </w:p>
        </w:tc>
        <w:tc>
          <w:tcPr>
            <w:tcW w:w="1080" w:type="dxa"/>
            <w:tcBorders>
              <w:top w:val="nil"/>
              <w:left w:val="nil"/>
              <w:bottom w:val="single" w:sz="4" w:space="0" w:color="auto"/>
              <w:right w:val="single" w:sz="4" w:space="0" w:color="auto"/>
            </w:tcBorders>
            <w:shd w:val="clear" w:color="auto" w:fill="auto"/>
            <w:vAlign w:val="center"/>
            <w:hideMark/>
          </w:tcPr>
          <w:p w14:paraId="168F385B"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0F71C98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17</w:t>
            </w:r>
          </w:p>
        </w:tc>
        <w:tc>
          <w:tcPr>
            <w:tcW w:w="1080" w:type="dxa"/>
            <w:tcBorders>
              <w:top w:val="nil"/>
              <w:left w:val="nil"/>
              <w:bottom w:val="single" w:sz="4" w:space="0" w:color="auto"/>
              <w:right w:val="single" w:sz="4" w:space="0" w:color="auto"/>
            </w:tcBorders>
            <w:shd w:val="clear" w:color="auto" w:fill="auto"/>
            <w:vAlign w:val="center"/>
            <w:hideMark/>
          </w:tcPr>
          <w:p w14:paraId="1B4C60E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5C2DA414"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26</w:t>
            </w:r>
          </w:p>
        </w:tc>
        <w:tc>
          <w:tcPr>
            <w:tcW w:w="1080" w:type="dxa"/>
            <w:tcBorders>
              <w:top w:val="nil"/>
              <w:left w:val="nil"/>
              <w:bottom w:val="single" w:sz="4" w:space="0" w:color="auto"/>
              <w:right w:val="single" w:sz="4" w:space="0" w:color="auto"/>
            </w:tcBorders>
            <w:shd w:val="clear" w:color="auto" w:fill="auto"/>
            <w:vAlign w:val="center"/>
            <w:hideMark/>
          </w:tcPr>
          <w:p w14:paraId="5DFC7545"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392BC86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35</w:t>
            </w:r>
          </w:p>
        </w:tc>
        <w:tc>
          <w:tcPr>
            <w:tcW w:w="1080" w:type="dxa"/>
            <w:tcBorders>
              <w:top w:val="nil"/>
              <w:left w:val="nil"/>
              <w:bottom w:val="single" w:sz="4" w:space="0" w:color="auto"/>
              <w:right w:val="single" w:sz="4" w:space="0" w:color="auto"/>
            </w:tcBorders>
            <w:shd w:val="clear" w:color="auto" w:fill="auto"/>
            <w:vAlign w:val="center"/>
            <w:hideMark/>
          </w:tcPr>
          <w:p w14:paraId="5FB33C27"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r>
      <w:tr w:rsidR="00FB453B" w:rsidRPr="007A11E7" w14:paraId="37EC4D38" w14:textId="77777777" w:rsidTr="00B91C1B">
        <w:trPr>
          <w:trHeight w:val="28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6AAF1F5"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9</w:t>
            </w:r>
          </w:p>
        </w:tc>
        <w:tc>
          <w:tcPr>
            <w:tcW w:w="1080" w:type="dxa"/>
            <w:tcBorders>
              <w:top w:val="nil"/>
              <w:left w:val="nil"/>
              <w:bottom w:val="single" w:sz="4" w:space="0" w:color="auto"/>
              <w:right w:val="single" w:sz="4" w:space="0" w:color="auto"/>
            </w:tcBorders>
            <w:shd w:val="clear" w:color="auto" w:fill="auto"/>
            <w:vAlign w:val="center"/>
            <w:hideMark/>
          </w:tcPr>
          <w:p w14:paraId="171147CE"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B</w:t>
            </w:r>
          </w:p>
        </w:tc>
        <w:tc>
          <w:tcPr>
            <w:tcW w:w="1080" w:type="dxa"/>
            <w:tcBorders>
              <w:top w:val="nil"/>
              <w:left w:val="nil"/>
              <w:bottom w:val="single" w:sz="4" w:space="0" w:color="auto"/>
              <w:right w:val="single" w:sz="4" w:space="0" w:color="auto"/>
            </w:tcBorders>
            <w:shd w:val="clear" w:color="auto" w:fill="auto"/>
            <w:vAlign w:val="center"/>
            <w:hideMark/>
          </w:tcPr>
          <w:p w14:paraId="0CFC70CC"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18</w:t>
            </w:r>
          </w:p>
        </w:tc>
        <w:tc>
          <w:tcPr>
            <w:tcW w:w="1080" w:type="dxa"/>
            <w:tcBorders>
              <w:top w:val="nil"/>
              <w:left w:val="nil"/>
              <w:bottom w:val="single" w:sz="4" w:space="0" w:color="auto"/>
              <w:right w:val="single" w:sz="4" w:space="0" w:color="auto"/>
            </w:tcBorders>
            <w:shd w:val="clear" w:color="auto" w:fill="auto"/>
            <w:vAlign w:val="center"/>
            <w:hideMark/>
          </w:tcPr>
          <w:p w14:paraId="4B7FF61C"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C</w:t>
            </w:r>
          </w:p>
        </w:tc>
        <w:tc>
          <w:tcPr>
            <w:tcW w:w="1080" w:type="dxa"/>
            <w:tcBorders>
              <w:top w:val="nil"/>
              <w:left w:val="nil"/>
              <w:bottom w:val="single" w:sz="4" w:space="0" w:color="auto"/>
              <w:right w:val="single" w:sz="4" w:space="0" w:color="auto"/>
            </w:tcBorders>
            <w:shd w:val="clear" w:color="auto" w:fill="auto"/>
            <w:vAlign w:val="center"/>
            <w:hideMark/>
          </w:tcPr>
          <w:p w14:paraId="07116C4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27</w:t>
            </w:r>
          </w:p>
        </w:tc>
        <w:tc>
          <w:tcPr>
            <w:tcW w:w="1080" w:type="dxa"/>
            <w:tcBorders>
              <w:top w:val="nil"/>
              <w:left w:val="nil"/>
              <w:bottom w:val="single" w:sz="4" w:space="0" w:color="auto"/>
              <w:right w:val="single" w:sz="4" w:space="0" w:color="auto"/>
            </w:tcBorders>
            <w:shd w:val="clear" w:color="auto" w:fill="auto"/>
            <w:vAlign w:val="center"/>
            <w:hideMark/>
          </w:tcPr>
          <w:p w14:paraId="427302E2"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c>
          <w:tcPr>
            <w:tcW w:w="1080" w:type="dxa"/>
            <w:tcBorders>
              <w:top w:val="nil"/>
              <w:left w:val="nil"/>
              <w:bottom w:val="single" w:sz="4" w:space="0" w:color="auto"/>
              <w:right w:val="single" w:sz="4" w:space="0" w:color="auto"/>
            </w:tcBorders>
            <w:shd w:val="clear" w:color="auto" w:fill="auto"/>
            <w:vAlign w:val="center"/>
            <w:hideMark/>
          </w:tcPr>
          <w:p w14:paraId="514268F3"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36</w:t>
            </w:r>
          </w:p>
        </w:tc>
        <w:tc>
          <w:tcPr>
            <w:tcW w:w="1080" w:type="dxa"/>
            <w:tcBorders>
              <w:top w:val="nil"/>
              <w:left w:val="nil"/>
              <w:bottom w:val="single" w:sz="4" w:space="0" w:color="auto"/>
              <w:right w:val="single" w:sz="4" w:space="0" w:color="auto"/>
            </w:tcBorders>
            <w:shd w:val="clear" w:color="auto" w:fill="auto"/>
            <w:vAlign w:val="center"/>
            <w:hideMark/>
          </w:tcPr>
          <w:p w14:paraId="7BC10BBD" w14:textId="77777777" w:rsidR="00FB453B" w:rsidRPr="007A11E7" w:rsidRDefault="00FB453B" w:rsidP="00FB453B">
            <w:pPr>
              <w:tabs>
                <w:tab w:val="left" w:pos="0"/>
                <w:tab w:val="left" w:pos="2835"/>
                <w:tab w:val="left" w:pos="5386"/>
                <w:tab w:val="left" w:pos="7937"/>
              </w:tabs>
              <w:jc w:val="center"/>
              <w:rPr>
                <w:color w:val="000000" w:themeColor="text1"/>
                <w:sz w:val="24"/>
                <w:szCs w:val="24"/>
                <w:lang w:eastAsia="vi-VN"/>
              </w:rPr>
            </w:pPr>
            <w:r w:rsidRPr="007A11E7">
              <w:rPr>
                <w:color w:val="000000" w:themeColor="text1"/>
                <w:sz w:val="24"/>
                <w:szCs w:val="24"/>
                <w:lang w:eastAsia="vi-VN"/>
              </w:rPr>
              <w:t>A</w:t>
            </w:r>
          </w:p>
        </w:tc>
      </w:tr>
    </w:tbl>
    <w:p w14:paraId="5ECCBB34"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rPr>
      </w:pPr>
    </w:p>
    <w:p w14:paraId="05B3F8AB" w14:textId="77777777" w:rsidR="00FB453B" w:rsidRPr="007A11E7" w:rsidRDefault="00FB453B">
      <w:pPr>
        <w:rPr>
          <w:b/>
          <w:bCs/>
          <w:color w:val="C00000"/>
          <w:sz w:val="26"/>
          <w:szCs w:val="26"/>
        </w:rPr>
      </w:pPr>
      <w:r w:rsidRPr="007A11E7">
        <w:rPr>
          <w:b/>
          <w:bCs/>
          <w:color w:val="C00000"/>
          <w:sz w:val="26"/>
          <w:szCs w:val="26"/>
        </w:rPr>
        <w:br w:type="page"/>
      </w:r>
    </w:p>
    <w:p w14:paraId="30089CBA" w14:textId="06765BFF" w:rsidR="00FB453B" w:rsidRPr="007A11E7" w:rsidRDefault="00FB453B" w:rsidP="00FB453B">
      <w:pPr>
        <w:spacing w:line="276" w:lineRule="auto"/>
        <w:ind w:left="-142"/>
        <w:jc w:val="both"/>
        <w:rPr>
          <w:b/>
          <w:bCs/>
          <w:color w:val="C00000"/>
          <w:sz w:val="26"/>
          <w:szCs w:val="26"/>
        </w:rPr>
      </w:pPr>
      <w:r w:rsidRPr="007A11E7">
        <w:rPr>
          <w:b/>
          <w:bCs/>
          <w:color w:val="C00000"/>
          <w:sz w:val="26"/>
          <w:szCs w:val="26"/>
        </w:rPr>
        <w:lastRenderedPageBreak/>
        <w:t>2. Câu trắc nghiệm đúng sai ( 4 điểm )</w:t>
      </w:r>
    </w:p>
    <w:p w14:paraId="55714E68" w14:textId="77777777" w:rsidR="00FB453B" w:rsidRPr="007A11E7" w:rsidRDefault="00FB453B" w:rsidP="00FB453B">
      <w:pPr>
        <w:spacing w:line="276" w:lineRule="auto"/>
        <w:ind w:left="-142"/>
        <w:jc w:val="both"/>
        <w:rPr>
          <w:rFonts w:eastAsia="Calibri"/>
          <w:bCs/>
          <w:i/>
          <w:iCs/>
          <w:color w:val="auto"/>
          <w:sz w:val="26"/>
          <w:szCs w:val="26"/>
          <w:lang w:val="fr-FR"/>
          <w14:ligatures w14:val="standardContextual"/>
        </w:rPr>
      </w:pPr>
      <w:r w:rsidRPr="007A11E7">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76D9C684" w14:textId="77777777" w:rsidR="00FB453B" w:rsidRPr="007A11E7" w:rsidRDefault="00FB453B" w:rsidP="00FB453B">
      <w:pPr>
        <w:spacing w:line="276" w:lineRule="auto"/>
        <w:ind w:left="-142" w:firstLine="284"/>
        <w:jc w:val="both"/>
        <w:rPr>
          <w:i/>
          <w:iCs/>
          <w:color w:val="auto"/>
          <w:sz w:val="26"/>
          <w:szCs w:val="26"/>
        </w:rPr>
      </w:pPr>
      <w:r w:rsidRPr="007A11E7">
        <w:rPr>
          <w:i/>
          <w:iCs/>
          <w:color w:val="auto"/>
          <w:sz w:val="26"/>
          <w:szCs w:val="26"/>
        </w:rPr>
        <w:t>Điểm tối đa của 01 câu hỏi là 1 điểm.</w:t>
      </w:r>
    </w:p>
    <w:p w14:paraId="1BA1B4E2" w14:textId="77777777"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25A5108E" w14:textId="77777777"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4878D1E1" w14:textId="77777777"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5E188AB7" w14:textId="77777777"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Thí sinh lựa chọn chính xác cả 04 ý trong 1 câu hỏi được 1 điểm.</w:t>
      </w:r>
    </w:p>
    <w:p w14:paraId="6E8E707C" w14:textId="77777777" w:rsidR="00FB453B" w:rsidRPr="007A11E7" w:rsidRDefault="00FB453B" w:rsidP="00FB453B">
      <w:pPr>
        <w:spacing w:line="276" w:lineRule="auto"/>
        <w:ind w:left="-142" w:hanging="153"/>
        <w:jc w:val="both"/>
        <w:rPr>
          <w:i/>
          <w:iCs/>
          <w:color w:val="auto"/>
          <w:sz w:val="26"/>
          <w:szCs w:val="26"/>
        </w:rPr>
      </w:pPr>
    </w:p>
    <w:p w14:paraId="697E355D" w14:textId="77777777" w:rsidR="00FB453B" w:rsidRPr="007A11E7" w:rsidRDefault="00FB453B" w:rsidP="00FB453B">
      <w:pPr>
        <w:shd w:val="clear" w:color="auto" w:fill="FFF2CC" w:themeFill="accent4" w:themeFillTint="33"/>
        <w:spacing w:line="276" w:lineRule="auto"/>
        <w:jc w:val="both"/>
        <w:rPr>
          <w:i/>
          <w:iCs/>
          <w:color w:val="auto"/>
          <w:sz w:val="26"/>
          <w:szCs w:val="26"/>
        </w:rPr>
      </w:pPr>
      <w:r w:rsidRPr="007A11E7">
        <w:rPr>
          <w:b/>
          <w:bCs/>
          <w:color w:val="FF0000"/>
          <w:sz w:val="24"/>
          <w:szCs w:val="24"/>
        </w:rPr>
        <w:t>A. Mức độ NHẬN BIẾT – THÔNG HIỂU</w:t>
      </w:r>
    </w:p>
    <w:p w14:paraId="557DE60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bCs/>
          <w:color w:val="000000" w:themeColor="text1"/>
          <w:sz w:val="24"/>
          <w:szCs w:val="24"/>
          <w:lang w:eastAsia="vi-VN"/>
        </w:rPr>
        <w:t xml:space="preserve">Câu 1: </w:t>
      </w:r>
      <w:r w:rsidRPr="007A11E7">
        <w:rPr>
          <w:color w:val="000000" w:themeColor="text1"/>
          <w:sz w:val="24"/>
          <w:szCs w:val="24"/>
          <w:lang w:eastAsia="vi-VN"/>
        </w:rPr>
        <w:t xml:space="preserve">Chọn đúng sai về các dụng cụ thông dụng ở phòng thí nghiệm để thực hiện thí nghiệm đo nhiệt dung riêng: </w:t>
      </w:r>
    </w:p>
    <w:p w14:paraId="550A799B" w14:textId="77777777" w:rsidR="00B259C0" w:rsidRPr="007A11E7" w:rsidRDefault="00FB453B" w:rsidP="00FB453B">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A. </w:t>
      </w:r>
      <w:r w:rsidRPr="007A11E7">
        <w:rPr>
          <w:color w:val="000000" w:themeColor="text1"/>
          <w:sz w:val="24"/>
          <w:szCs w:val="24"/>
          <w:lang w:eastAsia="vi-VN"/>
        </w:rPr>
        <w:t xml:space="preserve">Nhiệt lượng kế </w:t>
      </w:r>
      <w:r w:rsidR="00B259C0" w:rsidRPr="007A11E7">
        <w:rPr>
          <w:color w:val="000000" w:themeColor="text1"/>
          <w:sz w:val="24"/>
          <w:szCs w:val="24"/>
          <w:lang w:eastAsia="vi-VN"/>
        </w:rPr>
        <w:t xml:space="preserve"> </w:t>
      </w:r>
      <w:r w:rsidR="00B259C0" w:rsidRPr="007A11E7">
        <w:rPr>
          <w:rFonts w:ascii="Cambria Math" w:eastAsia="Cambria Math" w:hAnsi="Cambria Math" w:cs="Cambria Math"/>
          <w:color w:val="FF0000"/>
          <w:sz w:val="22"/>
          <w:szCs w:val="22"/>
        </w:rPr>
        <w:t>⟹</w:t>
      </w:r>
      <w:r w:rsidR="00B259C0" w:rsidRPr="007A11E7">
        <w:rPr>
          <w:rFonts w:eastAsia="Cambria Math"/>
          <w:color w:val="FF0000"/>
          <w:sz w:val="22"/>
          <w:szCs w:val="22"/>
        </w:rPr>
        <w:t xml:space="preserve"> </w:t>
      </w:r>
      <w:r w:rsidR="00B259C0" w:rsidRPr="007A11E7">
        <w:rPr>
          <w:b/>
          <w:bCs/>
          <w:color w:val="FF0000"/>
          <w:sz w:val="24"/>
          <w:szCs w:val="24"/>
        </w:rPr>
        <w:t xml:space="preserve">Đ </w:t>
      </w:r>
    </w:p>
    <w:p w14:paraId="59593A68" w14:textId="4E90DEAD"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 xml:space="preserve">Cân </w:t>
      </w:r>
      <w:r w:rsidR="00B259C0" w:rsidRPr="007A11E7">
        <w:rPr>
          <w:color w:val="000000" w:themeColor="text1"/>
          <w:sz w:val="24"/>
          <w:szCs w:val="24"/>
          <w:lang w:eastAsia="vi-VN"/>
        </w:rPr>
        <w:t xml:space="preserve"> </w:t>
      </w:r>
      <w:r w:rsidR="00B259C0" w:rsidRPr="007A11E7">
        <w:rPr>
          <w:rFonts w:ascii="Cambria Math" w:eastAsia="Cambria Math" w:hAnsi="Cambria Math" w:cs="Cambria Math"/>
          <w:color w:val="FF0000"/>
          <w:sz w:val="22"/>
          <w:szCs w:val="22"/>
        </w:rPr>
        <w:t>⟹</w:t>
      </w:r>
      <w:r w:rsidR="00B259C0" w:rsidRPr="007A11E7">
        <w:rPr>
          <w:rFonts w:eastAsia="Cambria Math"/>
          <w:color w:val="FF0000"/>
          <w:sz w:val="22"/>
          <w:szCs w:val="22"/>
        </w:rPr>
        <w:t xml:space="preserve"> </w:t>
      </w:r>
      <w:r w:rsidR="00B259C0" w:rsidRPr="007A11E7">
        <w:rPr>
          <w:b/>
          <w:bCs/>
          <w:color w:val="FF0000"/>
          <w:sz w:val="24"/>
          <w:szCs w:val="24"/>
        </w:rPr>
        <w:t>Đ</w:t>
      </w:r>
    </w:p>
    <w:p w14:paraId="4F229BC5" w14:textId="1A9DFB5D"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Nhiệt kế</w:t>
      </w:r>
      <w:r w:rsidR="00B259C0" w:rsidRPr="007A11E7">
        <w:rPr>
          <w:color w:val="000000" w:themeColor="text1"/>
          <w:sz w:val="24"/>
          <w:szCs w:val="24"/>
          <w:lang w:eastAsia="vi-VN"/>
        </w:rPr>
        <w:t xml:space="preserve"> </w:t>
      </w:r>
      <w:r w:rsidRPr="007A11E7">
        <w:rPr>
          <w:color w:val="000000" w:themeColor="text1"/>
          <w:sz w:val="24"/>
          <w:szCs w:val="24"/>
          <w:lang w:eastAsia="vi-VN"/>
        </w:rPr>
        <w:t xml:space="preserve"> </w:t>
      </w:r>
      <w:r w:rsidR="00B259C0" w:rsidRPr="007A11E7">
        <w:rPr>
          <w:rFonts w:ascii="Cambria Math" w:eastAsia="Cambria Math" w:hAnsi="Cambria Math" w:cs="Cambria Math"/>
          <w:color w:val="FF0000"/>
          <w:sz w:val="22"/>
          <w:szCs w:val="22"/>
        </w:rPr>
        <w:t>⟹</w:t>
      </w:r>
      <w:r w:rsidR="00B259C0" w:rsidRPr="007A11E7">
        <w:rPr>
          <w:rFonts w:eastAsia="Cambria Math"/>
          <w:color w:val="FF0000"/>
          <w:sz w:val="22"/>
          <w:szCs w:val="22"/>
        </w:rPr>
        <w:t xml:space="preserve"> </w:t>
      </w:r>
      <w:r w:rsidR="00B259C0" w:rsidRPr="007A11E7">
        <w:rPr>
          <w:b/>
          <w:bCs/>
          <w:color w:val="FF0000"/>
          <w:sz w:val="24"/>
          <w:szCs w:val="24"/>
        </w:rPr>
        <w:t xml:space="preserve">Đ </w:t>
      </w:r>
    </w:p>
    <w:p w14:paraId="4D9843B8" w14:textId="77777777" w:rsidR="00B259C0" w:rsidRPr="007A11E7" w:rsidRDefault="00FB453B" w:rsidP="00B259C0">
      <w:pPr>
        <w:rPr>
          <w:color w:val="auto"/>
          <w:sz w:val="24"/>
          <w:szCs w:val="24"/>
        </w:rPr>
      </w:pPr>
      <w:r w:rsidRPr="007A11E7">
        <w:rPr>
          <w:b/>
          <w:color w:val="000000" w:themeColor="text1"/>
          <w:sz w:val="24"/>
          <w:szCs w:val="24"/>
          <w:lang w:eastAsia="vi-VN"/>
        </w:rPr>
        <w:t xml:space="preserve">D. </w:t>
      </w:r>
      <w:r w:rsidRPr="007A11E7">
        <w:rPr>
          <w:color w:val="000000" w:themeColor="text1"/>
          <w:sz w:val="24"/>
          <w:szCs w:val="24"/>
          <w:lang w:eastAsia="vi-VN"/>
        </w:rPr>
        <w:t xml:space="preserve">Nước nóng </w:t>
      </w:r>
      <w:r w:rsidR="00B259C0" w:rsidRPr="007A11E7">
        <w:rPr>
          <w:rFonts w:ascii="Cambria Math" w:eastAsia="Cambria Math" w:hAnsi="Cambria Math" w:cs="Cambria Math"/>
          <w:color w:val="FF0000"/>
          <w:sz w:val="22"/>
          <w:szCs w:val="22"/>
        </w:rPr>
        <w:t>⟹</w:t>
      </w:r>
      <w:r w:rsidR="00B259C0" w:rsidRPr="007A11E7">
        <w:rPr>
          <w:rFonts w:eastAsia="Cambria Math"/>
          <w:color w:val="FF0000"/>
          <w:sz w:val="22"/>
          <w:szCs w:val="22"/>
        </w:rPr>
        <w:t xml:space="preserve"> </w:t>
      </w:r>
      <w:r w:rsidR="00B259C0" w:rsidRPr="007A11E7">
        <w:rPr>
          <w:b/>
          <w:bCs/>
          <w:color w:val="FF0000"/>
          <w:sz w:val="24"/>
          <w:szCs w:val="24"/>
        </w:rPr>
        <w:t>S</w:t>
      </w:r>
    </w:p>
    <w:p w14:paraId="739A9D8D" w14:textId="0D9B18BF"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bCs/>
          <w:color w:val="0070C0"/>
          <w:sz w:val="24"/>
          <w:szCs w:val="24"/>
          <w:lang w:eastAsia="vi-VN"/>
        </w:rPr>
        <w:t>Giải thích</w:t>
      </w:r>
      <w:r w:rsidRPr="007A11E7">
        <w:rPr>
          <w:color w:val="000000" w:themeColor="text1"/>
          <w:sz w:val="24"/>
          <w:szCs w:val="24"/>
          <w:lang w:eastAsia="vi-VN"/>
        </w:rPr>
        <w:t>:</w:t>
      </w:r>
    </w:p>
    <w:p w14:paraId="7DBEB54C" w14:textId="32679722" w:rsidR="00FB453B" w:rsidRPr="007A11E7" w:rsidRDefault="00FB453B" w:rsidP="00FB453B">
      <w:pPr>
        <w:tabs>
          <w:tab w:val="left" w:pos="0"/>
          <w:tab w:val="left" w:pos="2835"/>
          <w:tab w:val="left" w:pos="5386"/>
          <w:tab w:val="left" w:pos="7937"/>
        </w:tabs>
        <w:jc w:val="both"/>
        <w:rPr>
          <w:b/>
          <w:i/>
          <w:iCs/>
          <w:color w:val="C00000"/>
          <w:sz w:val="24"/>
          <w:szCs w:val="24"/>
          <w:lang w:eastAsia="vi-VN"/>
        </w:rPr>
      </w:pPr>
      <w:r w:rsidRPr="007A11E7">
        <w:rPr>
          <w:i/>
          <w:iCs/>
          <w:color w:val="C00000"/>
          <w:sz w:val="24"/>
          <w:szCs w:val="24"/>
          <w:lang w:eastAsia="vi-VN"/>
        </w:rPr>
        <w:t>Nước nóng không phải là dụng cụ để đo nhiệt dung riêng</w:t>
      </w:r>
    </w:p>
    <w:p w14:paraId="183E118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bCs/>
          <w:color w:val="000000" w:themeColor="text1"/>
          <w:sz w:val="24"/>
          <w:szCs w:val="24"/>
          <w:lang w:eastAsia="vi-VN"/>
        </w:rPr>
        <w:t xml:space="preserve">Câu 2: </w:t>
      </w:r>
      <w:r w:rsidRPr="007A11E7">
        <w:rPr>
          <w:color w:val="000000" w:themeColor="text1"/>
          <w:sz w:val="24"/>
          <w:szCs w:val="24"/>
          <w:lang w:eastAsia="vi-VN"/>
        </w:rPr>
        <w:t xml:space="preserve">Chọn phát biểu sai khi thực hiện thí nghiệm đo nhiệt dung riêng: </w:t>
      </w:r>
    </w:p>
    <w:p w14:paraId="6E7C1F54" w14:textId="77777777" w:rsidR="004E4779" w:rsidRPr="007A11E7" w:rsidRDefault="00FB453B" w:rsidP="004E4779">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A. </w:t>
      </w:r>
      <w:r w:rsidRPr="007A11E7">
        <w:rPr>
          <w:color w:val="000000" w:themeColor="text1"/>
          <w:sz w:val="24"/>
          <w:szCs w:val="24"/>
          <w:lang w:eastAsia="vi-VN"/>
        </w:rPr>
        <w:t>Khối lượng kim loại cần phải được đo chính xác</w:t>
      </w:r>
      <w:r w:rsidR="004E4779" w:rsidRPr="007A11E7">
        <w:rPr>
          <w:color w:val="000000" w:themeColor="text1"/>
          <w:sz w:val="24"/>
          <w:szCs w:val="24"/>
          <w:lang w:eastAsia="vi-VN"/>
        </w:rPr>
        <w:t xml:space="preserve"> </w:t>
      </w:r>
      <w:r w:rsidRPr="007A11E7">
        <w:rPr>
          <w:color w:val="000000" w:themeColor="text1"/>
          <w:sz w:val="24"/>
          <w:szCs w:val="24"/>
          <w:lang w:eastAsia="vi-VN"/>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 xml:space="preserve">Đ </w:t>
      </w:r>
    </w:p>
    <w:p w14:paraId="669A9FC9" w14:textId="77777777" w:rsidR="004E4779" w:rsidRPr="007A11E7" w:rsidRDefault="00FB453B" w:rsidP="004E4779">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B. </w:t>
      </w:r>
      <w:r w:rsidRPr="007A11E7">
        <w:rPr>
          <w:color w:val="000000" w:themeColor="text1"/>
          <w:sz w:val="24"/>
          <w:szCs w:val="24"/>
          <w:lang w:eastAsia="vi-VN"/>
        </w:rPr>
        <w:t xml:space="preserve">Nhiệt kế dùng để đo nhiệt độ chất lỏng </w:t>
      </w:r>
      <w:r w:rsidR="004E4779" w:rsidRPr="007A11E7">
        <w:rPr>
          <w:color w:val="000000" w:themeColor="text1"/>
          <w:sz w:val="24"/>
          <w:szCs w:val="24"/>
          <w:lang w:eastAsia="vi-VN"/>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 xml:space="preserve">Đ </w:t>
      </w:r>
    </w:p>
    <w:p w14:paraId="0086C356" w14:textId="744FF767" w:rsidR="00FB453B" w:rsidRPr="007A11E7" w:rsidRDefault="00FB453B" w:rsidP="00FB453B">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C. </w:t>
      </w:r>
      <w:r w:rsidRPr="007A11E7">
        <w:rPr>
          <w:color w:val="000000" w:themeColor="text1"/>
          <w:sz w:val="24"/>
          <w:szCs w:val="24"/>
          <w:lang w:eastAsia="vi-VN"/>
        </w:rPr>
        <w:t>Đo sai số của dụng cụ để giảm sai số</w:t>
      </w:r>
      <w:r w:rsidR="004E4779" w:rsidRPr="007A11E7">
        <w:rPr>
          <w:color w:val="000000" w:themeColor="text1"/>
          <w:sz w:val="24"/>
          <w:szCs w:val="24"/>
          <w:lang w:eastAsia="vi-VN"/>
        </w:rPr>
        <w:t xml:space="preserve"> </w:t>
      </w:r>
      <w:r w:rsidRPr="007A11E7">
        <w:rPr>
          <w:color w:val="000000" w:themeColor="text1"/>
          <w:sz w:val="24"/>
          <w:szCs w:val="24"/>
          <w:lang w:eastAsia="vi-VN"/>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 xml:space="preserve">Đ </w:t>
      </w:r>
    </w:p>
    <w:p w14:paraId="6A8A074D" w14:textId="77777777"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 xml:space="preserve">Nhiệt dung riêng của nước lớn hơn so với các chất lỏng khác </w:t>
      </w:r>
      <w:r w:rsidR="004E4779" w:rsidRPr="007A11E7">
        <w:rPr>
          <w:color w:val="000000" w:themeColor="text1"/>
          <w:sz w:val="24"/>
          <w:szCs w:val="24"/>
          <w:lang w:eastAsia="vi-VN"/>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2CE8A1B8" w14:textId="77777777" w:rsidR="004E4779" w:rsidRPr="007A11E7" w:rsidRDefault="004E4779" w:rsidP="004E4779">
      <w:pPr>
        <w:tabs>
          <w:tab w:val="left" w:pos="0"/>
          <w:tab w:val="left" w:pos="2835"/>
          <w:tab w:val="left" w:pos="5386"/>
          <w:tab w:val="left" w:pos="7937"/>
        </w:tabs>
        <w:jc w:val="both"/>
        <w:rPr>
          <w:color w:val="000000" w:themeColor="text1"/>
          <w:sz w:val="24"/>
          <w:szCs w:val="24"/>
          <w:lang w:eastAsia="vi-VN"/>
        </w:rPr>
      </w:pPr>
      <w:r w:rsidRPr="007A11E7">
        <w:rPr>
          <w:b/>
          <w:bCs/>
          <w:color w:val="0070C0"/>
          <w:sz w:val="24"/>
          <w:szCs w:val="24"/>
          <w:lang w:eastAsia="vi-VN"/>
        </w:rPr>
        <w:t>Giải thích</w:t>
      </w:r>
      <w:r w:rsidRPr="007A11E7">
        <w:rPr>
          <w:color w:val="000000" w:themeColor="text1"/>
          <w:sz w:val="24"/>
          <w:szCs w:val="24"/>
          <w:lang w:eastAsia="vi-VN"/>
        </w:rPr>
        <w:t>:</w:t>
      </w:r>
    </w:p>
    <w:p w14:paraId="4D007715" w14:textId="7390E808" w:rsidR="00FB453B" w:rsidRPr="007A11E7" w:rsidRDefault="00FB453B" w:rsidP="00FB453B">
      <w:pPr>
        <w:tabs>
          <w:tab w:val="left" w:pos="0"/>
          <w:tab w:val="left" w:pos="2835"/>
          <w:tab w:val="left" w:pos="5386"/>
          <w:tab w:val="left" w:pos="7937"/>
        </w:tabs>
        <w:jc w:val="both"/>
        <w:rPr>
          <w:b/>
          <w:i/>
          <w:iCs/>
          <w:color w:val="C00000"/>
          <w:sz w:val="24"/>
          <w:szCs w:val="24"/>
        </w:rPr>
      </w:pPr>
      <w:r w:rsidRPr="007A11E7">
        <w:rPr>
          <w:i/>
          <w:iCs/>
          <w:color w:val="C00000"/>
          <w:sz w:val="24"/>
          <w:szCs w:val="24"/>
          <w:lang w:eastAsia="vi-VN"/>
        </w:rPr>
        <w:t>Nhiệt dung riêng của nước là 1 cal/g°C,trong khi các chất lỏng khác có thể có nhiệt dung riêng khác nhau.</w:t>
      </w:r>
    </w:p>
    <w:p w14:paraId="25E54D5A"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lang w:eastAsia="vi-VN"/>
        </w:rPr>
        <w:t xml:space="preserve">Câu </w:t>
      </w:r>
      <w:r w:rsidRPr="007A11E7">
        <w:rPr>
          <w:b/>
          <w:bCs/>
          <w:color w:val="000000" w:themeColor="text1"/>
          <w:sz w:val="24"/>
          <w:szCs w:val="24"/>
        </w:rPr>
        <w:t>3</w:t>
      </w:r>
      <w:r w:rsidRPr="007A11E7">
        <w:rPr>
          <w:b/>
          <w:bCs/>
          <w:color w:val="000000" w:themeColor="text1"/>
          <w:sz w:val="24"/>
          <w:szCs w:val="24"/>
          <w:lang w:eastAsia="vi-VN"/>
        </w:rPr>
        <w:t xml:space="preserve">: </w:t>
      </w:r>
      <w:r w:rsidRPr="007A11E7">
        <w:rPr>
          <w:color w:val="000000" w:themeColor="text1"/>
          <w:sz w:val="24"/>
          <w:szCs w:val="24"/>
        </w:rPr>
        <w:t xml:space="preserve">Chọn đúng sai về nhiệt dung riêng và các dụng cụ thí nghiệm: </w:t>
      </w:r>
    </w:p>
    <w:p w14:paraId="0A523465" w14:textId="77777777"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A. </w:t>
      </w:r>
      <w:r w:rsidRPr="007A11E7">
        <w:rPr>
          <w:color w:val="000000" w:themeColor="text1"/>
          <w:sz w:val="24"/>
          <w:szCs w:val="24"/>
          <w:lang w:eastAsia="vi-VN"/>
        </w:rPr>
        <w:t xml:space="preserve">Nhiệt dung riêng của nước là 4180 J/kg.K </w:t>
      </w:r>
      <w:r w:rsidR="004E4779" w:rsidRPr="007A11E7">
        <w:rPr>
          <w:color w:val="000000" w:themeColor="text1"/>
          <w:sz w:val="24"/>
          <w:szCs w:val="24"/>
          <w:lang w:eastAsia="vi-VN"/>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Đ</w:t>
      </w:r>
      <w:r w:rsidR="004E4779" w:rsidRPr="007A11E7">
        <w:rPr>
          <w:b/>
          <w:color w:val="000000" w:themeColor="text1"/>
          <w:sz w:val="24"/>
          <w:szCs w:val="24"/>
          <w:lang w:eastAsia="vi-VN"/>
        </w:rPr>
        <w:t xml:space="preserve"> </w:t>
      </w:r>
    </w:p>
    <w:p w14:paraId="64241B3E" w14:textId="77777777"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 xml:space="preserve">Cân được sử dụng để đo nhiệt độ của chất lỏng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44863D94" w14:textId="77777777" w:rsidR="004E4779" w:rsidRPr="007A11E7" w:rsidRDefault="004E4779" w:rsidP="004E4779">
      <w:pPr>
        <w:tabs>
          <w:tab w:val="left" w:pos="0"/>
          <w:tab w:val="left" w:pos="2835"/>
          <w:tab w:val="left" w:pos="5386"/>
          <w:tab w:val="left" w:pos="7937"/>
        </w:tabs>
        <w:jc w:val="both"/>
        <w:rPr>
          <w:color w:val="000000" w:themeColor="text1"/>
          <w:sz w:val="24"/>
          <w:szCs w:val="24"/>
          <w:lang w:eastAsia="vi-VN"/>
        </w:rPr>
      </w:pPr>
      <w:r w:rsidRPr="007A11E7">
        <w:rPr>
          <w:b/>
          <w:bCs/>
          <w:color w:val="0070C0"/>
          <w:sz w:val="24"/>
          <w:szCs w:val="24"/>
          <w:lang w:eastAsia="vi-VN"/>
        </w:rPr>
        <w:t>Giải thích</w:t>
      </w:r>
      <w:r w:rsidRPr="007A11E7">
        <w:rPr>
          <w:color w:val="000000" w:themeColor="text1"/>
          <w:sz w:val="24"/>
          <w:szCs w:val="24"/>
          <w:lang w:eastAsia="vi-VN"/>
        </w:rPr>
        <w:t>:</w:t>
      </w:r>
    </w:p>
    <w:p w14:paraId="598A15C0" w14:textId="6CF53087" w:rsidR="00FB453B" w:rsidRPr="007A11E7" w:rsidRDefault="00FB453B" w:rsidP="00FB453B">
      <w:pPr>
        <w:tabs>
          <w:tab w:val="left" w:pos="0"/>
          <w:tab w:val="left" w:pos="2835"/>
          <w:tab w:val="left" w:pos="5386"/>
          <w:tab w:val="left" w:pos="7937"/>
        </w:tabs>
        <w:jc w:val="both"/>
        <w:rPr>
          <w:b/>
          <w:i/>
          <w:iCs/>
          <w:color w:val="C00000"/>
          <w:sz w:val="24"/>
          <w:szCs w:val="24"/>
          <w:lang w:eastAsia="vi-VN"/>
        </w:rPr>
      </w:pPr>
      <w:r w:rsidRPr="007A11E7">
        <w:rPr>
          <w:i/>
          <w:iCs/>
          <w:color w:val="C00000"/>
          <w:sz w:val="24"/>
          <w:szCs w:val="24"/>
          <w:lang w:eastAsia="vi-VN"/>
        </w:rPr>
        <w:t>Cân được sử dụng để đo khối lượng,không phải là dụng cụ để đo nhiệt độ</w:t>
      </w:r>
    </w:p>
    <w:p w14:paraId="6B4BD5CB" w14:textId="5755CE99"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 xml:space="preserve">Nhiệt dung riêng của nhôm lớn hơn nhiệt dung riêng của đồng </w:t>
      </w:r>
      <w:r w:rsidR="004E4779" w:rsidRPr="007A11E7">
        <w:rPr>
          <w:color w:val="000000" w:themeColor="text1"/>
          <w:sz w:val="24"/>
          <w:szCs w:val="24"/>
          <w:lang w:eastAsia="vi-VN"/>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Đ</w:t>
      </w:r>
      <w:r w:rsidR="004E4779" w:rsidRPr="007A11E7">
        <w:rPr>
          <w:b/>
          <w:color w:val="000000" w:themeColor="text1"/>
          <w:sz w:val="24"/>
          <w:szCs w:val="24"/>
          <w:lang w:eastAsia="vi-VN"/>
        </w:rPr>
        <w:t xml:space="preserve"> </w:t>
      </w:r>
    </w:p>
    <w:p w14:paraId="64274247" w14:textId="77777777"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 xml:space="preserve">Nhiệt kế dùng để đo thay đổi nhiệt độ của chất lỏng trong thí nghiệm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07EC761E" w14:textId="77777777" w:rsidR="004E4779" w:rsidRPr="007A11E7" w:rsidRDefault="004E4779" w:rsidP="004E4779">
      <w:pPr>
        <w:tabs>
          <w:tab w:val="left" w:pos="0"/>
          <w:tab w:val="left" w:pos="2835"/>
          <w:tab w:val="left" w:pos="5386"/>
          <w:tab w:val="left" w:pos="7937"/>
        </w:tabs>
        <w:jc w:val="both"/>
        <w:rPr>
          <w:color w:val="000000" w:themeColor="text1"/>
          <w:sz w:val="24"/>
          <w:szCs w:val="24"/>
          <w:lang w:eastAsia="vi-VN"/>
        </w:rPr>
      </w:pPr>
      <w:r w:rsidRPr="007A11E7">
        <w:rPr>
          <w:b/>
          <w:bCs/>
          <w:color w:val="0070C0"/>
          <w:sz w:val="24"/>
          <w:szCs w:val="24"/>
          <w:lang w:eastAsia="vi-VN"/>
        </w:rPr>
        <w:t>Giải thích</w:t>
      </w:r>
      <w:r w:rsidRPr="007A11E7">
        <w:rPr>
          <w:color w:val="000000" w:themeColor="text1"/>
          <w:sz w:val="24"/>
          <w:szCs w:val="24"/>
          <w:lang w:eastAsia="vi-VN"/>
        </w:rPr>
        <w:t>:</w:t>
      </w:r>
    </w:p>
    <w:p w14:paraId="14EF42AE" w14:textId="157C2176" w:rsidR="00FB453B" w:rsidRPr="007A11E7" w:rsidRDefault="00FB453B" w:rsidP="00FB453B">
      <w:pPr>
        <w:tabs>
          <w:tab w:val="left" w:pos="0"/>
          <w:tab w:val="left" w:pos="2835"/>
          <w:tab w:val="left" w:pos="5386"/>
          <w:tab w:val="left" w:pos="7937"/>
        </w:tabs>
        <w:jc w:val="both"/>
        <w:rPr>
          <w:i/>
          <w:iCs/>
          <w:color w:val="C00000"/>
          <w:sz w:val="24"/>
          <w:szCs w:val="24"/>
          <w:lang w:eastAsia="vi-VN"/>
        </w:rPr>
      </w:pPr>
      <w:r w:rsidRPr="007A11E7">
        <w:rPr>
          <w:i/>
          <w:iCs/>
          <w:color w:val="C00000"/>
          <w:sz w:val="24"/>
          <w:szCs w:val="24"/>
          <w:lang w:eastAsia="vi-VN"/>
        </w:rPr>
        <w:t>Nhiệt kế được sử dụng để đo nhiệt độ,không phải để đo thay đổi nhiệt độ</w:t>
      </w:r>
    </w:p>
    <w:p w14:paraId="30216479" w14:textId="77777777" w:rsidR="00E50F1D" w:rsidRPr="007A11E7" w:rsidRDefault="00E50F1D" w:rsidP="00FB453B">
      <w:pPr>
        <w:tabs>
          <w:tab w:val="left" w:pos="0"/>
          <w:tab w:val="left" w:pos="2835"/>
          <w:tab w:val="left" w:pos="5386"/>
          <w:tab w:val="left" w:pos="7937"/>
        </w:tabs>
        <w:jc w:val="both"/>
        <w:rPr>
          <w:b/>
          <w:color w:val="000000" w:themeColor="text1"/>
          <w:sz w:val="24"/>
          <w:szCs w:val="24"/>
          <w:lang w:eastAsia="vi-VN"/>
        </w:rPr>
      </w:pPr>
    </w:p>
    <w:p w14:paraId="55F3A140" w14:textId="0D569598" w:rsidR="00B259C0" w:rsidRPr="007A11E7" w:rsidRDefault="00B259C0" w:rsidP="00B259C0">
      <w:pPr>
        <w:shd w:val="clear" w:color="auto" w:fill="FFF2CC" w:themeFill="accent4" w:themeFillTint="33"/>
        <w:tabs>
          <w:tab w:val="left" w:pos="3402"/>
          <w:tab w:val="left" w:pos="5669"/>
          <w:tab w:val="left" w:pos="7937"/>
        </w:tabs>
        <w:spacing w:line="276" w:lineRule="auto"/>
        <w:jc w:val="both"/>
        <w:rPr>
          <w:b/>
          <w:bCs/>
          <w:color w:val="FF0000"/>
          <w:sz w:val="26"/>
          <w:szCs w:val="26"/>
          <w:lang w:eastAsia="vi-VN"/>
        </w:rPr>
      </w:pPr>
      <w:r w:rsidRPr="007A11E7">
        <w:rPr>
          <w:b/>
          <w:color w:val="FF0000"/>
          <w:sz w:val="24"/>
          <w:szCs w:val="24"/>
        </w:rPr>
        <w:t xml:space="preserve">B. Mức độ VẬN DỤNG – VẬN DỤNG CAO </w:t>
      </w:r>
    </w:p>
    <w:p w14:paraId="39DDC9FA" w14:textId="77777777"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bCs/>
          <w:color w:val="000000" w:themeColor="text1"/>
          <w:sz w:val="24"/>
          <w:szCs w:val="24"/>
        </w:rPr>
        <w:t>Câu</w:t>
      </w:r>
      <w:r w:rsidRPr="007A11E7">
        <w:rPr>
          <w:color w:val="000000" w:themeColor="text1"/>
          <w:sz w:val="24"/>
          <w:szCs w:val="24"/>
        </w:rPr>
        <w:t xml:space="preserve"> </w:t>
      </w:r>
      <w:r w:rsidRPr="007A11E7">
        <w:rPr>
          <w:b/>
          <w:bCs/>
          <w:color w:val="000000" w:themeColor="text1"/>
          <w:sz w:val="24"/>
          <w:szCs w:val="24"/>
        </w:rPr>
        <w:t>4</w:t>
      </w:r>
      <w:r w:rsidRPr="007A11E7">
        <w:rPr>
          <w:color w:val="000000" w:themeColor="text1"/>
          <w:sz w:val="24"/>
          <w:szCs w:val="24"/>
        </w:rPr>
        <w:t>: Một ấm nhôm chứa 2 kg nước được đun trên bếp.Sau khi nhận được nhiệt lượng 300 kJ,nhiệt độ của ấm nhôm tăng từ nhiệt độ ban đầu là 20°C lên 60°C.Cho biết nhiệt dung riêng của nước là 4180 J/kg·K.</w:t>
      </w:r>
    </w:p>
    <w:p w14:paraId="0C9A6194" w14:textId="22FEBAB5"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rPr>
        <w:t xml:space="preserve">A. </w:t>
      </w:r>
      <w:r w:rsidRPr="007A11E7">
        <w:rPr>
          <w:color w:val="000000" w:themeColor="text1"/>
          <w:sz w:val="24"/>
          <w:szCs w:val="24"/>
        </w:rPr>
        <w:t>Ấm nhôm là dụng cụ tỏa nhiệt</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199E1182" w14:textId="419CE619"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 xml:space="preserve">B. </w:t>
      </w:r>
      <w:r w:rsidRPr="007A11E7">
        <w:rPr>
          <w:color w:val="000000" w:themeColor="text1"/>
          <w:sz w:val="24"/>
          <w:szCs w:val="24"/>
        </w:rPr>
        <w:t>Nhiệt lượng mà nước nhận được là 334,4KJ</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Đ</w:t>
      </w:r>
    </w:p>
    <w:p w14:paraId="7F081ABF" w14:textId="3B341577" w:rsidR="004E4779" w:rsidRPr="007A11E7" w:rsidRDefault="00FB453B" w:rsidP="004E4779">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rPr>
        <w:t xml:space="preserve">C. </w:t>
      </w:r>
      <w:r w:rsidRPr="007A11E7">
        <w:rPr>
          <w:color w:val="000000" w:themeColor="text1"/>
          <w:sz w:val="24"/>
          <w:szCs w:val="24"/>
        </w:rPr>
        <w:t>Ấm nhôm có khối lượng 2kg</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1643B14F" w14:textId="77777777"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D. </w:t>
      </w:r>
      <w:r w:rsidRPr="007A11E7">
        <w:rPr>
          <w:color w:val="000000" w:themeColor="text1"/>
          <w:sz w:val="24"/>
          <w:szCs w:val="24"/>
        </w:rPr>
        <w:t>Không thể làm tăng nhiệt độ từ 20°C lên 60°C</w:t>
      </w:r>
      <w:r w:rsidRPr="007A11E7">
        <w:rPr>
          <w:color w:val="000000" w:themeColor="text1"/>
          <w:sz w:val="24"/>
          <w:szCs w:val="24"/>
          <w:lang w:eastAsia="vi-VN"/>
        </w:rPr>
        <w:t xml:space="preserve"> khi cung cấp lượng nhiệt 300kJ</w:t>
      </w:r>
      <w:r w:rsidR="004E4779" w:rsidRPr="007A11E7">
        <w:rPr>
          <w:color w:val="000000" w:themeColor="text1"/>
          <w:sz w:val="24"/>
          <w:szCs w:val="24"/>
          <w:lang w:eastAsia="vi-VN"/>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Đ</w:t>
      </w:r>
      <w:r w:rsidR="004E4779" w:rsidRPr="007A11E7">
        <w:rPr>
          <w:b/>
          <w:color w:val="000000" w:themeColor="text1"/>
          <w:sz w:val="24"/>
          <w:szCs w:val="24"/>
          <w:lang w:eastAsia="vi-VN"/>
        </w:rPr>
        <w:t xml:space="preserve"> </w:t>
      </w:r>
    </w:p>
    <w:p w14:paraId="45E22AC9" w14:textId="77777777" w:rsidR="004E4779"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lang w:eastAsia="vi-VN"/>
        </w:rPr>
        <w:t>Câu</w:t>
      </w:r>
      <w:r w:rsidRPr="007A11E7">
        <w:rPr>
          <w:color w:val="000000" w:themeColor="text1"/>
          <w:sz w:val="24"/>
          <w:szCs w:val="24"/>
          <w:lang w:eastAsia="vi-VN"/>
        </w:rPr>
        <w:t xml:space="preserve"> </w:t>
      </w:r>
      <w:r w:rsidRPr="007A11E7">
        <w:rPr>
          <w:b/>
          <w:bCs/>
          <w:color w:val="000000" w:themeColor="text1"/>
          <w:sz w:val="24"/>
          <w:szCs w:val="24"/>
          <w:lang w:eastAsia="vi-VN"/>
        </w:rPr>
        <w:t>5</w:t>
      </w:r>
      <w:r w:rsidRPr="007A11E7">
        <w:rPr>
          <w:color w:val="000000" w:themeColor="text1"/>
          <w:sz w:val="24"/>
          <w:szCs w:val="24"/>
          <w:lang w:eastAsia="vi-VN"/>
        </w:rPr>
        <w:t xml:space="preserve">: </w:t>
      </w:r>
      <w:r w:rsidRPr="007A11E7">
        <w:rPr>
          <w:color w:val="000000" w:themeColor="text1"/>
          <w:sz w:val="24"/>
          <w:szCs w:val="24"/>
        </w:rPr>
        <w:t xml:space="preserve">Một thanh nhôm có khối lượng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Al</m:t>
            </m:r>
          </m:sub>
        </m:sSub>
        <m:r>
          <w:rPr>
            <w:rFonts w:ascii="Cambria Math" w:hAnsi="Cambria Math"/>
            <w:color w:val="000000" w:themeColor="text1"/>
            <w:sz w:val="24"/>
            <w:szCs w:val="24"/>
          </w:rPr>
          <m:t xml:space="preserve"> </m:t>
        </m:r>
      </m:oMath>
      <w:r w:rsidRPr="007A11E7">
        <w:rPr>
          <w:rStyle w:val="vlist-s"/>
          <w:color w:val="000000" w:themeColor="text1"/>
          <w:sz w:val="24"/>
          <w:szCs w:val="24"/>
        </w:rPr>
        <w:t>​</w:t>
      </w:r>
      <w:r w:rsidRPr="007A11E7">
        <w:rPr>
          <w:rStyle w:val="mrel"/>
          <w:color w:val="000000" w:themeColor="text1"/>
          <w:sz w:val="24"/>
          <w:szCs w:val="24"/>
        </w:rPr>
        <w:t>=</w:t>
      </w:r>
      <w:r w:rsidRPr="007A11E7">
        <w:rPr>
          <w:rStyle w:val="mord"/>
          <w:color w:val="000000" w:themeColor="text1"/>
          <w:sz w:val="24"/>
          <w:szCs w:val="24"/>
        </w:rPr>
        <w:t>0.5</w:t>
      </w:r>
      <w:r w:rsidRPr="007A11E7">
        <w:rPr>
          <w:color w:val="000000" w:themeColor="text1"/>
          <w:sz w:val="24"/>
          <w:szCs w:val="24"/>
        </w:rPr>
        <w:t xml:space="preserve"> kg ban đầu ở nhiệt độ </w:t>
      </w:r>
      <m:oMath>
        <m:sSub>
          <m:sSubPr>
            <m:ctrlPr>
              <w:rPr>
                <w:rStyle w:val="katex-mathml"/>
                <w:rFonts w:ascii="Cambria Math" w:hAnsi="Cambria Math"/>
                <w:i/>
                <w:color w:val="000000" w:themeColor="text1"/>
                <w:sz w:val="24"/>
                <w:szCs w:val="24"/>
              </w:rPr>
            </m:ctrlPr>
          </m:sSubPr>
          <m:e>
            <m:r>
              <w:rPr>
                <w:rStyle w:val="katex-mathml"/>
                <w:rFonts w:ascii="Cambria Math" w:hAnsi="Cambria Math"/>
                <w:color w:val="000000" w:themeColor="text1"/>
                <w:sz w:val="24"/>
                <w:szCs w:val="24"/>
              </w:rPr>
              <m:t>T</m:t>
            </m:r>
          </m:e>
          <m:sub>
            <m:r>
              <w:rPr>
                <w:rStyle w:val="mord"/>
                <w:rFonts w:ascii="Cambria Math" w:hAnsi="Cambria Math"/>
                <w:color w:val="000000" w:themeColor="text1"/>
                <w:sz w:val="24"/>
                <w:szCs w:val="24"/>
              </w:rPr>
              <m:t>1</m:t>
            </m:r>
          </m:sub>
        </m:sSub>
      </m:oMath>
      <w:r w:rsidRPr="007A11E7">
        <w:rPr>
          <w:rStyle w:val="vlist-s"/>
          <w:color w:val="000000" w:themeColor="text1"/>
          <w:sz w:val="24"/>
          <w:szCs w:val="24"/>
        </w:rPr>
        <w:t>​</w:t>
      </w:r>
      <w:r w:rsidRPr="007A11E7">
        <w:rPr>
          <w:rStyle w:val="mrel"/>
          <w:color w:val="000000" w:themeColor="text1"/>
          <w:sz w:val="24"/>
          <w:szCs w:val="24"/>
        </w:rPr>
        <w:t>=</w:t>
      </w:r>
      <w:r w:rsidRPr="007A11E7">
        <w:rPr>
          <w:rStyle w:val="mord"/>
          <w:color w:val="000000" w:themeColor="text1"/>
          <w:sz w:val="24"/>
          <w:szCs w:val="24"/>
        </w:rPr>
        <w:t>25</w:t>
      </w:r>
      <w:r w:rsidRPr="007A11E7">
        <w:rPr>
          <w:color w:val="000000" w:themeColor="text1"/>
          <w:sz w:val="24"/>
          <w:szCs w:val="24"/>
        </w:rPr>
        <w:t xml:space="preserve"> °C được đặt vào một lò nung có nhiệt độ </w:t>
      </w:r>
      <w:r w:rsidRPr="007A11E7">
        <w:rPr>
          <w:rStyle w:val="katex-mathml"/>
          <w:color w:val="000000" w:themeColor="text1"/>
          <w:sz w:val="24"/>
          <w:szCs w:val="24"/>
        </w:rPr>
        <w:t>Tnung=</w:t>
      </w:r>
      <w:r w:rsidRPr="007A11E7">
        <w:rPr>
          <w:rStyle w:val="mord"/>
          <w:color w:val="000000" w:themeColor="text1"/>
          <w:sz w:val="24"/>
          <w:szCs w:val="24"/>
        </w:rPr>
        <w:t>250</w:t>
      </w:r>
      <w:r w:rsidRPr="007A11E7">
        <w:rPr>
          <w:color w:val="000000" w:themeColor="text1"/>
          <w:sz w:val="24"/>
          <w:szCs w:val="24"/>
        </w:rPr>
        <w:t xml:space="preserve"> °C.Sau khi đạt cân bằng nhiệt với lò,nhiệt độ của thanh nhôm đạt</w:t>
      </w:r>
    </w:p>
    <w:p w14:paraId="02510058" w14:textId="09EF8C33"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color w:val="000000" w:themeColor="text1"/>
          <w:sz w:val="24"/>
          <w:szCs w:val="24"/>
        </w:rPr>
        <w:t xml:space="preserve">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T</m:t>
            </m:r>
          </m:e>
          <m:sub>
            <m:r>
              <w:rPr>
                <w:rFonts w:ascii="Cambria Math" w:hAnsi="Cambria Math"/>
                <w:color w:val="000000" w:themeColor="text1"/>
                <w:sz w:val="24"/>
                <w:szCs w:val="24"/>
                <w:lang w:eastAsia="vi-VN"/>
              </w:rPr>
              <m:t>2</m:t>
            </m:r>
          </m:sub>
        </m:sSub>
        <m:r>
          <w:rPr>
            <w:rFonts w:ascii="Cambria Math" w:hAnsi="Cambria Math"/>
            <w:color w:val="000000" w:themeColor="text1"/>
            <w:sz w:val="24"/>
            <w:szCs w:val="24"/>
            <w:lang w:eastAsia="vi-VN"/>
          </w:rPr>
          <m:t>​=90 °C.</m:t>
        </m:r>
      </m:oMath>
    </w:p>
    <w:p w14:paraId="7886EC9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B</w:t>
      </w:r>
      <w:r w:rsidRPr="007A11E7">
        <w:rPr>
          <w:color w:val="000000" w:themeColor="text1"/>
          <w:sz w:val="24"/>
          <w:szCs w:val="24"/>
          <w:lang w:eastAsia="vi-VN"/>
        </w:rPr>
        <w:t xml:space="preserve">iết rằng nhiệt dung riêng của nhôm là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C</m:t>
            </m:r>
          </m:e>
          <m:sub>
            <m:r>
              <w:rPr>
                <w:rFonts w:ascii="Cambria Math" w:hAnsi="Cambria Math"/>
                <w:color w:val="000000" w:themeColor="text1"/>
                <w:sz w:val="24"/>
                <w:szCs w:val="24"/>
                <w:lang w:eastAsia="vi-VN"/>
              </w:rPr>
              <m:t>Al</m:t>
            </m:r>
          </m:sub>
        </m:sSub>
      </m:oMath>
      <w:r w:rsidRPr="007A11E7">
        <w:rPr>
          <w:color w:val="000000" w:themeColor="text1"/>
          <w:sz w:val="24"/>
          <w:szCs w:val="24"/>
          <w:lang w:eastAsia="vi-VN"/>
        </w:rPr>
        <w:t xml:space="preserve">=900 J/kg·K và nhiệt dung riêng của không khí xung quanh là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C</m:t>
            </m:r>
          </m:e>
          <m:sub>
            <m:r>
              <w:rPr>
                <w:rFonts w:ascii="Cambria Math" w:hAnsi="Cambria Math"/>
                <w:color w:val="000000" w:themeColor="text1"/>
                <w:sz w:val="24"/>
                <w:szCs w:val="24"/>
                <w:lang w:eastAsia="vi-VN"/>
              </w:rPr>
              <m:t>không khí</m:t>
            </m:r>
          </m:sub>
        </m:sSub>
      </m:oMath>
      <w:r w:rsidRPr="007A11E7">
        <w:rPr>
          <w:color w:val="000000" w:themeColor="text1"/>
          <w:sz w:val="24"/>
          <w:szCs w:val="24"/>
          <w:lang w:eastAsia="vi-VN"/>
        </w:rPr>
        <w:t>= ​=1000 J/kg·K.</w:t>
      </w:r>
    </w:p>
    <w:p w14:paraId="1E1A40BC" w14:textId="77777777"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rPr>
        <w:t xml:space="preserve">Nhiệt lượng mà thanh nhôm nhận từ lò nung là 2925J </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6B2F0E4F" w14:textId="35F549BA" w:rsidR="00FB453B" w:rsidRPr="007A11E7" w:rsidRDefault="00FB453B" w:rsidP="00FB453B">
      <w:pPr>
        <w:tabs>
          <w:tab w:val="left" w:pos="0"/>
          <w:tab w:val="left" w:pos="2835"/>
          <w:tab w:val="left" w:pos="5386"/>
          <w:tab w:val="left" w:pos="7937"/>
        </w:tabs>
        <w:jc w:val="both"/>
        <w:rPr>
          <w:b/>
          <w:i/>
          <w:iCs/>
          <w:color w:val="C00000"/>
          <w:sz w:val="24"/>
          <w:szCs w:val="24"/>
        </w:rPr>
      </w:pPr>
      <w:r w:rsidRPr="007A11E7">
        <w:rPr>
          <w:i/>
          <w:iCs/>
          <w:color w:val="C00000"/>
          <w:sz w:val="24"/>
          <w:szCs w:val="24"/>
        </w:rPr>
        <w:t>(Đúng phải là 29250 J)</w:t>
      </w:r>
    </w:p>
    <w:p w14:paraId="0744D920" w14:textId="2BE0C88E"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B. </w:t>
      </w:r>
      <w:r w:rsidRPr="007A11E7">
        <w:rPr>
          <w:color w:val="000000" w:themeColor="text1"/>
          <w:sz w:val="24"/>
          <w:szCs w:val="24"/>
        </w:rPr>
        <w:t xml:space="preserve">Nhiệt lượng mà thanh nhôm nhả ra vào không khí xung quanh là 72kJ </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Đ</w:t>
      </w:r>
      <w:r w:rsidR="004E4779" w:rsidRPr="007A11E7">
        <w:rPr>
          <w:b/>
          <w:color w:val="000000" w:themeColor="text1"/>
          <w:sz w:val="24"/>
          <w:szCs w:val="24"/>
          <w:lang w:eastAsia="vi-VN"/>
        </w:rPr>
        <w:t xml:space="preserve"> </w:t>
      </w:r>
    </w:p>
    <w:p w14:paraId="5060E4ED" w14:textId="77777777"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rPr>
        <w:t xml:space="preserve">C. </w:t>
      </w:r>
      <w:r w:rsidRPr="007A11E7">
        <w:rPr>
          <w:color w:val="000000" w:themeColor="text1"/>
          <w:sz w:val="24"/>
          <w:szCs w:val="24"/>
        </w:rPr>
        <w:t xml:space="preserve">Nhiệt lượng mà lò nung đã truyền vào thanh nhôm là 42570J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774A4DCE" w14:textId="70322FCE" w:rsidR="00FB453B" w:rsidRPr="007A11E7" w:rsidRDefault="00FB453B" w:rsidP="00FB453B">
      <w:pPr>
        <w:tabs>
          <w:tab w:val="left" w:pos="0"/>
          <w:tab w:val="left" w:pos="2835"/>
          <w:tab w:val="left" w:pos="5386"/>
          <w:tab w:val="left" w:pos="7937"/>
        </w:tabs>
        <w:jc w:val="both"/>
        <w:rPr>
          <w:b/>
          <w:i/>
          <w:iCs/>
          <w:color w:val="C00000"/>
          <w:sz w:val="24"/>
          <w:szCs w:val="24"/>
        </w:rPr>
      </w:pPr>
      <w:r w:rsidRPr="007A11E7">
        <w:rPr>
          <w:i/>
          <w:iCs/>
          <w:color w:val="C00000"/>
          <w:sz w:val="24"/>
          <w:szCs w:val="24"/>
        </w:rPr>
        <w:t>(Đúng phải là 29250 J)</w:t>
      </w:r>
    </w:p>
    <w:p w14:paraId="22BB4C72" w14:textId="77777777"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rPr>
        <w:lastRenderedPageBreak/>
        <w:t xml:space="preserve">D. </w:t>
      </w:r>
      <w:r w:rsidRPr="007A11E7">
        <w:rPr>
          <w:color w:val="000000" w:themeColor="text1"/>
          <w:sz w:val="24"/>
          <w:szCs w:val="24"/>
        </w:rPr>
        <w:t xml:space="preserve">Nhiệt lượng của lò nung nếu biết rằng chỉ có 80% nhiệt lượng từ lò nung truyền vào thanh nhôm là 53KJ </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color w:val="000000" w:themeColor="text1"/>
          <w:sz w:val="24"/>
          <w:szCs w:val="24"/>
          <w:lang w:eastAsia="vi-VN"/>
        </w:rPr>
        <w:t xml:space="preserve">  </w:t>
      </w:r>
    </w:p>
    <w:p w14:paraId="7897C5FA" w14:textId="7D939B57" w:rsidR="00FB453B" w:rsidRPr="007A11E7" w:rsidRDefault="00FB453B" w:rsidP="00FB453B">
      <w:pPr>
        <w:tabs>
          <w:tab w:val="left" w:pos="0"/>
          <w:tab w:val="left" w:pos="2835"/>
          <w:tab w:val="left" w:pos="5386"/>
          <w:tab w:val="left" w:pos="7937"/>
        </w:tabs>
        <w:jc w:val="both"/>
        <w:rPr>
          <w:b/>
          <w:i/>
          <w:iCs/>
          <w:color w:val="C00000"/>
          <w:sz w:val="24"/>
          <w:szCs w:val="24"/>
        </w:rPr>
      </w:pPr>
      <w:r w:rsidRPr="007A11E7">
        <w:rPr>
          <w:i/>
          <w:iCs/>
          <w:color w:val="C00000"/>
          <w:sz w:val="24"/>
          <w:szCs w:val="24"/>
        </w:rPr>
        <w:t>(Đúng phải là 36.5625 kJ)</w:t>
      </w:r>
    </w:p>
    <w:p w14:paraId="7193089F" w14:textId="77777777"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bCs/>
          <w:color w:val="000000" w:themeColor="text1"/>
          <w:sz w:val="24"/>
          <w:szCs w:val="24"/>
        </w:rPr>
        <w:t xml:space="preserve">Câu 6: </w:t>
      </w:r>
      <w:r w:rsidRPr="007A11E7">
        <w:rPr>
          <w:color w:val="000000" w:themeColor="text1"/>
          <w:sz w:val="24"/>
          <w:szCs w:val="24"/>
        </w:rPr>
        <w:t xml:space="preserve">Một khối thép có khối lượng m_thép = 2 kg ban đầu ở nhiệt độ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1</m:t>
            </m:r>
          </m:sub>
        </m:sSub>
      </m:oMath>
      <w:r w:rsidRPr="007A11E7">
        <w:rPr>
          <w:color w:val="000000" w:themeColor="text1"/>
          <w:sz w:val="24"/>
          <w:szCs w:val="24"/>
        </w:rPr>
        <w:t xml:space="preserve"> = 25 °C được đặt vào một bể nước có khối lượng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nước</m:t>
            </m:r>
          </m:sub>
        </m:sSub>
      </m:oMath>
      <w:r w:rsidRPr="007A11E7">
        <w:rPr>
          <w:rFonts w:eastAsiaTheme="minorEastAsia"/>
          <w:color w:val="000000" w:themeColor="text1"/>
          <w:sz w:val="24"/>
          <w:szCs w:val="24"/>
        </w:rPr>
        <w:t xml:space="preserve"> </w:t>
      </w:r>
      <w:r w:rsidRPr="007A11E7">
        <w:rPr>
          <w:color w:val="000000" w:themeColor="text1"/>
          <w:sz w:val="24"/>
          <w:szCs w:val="24"/>
        </w:rPr>
        <w:t xml:space="preserve">= 5 kg ở nhiệt độ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2</m:t>
            </m:r>
          </m:sub>
        </m:sSub>
      </m:oMath>
      <w:r w:rsidRPr="007A11E7">
        <w:rPr>
          <w:color w:val="000000" w:themeColor="text1"/>
          <w:sz w:val="24"/>
          <w:szCs w:val="24"/>
        </w:rPr>
        <w:t xml:space="preserve"> = 80 °C.Sau khi đạt cân bằng nhiệt,nhiệt độ cuối cùng của hệ thống là </w:t>
      </w:r>
      <m:oMath>
        <m:r>
          <w:rPr>
            <w:rFonts w:ascii="Cambria Math" w:hAnsi="Cambria Math"/>
            <w:color w:val="000000" w:themeColor="text1"/>
            <w:sz w:val="24"/>
            <w:szCs w:val="24"/>
          </w:rPr>
          <m:t>t</m:t>
        </m:r>
      </m:oMath>
      <w:r w:rsidRPr="007A11E7">
        <w:rPr>
          <w:color w:val="000000" w:themeColor="text1"/>
          <w:sz w:val="24"/>
          <w:szCs w:val="24"/>
        </w:rPr>
        <w:t xml:space="preserve"> = 50 °C.</w:t>
      </w:r>
    </w:p>
    <w:p w14:paraId="30BE9EE5" w14:textId="77777777"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B</w:t>
      </w:r>
      <w:r w:rsidRPr="007A11E7">
        <w:rPr>
          <w:color w:val="000000" w:themeColor="text1"/>
          <w:sz w:val="24"/>
          <w:szCs w:val="24"/>
        </w:rPr>
        <w:t xml:space="preserve">iết rằng nhiệt dung riêng của thép là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thép</m:t>
            </m:r>
          </m:sub>
        </m:sSub>
      </m:oMath>
      <w:r w:rsidRPr="007A11E7">
        <w:rPr>
          <w:color w:val="000000" w:themeColor="text1"/>
          <w:sz w:val="24"/>
          <w:szCs w:val="24"/>
        </w:rPr>
        <w:t xml:space="preserve"> = 500 J/kg·K và nhiệt dung riêng của nước là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nước</m:t>
            </m:r>
          </m:sub>
        </m:sSub>
      </m:oMath>
      <w:r w:rsidRPr="007A11E7">
        <w:rPr>
          <w:color w:val="000000" w:themeColor="text1"/>
          <w:sz w:val="24"/>
          <w:szCs w:val="24"/>
        </w:rPr>
        <w:t xml:space="preserve"> = 4180 J/kg·K.</w:t>
      </w:r>
    </w:p>
    <w:p w14:paraId="77879AE6" w14:textId="77777777" w:rsidR="004E4779"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 xml:space="preserve">A. </w:t>
      </w:r>
      <w:r w:rsidRPr="007A11E7">
        <w:rPr>
          <w:color w:val="000000" w:themeColor="text1"/>
          <w:sz w:val="24"/>
          <w:szCs w:val="24"/>
        </w:rPr>
        <w:t>Nhiệt lượng mà khối thép nhận được từ nước là 2500 J</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b/>
          <w:color w:val="000000" w:themeColor="text1"/>
          <w:sz w:val="24"/>
          <w:szCs w:val="24"/>
        </w:rPr>
        <w:t xml:space="preserve"> </w:t>
      </w:r>
    </w:p>
    <w:p w14:paraId="3C19A533" w14:textId="77777777"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B. </w:t>
      </w:r>
      <w:r w:rsidRPr="007A11E7">
        <w:rPr>
          <w:color w:val="000000" w:themeColor="text1"/>
          <w:sz w:val="24"/>
          <w:szCs w:val="24"/>
        </w:rPr>
        <w:t>Nhiệt lượng mà nước mất đi khi nhiệt độ giảm là 627000 J</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Đ</w:t>
      </w:r>
      <w:r w:rsidR="004E4779" w:rsidRPr="007A11E7">
        <w:rPr>
          <w:b/>
          <w:color w:val="000000" w:themeColor="text1"/>
          <w:sz w:val="24"/>
          <w:szCs w:val="24"/>
          <w:lang w:eastAsia="vi-VN"/>
        </w:rPr>
        <w:t xml:space="preserve"> </w:t>
      </w:r>
    </w:p>
    <w:p w14:paraId="56F2EACC" w14:textId="77777777" w:rsidR="004E4779"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 xml:space="preserve">C. </w:t>
      </w:r>
      <w:r w:rsidRPr="007A11E7">
        <w:rPr>
          <w:color w:val="000000" w:themeColor="text1"/>
          <w:sz w:val="24"/>
          <w:szCs w:val="24"/>
        </w:rPr>
        <w:t>Tổng nhiệt lượng trao đổi trong hệ thống là 629500 J</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S</w:t>
      </w:r>
      <w:r w:rsidR="004E4779" w:rsidRPr="007A11E7">
        <w:rPr>
          <w:b/>
          <w:color w:val="000000" w:themeColor="text1"/>
          <w:sz w:val="24"/>
          <w:szCs w:val="24"/>
        </w:rPr>
        <w:t xml:space="preserve"> </w:t>
      </w:r>
    </w:p>
    <w:p w14:paraId="40E8AC00" w14:textId="45F8055F"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D. </w:t>
      </w:r>
      <w:r w:rsidRPr="007A11E7">
        <w:rPr>
          <w:color w:val="000000" w:themeColor="text1"/>
          <w:sz w:val="24"/>
          <w:szCs w:val="24"/>
        </w:rPr>
        <w:t>Nhiệt độ cuối cùng của hệ thống nếu chỉ có 10% nhiệt lượng từ nước truyền vào khối thép là 87.7 °C</w:t>
      </w:r>
      <w:r w:rsidR="004E4779" w:rsidRPr="007A11E7">
        <w:rPr>
          <w:color w:val="000000" w:themeColor="text1"/>
          <w:sz w:val="24"/>
          <w:szCs w:val="24"/>
        </w:rPr>
        <w:t xml:space="preserve">  </w:t>
      </w:r>
      <w:r w:rsidR="004E4779" w:rsidRPr="007A11E7">
        <w:rPr>
          <w:rFonts w:ascii="Cambria Math" w:eastAsia="Cambria Math" w:hAnsi="Cambria Math" w:cs="Cambria Math"/>
          <w:color w:val="FF0000"/>
          <w:sz w:val="22"/>
          <w:szCs w:val="22"/>
        </w:rPr>
        <w:t>⟹</w:t>
      </w:r>
      <w:r w:rsidR="004E4779" w:rsidRPr="007A11E7">
        <w:rPr>
          <w:rFonts w:eastAsia="Cambria Math"/>
          <w:color w:val="FF0000"/>
          <w:sz w:val="22"/>
          <w:szCs w:val="22"/>
        </w:rPr>
        <w:t xml:space="preserve"> </w:t>
      </w:r>
      <w:r w:rsidR="004E4779" w:rsidRPr="007A11E7">
        <w:rPr>
          <w:b/>
          <w:bCs/>
          <w:color w:val="FF0000"/>
          <w:sz w:val="24"/>
          <w:szCs w:val="24"/>
        </w:rPr>
        <w:t>Đ</w:t>
      </w:r>
      <w:r w:rsidR="004E4779" w:rsidRPr="007A11E7">
        <w:rPr>
          <w:b/>
          <w:color w:val="000000" w:themeColor="text1"/>
          <w:sz w:val="24"/>
          <w:szCs w:val="24"/>
          <w:lang w:eastAsia="vi-VN"/>
        </w:rPr>
        <w:t xml:space="preserve"> </w:t>
      </w:r>
    </w:p>
    <w:p w14:paraId="4C8E79AF" w14:textId="77777777" w:rsidR="004E4779" w:rsidRPr="007A11E7" w:rsidRDefault="004E4779" w:rsidP="004E4779">
      <w:pPr>
        <w:rPr>
          <w:b/>
          <w:bCs/>
          <w:color w:val="0070C0"/>
          <w:sz w:val="26"/>
          <w:szCs w:val="26"/>
        </w:rPr>
      </w:pPr>
      <w:r w:rsidRPr="007A11E7">
        <w:rPr>
          <w:b/>
          <w:bCs/>
          <w:color w:val="0070C0"/>
          <w:sz w:val="26"/>
          <w:szCs w:val="26"/>
        </w:rPr>
        <w:t>Giải thích:</w:t>
      </w:r>
    </w:p>
    <w:p w14:paraId="1F721A59" w14:textId="6CA35D4A"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A. Nhiệt lượng mà khối thép nhận được từ nước</w:t>
      </w:r>
      <w:r w:rsidR="00030336" w:rsidRPr="007A11E7">
        <w:rPr>
          <w:b/>
          <w:color w:val="000000" w:themeColor="text1"/>
          <w:sz w:val="24"/>
          <w:szCs w:val="24"/>
        </w:rPr>
        <w:t xml:space="preserve"> </w:t>
      </w:r>
      <w:r w:rsidR="00030336" w:rsidRPr="007A11E7">
        <w:rPr>
          <w:b/>
          <w:bCs/>
          <w:color w:val="000000" w:themeColor="text1"/>
          <w:sz w:val="24"/>
          <w:szCs w:val="24"/>
        </w:rPr>
        <w:t>là 2500 J</w:t>
      </w:r>
      <w:r w:rsidR="00030336" w:rsidRPr="007A11E7">
        <w:rPr>
          <w:color w:val="000000" w:themeColor="text1"/>
          <w:sz w:val="24"/>
          <w:szCs w:val="24"/>
        </w:rPr>
        <w:t xml:space="preserve">  </w:t>
      </w:r>
    </w:p>
    <w:p w14:paraId="77697BA8"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Q_thép = m_thép × C_thép × (t_cuối - t_1)</w:t>
      </w:r>
    </w:p>
    <w:p w14:paraId="24B9C622"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Q_thép = 2 kg × 500 J/kg·K × (50 - 25)K</w:t>
      </w:r>
    </w:p>
    <w:p w14:paraId="05F2C1A0"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Q_thép = 2 × 500 × 25 = 25000 J</w:t>
      </w:r>
    </w:p>
    <w:p w14:paraId="3C5148A0" w14:textId="7CAAE4E9" w:rsidR="00030336" w:rsidRPr="007A11E7" w:rsidRDefault="00030336" w:rsidP="00030336">
      <w:pPr>
        <w:tabs>
          <w:tab w:val="left" w:pos="3402"/>
          <w:tab w:val="left" w:pos="5669"/>
          <w:tab w:val="left" w:pos="7937"/>
        </w:tabs>
        <w:spacing w:line="276" w:lineRule="auto"/>
        <w:ind w:left="-142"/>
        <w:jc w:val="both"/>
        <w:rPr>
          <w:i/>
          <w:iCs/>
          <w:color w:val="FF0000"/>
          <w:sz w:val="26"/>
          <w:szCs w:val="26"/>
          <w:lang w:eastAsia="vi-VN"/>
        </w:rPr>
      </w:pP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6"/>
          <w:szCs w:val="26"/>
          <w:lang w:eastAsia="vi-VN"/>
        </w:rPr>
        <w:t>Đáp án này sai</w:t>
      </w:r>
    </w:p>
    <w:p w14:paraId="2E65CB31" w14:textId="77777777" w:rsidR="00030336" w:rsidRPr="007A11E7" w:rsidRDefault="00030336"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 xml:space="preserve">B. Nhiệt lượng mà nước mất đi khi nhiệt độ giảm là 627000 J  </w:t>
      </w:r>
    </w:p>
    <w:p w14:paraId="4A60FCF5" w14:textId="52CD709B"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Q_nước = m_nước × C_nước × (t_2 - t_cuối)</w:t>
      </w:r>
    </w:p>
    <w:p w14:paraId="05D511D5"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Q_nước = 5 kg × 4180 J/kg·K × (80 - 50)K</w:t>
      </w:r>
    </w:p>
    <w:p w14:paraId="5A19CF26"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Q_nước = 5 × 4180 × 30 = 627000 J</w:t>
      </w:r>
    </w:p>
    <w:p w14:paraId="7924FF4E" w14:textId="6DC2D223" w:rsidR="00030336" w:rsidRPr="007A11E7" w:rsidRDefault="00030336" w:rsidP="00030336">
      <w:pPr>
        <w:tabs>
          <w:tab w:val="left" w:pos="3402"/>
          <w:tab w:val="left" w:pos="5669"/>
          <w:tab w:val="left" w:pos="7937"/>
        </w:tabs>
        <w:spacing w:line="276" w:lineRule="auto"/>
        <w:ind w:left="-142"/>
        <w:jc w:val="both"/>
        <w:rPr>
          <w:b/>
          <w:bCs/>
          <w:color w:val="FF0000"/>
          <w:sz w:val="26"/>
          <w:szCs w:val="26"/>
          <w:lang w:eastAsia="vi-VN"/>
        </w:rPr>
      </w:pP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6"/>
          <w:szCs w:val="26"/>
          <w:lang w:eastAsia="vi-VN"/>
        </w:rPr>
        <w:t xml:space="preserve">Đáp án này đúng. </w:t>
      </w:r>
    </w:p>
    <w:p w14:paraId="2B2CDC8B" w14:textId="6A7FD672"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C. tổng nhiệt lượng trao đổi trong hệ thống</w:t>
      </w:r>
      <w:r w:rsidR="00030336" w:rsidRPr="007A11E7">
        <w:rPr>
          <w:b/>
          <w:color w:val="000000" w:themeColor="text1"/>
          <w:sz w:val="24"/>
          <w:szCs w:val="24"/>
        </w:rPr>
        <w:t xml:space="preserve"> là 629500 J  </w:t>
      </w:r>
    </w:p>
    <w:p w14:paraId="73157E02"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Q_tổng = Q_nước - Q_thép</w:t>
      </w:r>
    </w:p>
    <w:p w14:paraId="1A9017CD"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Q_tổng = 627000 J - 25000 J = 602000 J</w:t>
      </w:r>
    </w:p>
    <w:p w14:paraId="521A69C3" w14:textId="5D000802" w:rsidR="00030336" w:rsidRPr="007A11E7" w:rsidRDefault="00030336" w:rsidP="00030336">
      <w:pPr>
        <w:tabs>
          <w:tab w:val="left" w:pos="3402"/>
          <w:tab w:val="left" w:pos="5669"/>
          <w:tab w:val="left" w:pos="7937"/>
        </w:tabs>
        <w:spacing w:line="276" w:lineRule="auto"/>
        <w:ind w:left="-142"/>
        <w:jc w:val="both"/>
        <w:rPr>
          <w:i/>
          <w:iCs/>
          <w:color w:val="FF0000"/>
          <w:sz w:val="26"/>
          <w:szCs w:val="26"/>
          <w:lang w:eastAsia="vi-VN"/>
        </w:rPr>
      </w:pP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6"/>
          <w:szCs w:val="26"/>
          <w:lang w:eastAsia="vi-VN"/>
        </w:rPr>
        <w:t>Đáp án này sai</w:t>
      </w:r>
    </w:p>
    <w:p w14:paraId="00526186" w14:textId="77777777" w:rsidR="00030336" w:rsidRPr="007A11E7" w:rsidRDefault="00030336" w:rsidP="00FB453B">
      <w:pPr>
        <w:tabs>
          <w:tab w:val="left" w:pos="0"/>
          <w:tab w:val="left" w:pos="2835"/>
          <w:tab w:val="left" w:pos="5386"/>
          <w:tab w:val="left" w:pos="7937"/>
        </w:tabs>
        <w:jc w:val="both"/>
        <w:rPr>
          <w:color w:val="000000" w:themeColor="text1"/>
          <w:sz w:val="24"/>
          <w:szCs w:val="24"/>
        </w:rPr>
      </w:pPr>
      <w:r w:rsidRPr="007A11E7">
        <w:rPr>
          <w:b/>
          <w:color w:val="000000" w:themeColor="text1"/>
          <w:sz w:val="24"/>
          <w:szCs w:val="24"/>
        </w:rPr>
        <w:t xml:space="preserve">D. </w:t>
      </w:r>
      <w:r w:rsidRPr="007A11E7">
        <w:rPr>
          <w:color w:val="000000" w:themeColor="text1"/>
          <w:sz w:val="24"/>
          <w:szCs w:val="24"/>
        </w:rPr>
        <w:t xml:space="preserve">Nhiệt độ cuối cùng của hệ thống nếu chỉ có 10% nhiệt lượng từ nước truyền vào khối thép là 87.7 °C </w:t>
      </w:r>
    </w:p>
    <w:p w14:paraId="546002A2" w14:textId="1FAB0E5A"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Q_truyền = 0.10 × Q_nước</w:t>
      </w:r>
    </w:p>
    <w:p w14:paraId="0251E76F"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Q_truyền = 0.10 × 627000 = 62700 J</w:t>
      </w:r>
    </w:p>
    <w:p w14:paraId="1B2833FD"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t_cuối_mới = t_1 + (Q_truyền / (m_thép × C_thép))</w:t>
      </w:r>
    </w:p>
    <w:p w14:paraId="705F4042"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t_cuối_mới = 25 + (62700 / (2 × 500))</w:t>
      </w:r>
    </w:p>
    <w:p w14:paraId="11312289"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t_cuối_mới = 25 + 62.7 = 87.7 °C</w:t>
      </w:r>
    </w:p>
    <w:p w14:paraId="38AD62DB" w14:textId="77777777" w:rsidR="00030336" w:rsidRPr="007A11E7" w:rsidRDefault="00030336" w:rsidP="00030336">
      <w:pPr>
        <w:tabs>
          <w:tab w:val="left" w:pos="3402"/>
          <w:tab w:val="left" w:pos="5669"/>
          <w:tab w:val="left" w:pos="7937"/>
        </w:tabs>
        <w:spacing w:line="276" w:lineRule="auto"/>
        <w:ind w:left="-142"/>
        <w:jc w:val="both"/>
        <w:rPr>
          <w:b/>
          <w:bCs/>
          <w:color w:val="FF0000"/>
          <w:sz w:val="26"/>
          <w:szCs w:val="26"/>
          <w:lang w:eastAsia="vi-VN"/>
        </w:rPr>
      </w:pPr>
      <w:r w:rsidRPr="007A11E7">
        <w:rPr>
          <w:rFonts w:ascii="Cambria Math" w:eastAsia="Cambria Math" w:hAnsi="Cambria Math" w:cs="Cambria Math"/>
          <w:color w:val="FF0000"/>
          <w:sz w:val="22"/>
          <w:szCs w:val="22"/>
        </w:rPr>
        <w:t>⟹</w:t>
      </w:r>
      <w:r w:rsidRPr="007A11E7">
        <w:rPr>
          <w:rFonts w:eastAsia="Cambria Math"/>
          <w:color w:val="FF0000"/>
          <w:sz w:val="22"/>
          <w:szCs w:val="22"/>
        </w:rPr>
        <w:t xml:space="preserve"> </w:t>
      </w:r>
      <w:r w:rsidRPr="007A11E7">
        <w:rPr>
          <w:b/>
          <w:bCs/>
          <w:color w:val="FF0000"/>
          <w:sz w:val="26"/>
          <w:szCs w:val="26"/>
          <w:lang w:eastAsia="vi-VN"/>
        </w:rPr>
        <w:t xml:space="preserve">Đáp án này đúng. </w:t>
      </w:r>
    </w:p>
    <w:p w14:paraId="070A124E" w14:textId="6EB64578" w:rsidR="00FB453B" w:rsidRPr="007A11E7" w:rsidRDefault="00030336" w:rsidP="00FB453B">
      <w:pPr>
        <w:tabs>
          <w:tab w:val="left" w:pos="0"/>
          <w:tab w:val="left" w:pos="2835"/>
          <w:tab w:val="left" w:pos="5386"/>
          <w:tab w:val="left" w:pos="7937"/>
        </w:tabs>
        <w:jc w:val="both"/>
        <w:rPr>
          <w:b/>
          <w:bCs/>
          <w:color w:val="000000" w:themeColor="text1"/>
          <w:sz w:val="24"/>
          <w:szCs w:val="24"/>
        </w:rPr>
      </w:pPr>
      <w:r w:rsidRPr="007A11E7">
        <w:rPr>
          <w:b/>
          <w:bCs/>
          <w:color w:val="000000" w:themeColor="text1"/>
          <w:sz w:val="24"/>
          <w:szCs w:val="24"/>
        </w:rPr>
        <w:t xml:space="preserve"> </w:t>
      </w:r>
    </w:p>
    <w:p w14:paraId="73D84E28"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rPr>
      </w:pPr>
    </w:p>
    <w:p w14:paraId="1A626B27"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rPr>
      </w:pPr>
    </w:p>
    <w:p w14:paraId="6A5284E0"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rPr>
      </w:pPr>
    </w:p>
    <w:p w14:paraId="41EEE8B2"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rPr>
      </w:pPr>
    </w:p>
    <w:p w14:paraId="129E0F29" w14:textId="77777777" w:rsidR="00FB453B" w:rsidRPr="007A11E7" w:rsidRDefault="00FB453B">
      <w:pPr>
        <w:rPr>
          <w:b/>
          <w:bCs/>
          <w:color w:val="000000" w:themeColor="text1"/>
          <w:sz w:val="24"/>
          <w:szCs w:val="24"/>
        </w:rPr>
      </w:pPr>
      <w:r w:rsidRPr="007A11E7">
        <w:rPr>
          <w:b/>
          <w:bCs/>
          <w:color w:val="000000" w:themeColor="text1"/>
          <w:sz w:val="24"/>
          <w:szCs w:val="24"/>
        </w:rPr>
        <w:br w:type="page"/>
      </w:r>
    </w:p>
    <w:p w14:paraId="0381EC9B" w14:textId="77777777" w:rsidR="00FB453B" w:rsidRPr="007A11E7" w:rsidRDefault="00FB453B" w:rsidP="00FB453B">
      <w:pPr>
        <w:spacing w:line="276" w:lineRule="auto"/>
        <w:jc w:val="both"/>
        <w:rPr>
          <w:b/>
          <w:bCs/>
          <w:color w:val="C00000"/>
          <w:sz w:val="26"/>
          <w:szCs w:val="26"/>
        </w:rPr>
      </w:pPr>
      <w:r w:rsidRPr="007A11E7">
        <w:rPr>
          <w:b/>
          <w:bCs/>
          <w:color w:val="C00000"/>
          <w:sz w:val="26"/>
          <w:szCs w:val="26"/>
        </w:rPr>
        <w:lastRenderedPageBreak/>
        <w:t>3. Câu trắc nghiệm trả lời ngắn ( 1,5 điểm )</w:t>
      </w:r>
    </w:p>
    <w:p w14:paraId="2A5EA810" w14:textId="77777777" w:rsidR="00FB453B" w:rsidRPr="007A11E7" w:rsidRDefault="00FB453B" w:rsidP="00FB453B">
      <w:pPr>
        <w:spacing w:line="276" w:lineRule="auto"/>
        <w:jc w:val="both"/>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 Mỗi câu trả lời đúng thí sinh được 0,25 điểm</w:t>
      </w:r>
    </w:p>
    <w:p w14:paraId="0C6238AB" w14:textId="77777777" w:rsidR="00FB453B" w:rsidRPr="007A11E7" w:rsidRDefault="00FB453B" w:rsidP="00FB453B">
      <w:pPr>
        <w:spacing w:line="276" w:lineRule="auto"/>
        <w:jc w:val="both"/>
        <w:rPr>
          <w:rFonts w:eastAsia="Calibri"/>
          <w:i/>
          <w:iCs/>
          <w:color w:val="auto"/>
          <w:sz w:val="26"/>
          <w:szCs w:val="26"/>
          <w:lang w:val="pt-BR"/>
          <w14:ligatures w14:val="standardContextual"/>
        </w:rPr>
      </w:pPr>
    </w:p>
    <w:p w14:paraId="2F24BD35" w14:textId="77777777" w:rsidR="00FB453B" w:rsidRPr="007A11E7" w:rsidRDefault="00FB453B" w:rsidP="00FB453B">
      <w:pPr>
        <w:shd w:val="clear" w:color="auto" w:fill="FFF2CC" w:themeFill="accent4" w:themeFillTint="33"/>
        <w:tabs>
          <w:tab w:val="left" w:pos="3402"/>
          <w:tab w:val="left" w:pos="5669"/>
          <w:tab w:val="left" w:pos="7937"/>
        </w:tabs>
        <w:spacing w:line="276" w:lineRule="auto"/>
        <w:jc w:val="both"/>
        <w:rPr>
          <w:b/>
          <w:color w:val="FF0000"/>
          <w:sz w:val="24"/>
          <w:szCs w:val="24"/>
        </w:rPr>
      </w:pPr>
      <w:r w:rsidRPr="007A11E7">
        <w:rPr>
          <w:b/>
          <w:color w:val="FF0000"/>
          <w:sz w:val="24"/>
          <w:szCs w:val="24"/>
        </w:rPr>
        <w:t xml:space="preserve">Mức độ VẬN DỤNG – VẬN DỤNG CAO </w:t>
      </w:r>
    </w:p>
    <w:p w14:paraId="300865EE"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1</w:t>
      </w:r>
      <w:r w:rsidRPr="007A11E7">
        <w:rPr>
          <w:color w:val="000000" w:themeColor="text1"/>
          <w:sz w:val="24"/>
          <w:szCs w:val="24"/>
        </w:rPr>
        <w:t>: Một miếng sắt khối lượng 0,30g được thả vào 0,50g nước.Miếng sắt nguội đi từ 200°C xuống 50°C.Hỏi nước nhận một lượng nhiệt bằng bao nhiêu kJ? Cho c_nước = 4200 J/kg.K,c_Fe = 450 J/kg.K.</w:t>
      </w:r>
    </w:p>
    <w:p w14:paraId="4D3B2856" w14:textId="3D51DDED" w:rsidR="00FB453B" w:rsidRPr="007A11E7" w:rsidRDefault="00FB453B" w:rsidP="00FB453B">
      <w:pPr>
        <w:tabs>
          <w:tab w:val="left" w:pos="0"/>
          <w:tab w:val="left" w:pos="2835"/>
          <w:tab w:val="left" w:pos="5386"/>
          <w:tab w:val="left" w:pos="7937"/>
        </w:tabs>
        <w:jc w:val="both"/>
        <w:rPr>
          <w:i/>
          <w:iCs/>
          <w:color w:val="C00000"/>
          <w:sz w:val="24"/>
          <w:szCs w:val="24"/>
        </w:rPr>
      </w:pPr>
      <w:r w:rsidRPr="007A11E7">
        <w:rPr>
          <w:b/>
          <w:bCs/>
          <w:color w:val="FF0000"/>
          <w:sz w:val="24"/>
          <w:szCs w:val="24"/>
        </w:rPr>
        <w:t>Đáp án:</w:t>
      </w:r>
      <w:r w:rsidRPr="007A11E7">
        <w:rPr>
          <w:color w:val="FF0000"/>
          <w:sz w:val="24"/>
          <w:szCs w:val="24"/>
        </w:rPr>
        <w:t xml:space="preserve"> </w:t>
      </w:r>
      <w:r w:rsidRPr="007A11E7">
        <w:rPr>
          <w:i/>
          <w:iCs/>
          <w:color w:val="C00000"/>
          <w:sz w:val="24"/>
          <w:szCs w:val="24"/>
        </w:rPr>
        <w:t xml:space="preserve">20,25kJ </w:t>
      </w:r>
      <m:oMath>
        <m:r>
          <w:rPr>
            <w:rFonts w:ascii="Cambria Math" w:hAnsi="Cambria Math"/>
            <w:color w:val="C00000"/>
            <w:sz w:val="24"/>
            <w:szCs w:val="24"/>
          </w:rPr>
          <m:t>≈20,3kJ</m:t>
        </m:r>
      </m:oMath>
    </w:p>
    <w:p w14:paraId="13E14848" w14:textId="7D181E16" w:rsidR="00CC3E0F" w:rsidRPr="007A11E7" w:rsidRDefault="00CC3E0F" w:rsidP="00CC3E0F">
      <w:pPr>
        <w:tabs>
          <w:tab w:val="left" w:pos="0"/>
          <w:tab w:val="left" w:pos="2835"/>
          <w:tab w:val="left" w:pos="5386"/>
          <w:tab w:val="left" w:pos="7937"/>
        </w:tabs>
        <w:jc w:val="center"/>
        <w:rPr>
          <w:b/>
          <w:bCs/>
          <w:i/>
          <w:iCs/>
          <w:color w:val="0070C0"/>
          <w:sz w:val="24"/>
          <w:szCs w:val="24"/>
        </w:rPr>
      </w:pPr>
      <w:r w:rsidRPr="007A11E7">
        <w:rPr>
          <w:b/>
          <w:bCs/>
          <w:i/>
          <w:iCs/>
          <w:color w:val="0070C0"/>
          <w:sz w:val="24"/>
          <w:szCs w:val="24"/>
        </w:rPr>
        <w:t>Hướng dẫn</w:t>
      </w:r>
    </w:p>
    <w:p w14:paraId="71875304"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Lượng nhiệt mà miếng sắt truyền cho nước: </w:t>
      </w:r>
    </w:p>
    <w:p w14:paraId="6F88B03E"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 = m .c .ΔT = 0.3 kg .450 J/kg.K .(200 - 50)K = 20250 J = 20.25 kJ.</w:t>
      </w:r>
    </w:p>
    <w:p w14:paraId="69DE3B06" w14:textId="77777777" w:rsidR="00FB453B" w:rsidRPr="007A11E7" w:rsidRDefault="00FB453B" w:rsidP="00FB453B">
      <w:pPr>
        <w:tabs>
          <w:tab w:val="left" w:pos="0"/>
          <w:tab w:val="left" w:pos="2835"/>
          <w:tab w:val="left" w:pos="5386"/>
          <w:tab w:val="left" w:pos="7937"/>
        </w:tabs>
        <w:jc w:val="both"/>
        <w:rPr>
          <w:b/>
          <w:i/>
          <w:iCs/>
          <w:color w:val="7030A0"/>
          <w:sz w:val="24"/>
          <w:szCs w:val="24"/>
        </w:rPr>
      </w:pPr>
      <w:r w:rsidRPr="007A11E7">
        <w:rPr>
          <w:i/>
          <w:iCs/>
          <w:color w:val="7030A0"/>
          <w:sz w:val="24"/>
          <w:szCs w:val="24"/>
        </w:rPr>
        <w:t>Nước nhận được nhiệt lượng 20.25 kJ.</w:t>
      </w:r>
    </w:p>
    <w:p w14:paraId="0D8B42CE"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2</w:t>
      </w:r>
      <w:r w:rsidRPr="007A11E7">
        <w:rPr>
          <w:color w:val="000000" w:themeColor="text1"/>
          <w:sz w:val="24"/>
          <w:szCs w:val="24"/>
        </w:rPr>
        <w:t>: Đổ 500g nước ở 25°C vào một nhiệt lượng kế bằng đồng có khối lượng 150g rồi thả vào đó một miếng đồng 300g ở 90°C.Tính nhiệt độ khi cân bằng.Cho nhiệt dung riêng của nước là 4200 J/kg.K,của đồng là 385 J/kg.K.</w:t>
      </w:r>
    </w:p>
    <w:p w14:paraId="328E8259" w14:textId="650F1A56" w:rsidR="00FB453B" w:rsidRPr="007A11E7" w:rsidRDefault="00CC3E0F" w:rsidP="00FB453B">
      <w:pPr>
        <w:tabs>
          <w:tab w:val="left" w:pos="0"/>
          <w:tab w:val="left" w:pos="2835"/>
          <w:tab w:val="left" w:pos="5386"/>
          <w:tab w:val="left" w:pos="7937"/>
        </w:tabs>
        <w:jc w:val="both"/>
        <w:rPr>
          <w:i/>
          <w:iCs/>
          <w:color w:val="C00000"/>
          <w:sz w:val="24"/>
          <w:szCs w:val="24"/>
        </w:rPr>
      </w:pPr>
      <w:r w:rsidRPr="007A11E7">
        <w:rPr>
          <w:b/>
          <w:bCs/>
          <w:color w:val="FF0000"/>
          <w:sz w:val="24"/>
          <w:szCs w:val="24"/>
        </w:rPr>
        <w:t>Đáp án:</w:t>
      </w:r>
      <w:r w:rsidRPr="007A11E7">
        <w:rPr>
          <w:color w:val="FF0000"/>
          <w:sz w:val="24"/>
          <w:szCs w:val="24"/>
        </w:rPr>
        <w:t xml:space="preserve"> </w:t>
      </w:r>
      <w:r w:rsidR="00FB453B" w:rsidRPr="007A11E7">
        <w:rPr>
          <w:i/>
          <w:iCs/>
          <w:color w:val="C00000"/>
          <w:sz w:val="24"/>
          <w:szCs w:val="24"/>
        </w:rPr>
        <w:t>T = 28.3°C.</w:t>
      </w:r>
    </w:p>
    <w:p w14:paraId="6B0C34B0" w14:textId="77777777" w:rsidR="00CC3E0F" w:rsidRPr="007A11E7" w:rsidRDefault="00CC3E0F" w:rsidP="00CC3E0F">
      <w:pPr>
        <w:tabs>
          <w:tab w:val="left" w:pos="0"/>
          <w:tab w:val="left" w:pos="2835"/>
          <w:tab w:val="left" w:pos="5386"/>
          <w:tab w:val="left" w:pos="7937"/>
        </w:tabs>
        <w:jc w:val="center"/>
        <w:rPr>
          <w:b/>
          <w:bCs/>
          <w:i/>
          <w:iCs/>
          <w:color w:val="0070C0"/>
          <w:sz w:val="24"/>
          <w:szCs w:val="24"/>
        </w:rPr>
      </w:pPr>
      <w:r w:rsidRPr="007A11E7">
        <w:rPr>
          <w:b/>
          <w:bCs/>
          <w:i/>
          <w:iCs/>
          <w:color w:val="0070C0"/>
          <w:sz w:val="24"/>
          <w:szCs w:val="24"/>
        </w:rPr>
        <w:t>Hướng dẫn</w:t>
      </w:r>
    </w:p>
    <w:p w14:paraId="3996D8E9" w14:textId="77777777" w:rsidR="00CC3E0F" w:rsidRPr="007A11E7" w:rsidRDefault="00CC3E0F" w:rsidP="00FB453B">
      <w:pPr>
        <w:tabs>
          <w:tab w:val="left" w:pos="0"/>
          <w:tab w:val="left" w:pos="2835"/>
          <w:tab w:val="left" w:pos="5386"/>
          <w:tab w:val="left" w:pos="7937"/>
        </w:tabs>
        <w:jc w:val="both"/>
        <w:rPr>
          <w:color w:val="000000" w:themeColor="text1"/>
          <w:sz w:val="24"/>
          <w:szCs w:val="24"/>
        </w:rPr>
      </w:pPr>
    </w:p>
    <w:p w14:paraId="202B5BF0"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Gọi T là nhiệt độ khi cân bằng.</w:t>
      </w:r>
    </w:p>
    <w:p w14:paraId="3A72C43B"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Nhiệt lượng nước nhận được: Q1 = m1 .c1 .(T - T1)</w:t>
      </w:r>
    </w:p>
    <w:p w14:paraId="5FDECE31"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Nhiệt lượng đồng nhận được: Q2 = m2 .c2 .(T - T2)</w:t>
      </w:r>
    </w:p>
    <w:p w14:paraId="019927F0"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Nhiệt lượng đồng mất đi: Q3 = m3 .c3 .(T3 - T)</w:t>
      </w:r>
    </w:p>
    <w:p w14:paraId="6B9DD882"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Khi cân bằng nhiệt,ta có: Q1 + Q2 = Q3</w:t>
      </w:r>
    </w:p>
    <w:p w14:paraId="2187E785"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500 .4200 .(T - 25)+ 150 .385 .(T - 25)= 300 .385 .(90 - T)</w:t>
      </w:r>
    </w:p>
    <w:p w14:paraId="75C994BB" w14:textId="77777777" w:rsidR="00FB453B" w:rsidRPr="007A11E7" w:rsidRDefault="00FB453B" w:rsidP="00FB453B">
      <w:pPr>
        <w:tabs>
          <w:tab w:val="left" w:pos="0"/>
          <w:tab w:val="left" w:pos="2835"/>
          <w:tab w:val="left" w:pos="5386"/>
          <w:tab w:val="left" w:pos="7937"/>
        </w:tabs>
        <w:jc w:val="both"/>
        <w:rPr>
          <w:b/>
          <w:i/>
          <w:iCs/>
          <w:color w:val="7030A0"/>
          <w:sz w:val="24"/>
          <w:szCs w:val="24"/>
        </w:rPr>
      </w:pPr>
      <w:r w:rsidRPr="007A11E7">
        <w:rPr>
          <w:i/>
          <w:iCs/>
          <w:color w:val="7030A0"/>
          <w:sz w:val="24"/>
          <w:szCs w:val="24"/>
        </w:rPr>
        <w:t>=&gt; T = 28.3°C.</w:t>
      </w:r>
    </w:p>
    <w:p w14:paraId="515BCBB5"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3</w:t>
      </w:r>
      <w:r w:rsidRPr="007A11E7">
        <w:rPr>
          <w:color w:val="000000" w:themeColor="text1"/>
          <w:sz w:val="24"/>
          <w:szCs w:val="24"/>
        </w:rPr>
        <w:t>: Một bình sắt có khối lượng 250g chứa 400g nước ở nhiệt độ 15°C.Thả một cục nước đá khối lượng 100g ở nhiệt độ 0°C vào bình sắt.Tính nhiệt độ trong bình khi xảy ra hiện tượng cân bằng nhiệt.Cho nhiệt dung riêng của nước đá và của nước là 4200 J/kg.K,nhiệt dung riêng của sắt là 450 J/kg.K,nhiệt nóng chảy của nước đá là 334 kJ/kg.</w:t>
      </w:r>
    </w:p>
    <w:p w14:paraId="49A2CFAC" w14:textId="19F52195" w:rsidR="00FB453B" w:rsidRPr="007A11E7" w:rsidRDefault="00CC3E0F" w:rsidP="00FB453B">
      <w:pPr>
        <w:tabs>
          <w:tab w:val="left" w:pos="0"/>
          <w:tab w:val="left" w:pos="2835"/>
          <w:tab w:val="left" w:pos="5386"/>
          <w:tab w:val="left" w:pos="7937"/>
        </w:tabs>
        <w:jc w:val="both"/>
        <w:rPr>
          <w:i/>
          <w:iCs/>
          <w:color w:val="C00000"/>
          <w:sz w:val="24"/>
          <w:szCs w:val="24"/>
        </w:rPr>
      </w:pPr>
      <w:r w:rsidRPr="007A11E7">
        <w:rPr>
          <w:b/>
          <w:bCs/>
          <w:color w:val="FF0000"/>
          <w:sz w:val="24"/>
          <w:szCs w:val="24"/>
        </w:rPr>
        <w:t>Đáp án:</w:t>
      </w:r>
      <w:r w:rsidRPr="007A11E7">
        <w:rPr>
          <w:color w:val="FF0000"/>
          <w:sz w:val="24"/>
          <w:szCs w:val="24"/>
        </w:rPr>
        <w:t xml:space="preserve">  </w:t>
      </w:r>
      <w:r w:rsidR="00FB453B" w:rsidRPr="007A11E7">
        <w:rPr>
          <w:i/>
          <w:iCs/>
          <w:color w:val="C00000"/>
          <w:sz w:val="24"/>
          <w:szCs w:val="24"/>
        </w:rPr>
        <w:t>T =2,9°C.</w:t>
      </w:r>
    </w:p>
    <w:p w14:paraId="4FE474AD" w14:textId="77777777" w:rsidR="00CC3E0F" w:rsidRPr="007A11E7" w:rsidRDefault="00CC3E0F" w:rsidP="00CC3E0F">
      <w:pPr>
        <w:tabs>
          <w:tab w:val="left" w:pos="0"/>
          <w:tab w:val="left" w:pos="2835"/>
          <w:tab w:val="left" w:pos="5386"/>
          <w:tab w:val="left" w:pos="7937"/>
        </w:tabs>
        <w:jc w:val="center"/>
        <w:rPr>
          <w:b/>
          <w:bCs/>
          <w:i/>
          <w:iCs/>
          <w:color w:val="0070C0"/>
          <w:sz w:val="24"/>
          <w:szCs w:val="24"/>
        </w:rPr>
      </w:pPr>
      <w:r w:rsidRPr="007A11E7">
        <w:rPr>
          <w:b/>
          <w:bCs/>
          <w:i/>
          <w:iCs/>
          <w:color w:val="0070C0"/>
          <w:sz w:val="24"/>
          <w:szCs w:val="24"/>
        </w:rPr>
        <w:t>Hướng dẫn</w:t>
      </w:r>
    </w:p>
    <w:p w14:paraId="2B0091C1" w14:textId="77777777" w:rsidR="00CC3E0F" w:rsidRPr="007A11E7" w:rsidRDefault="00CC3E0F" w:rsidP="00FB453B">
      <w:pPr>
        <w:tabs>
          <w:tab w:val="left" w:pos="0"/>
          <w:tab w:val="left" w:pos="2835"/>
          <w:tab w:val="left" w:pos="5386"/>
          <w:tab w:val="left" w:pos="7937"/>
        </w:tabs>
        <w:jc w:val="both"/>
        <w:rPr>
          <w:color w:val="000000" w:themeColor="text1"/>
          <w:sz w:val="24"/>
          <w:szCs w:val="24"/>
        </w:rPr>
      </w:pPr>
    </w:p>
    <w:p w14:paraId="0605C910"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cần để làm tan chảy nước đá: </w:t>
      </w:r>
    </w:p>
    <w:p w14:paraId="26FF1A8B"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Q1 = m .L = 0.1 kg .334000 J/kg = 33400 J</w:t>
      </w:r>
    </w:p>
    <w:p w14:paraId="23AA1506"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cần để nước đá tan chảy thành nước ở 0°C: </w:t>
      </w:r>
    </w:p>
    <w:p w14:paraId="4EF54871"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Q2 = m .c .ΔT = 0.1 kg .4200 J/kg.K .(T - 0)K</w:t>
      </w:r>
    </w:p>
    <w:p w14:paraId="32E8F8E9"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sắt mất đi: </w:t>
      </w:r>
    </w:p>
    <w:p w14:paraId="2EA1BEAA"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Q3 = m .c .ΔT = 0.25 kg .450 J/kg.K .(15 - T)K</w:t>
      </w:r>
    </w:p>
    <w:p w14:paraId="0E1C4632"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nước mất đi: </w:t>
      </w:r>
    </w:p>
    <w:p w14:paraId="6DBD95BF"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Q4 = m .c .ΔT = 0.4 kg .4200 J/kg.K .(15 - T)K</w:t>
      </w:r>
    </w:p>
    <w:p w14:paraId="1D26B953"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Khi cân bằng nhiệt,ta có: Q1 + Q2 = Q3 + Q4</w:t>
      </w:r>
    </w:p>
    <w:p w14:paraId="71A05F38"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=&gt; 33400 + 4200 .0.1 .T = 0.25 .450 .(15 - T)+ 0.4 .4200 .(15 - T)</w:t>
      </w:r>
    </w:p>
    <w:p w14:paraId="3071DEC8" w14:textId="77777777" w:rsidR="00FB453B" w:rsidRPr="007A11E7" w:rsidRDefault="00FB453B" w:rsidP="00FB453B">
      <w:pPr>
        <w:tabs>
          <w:tab w:val="left" w:pos="0"/>
          <w:tab w:val="left" w:pos="2835"/>
          <w:tab w:val="left" w:pos="5386"/>
          <w:tab w:val="left" w:pos="7937"/>
        </w:tabs>
        <w:jc w:val="both"/>
        <w:rPr>
          <w:b/>
          <w:i/>
          <w:iCs/>
          <w:color w:val="7030A0"/>
          <w:sz w:val="24"/>
          <w:szCs w:val="24"/>
        </w:rPr>
      </w:pPr>
      <w:r w:rsidRPr="007A11E7">
        <w:rPr>
          <w:i/>
          <w:iCs/>
          <w:color w:val="7030A0"/>
          <w:sz w:val="24"/>
          <w:szCs w:val="24"/>
        </w:rPr>
        <w:t>=&gt; T = 2.9°C.</w:t>
      </w:r>
    </w:p>
    <w:p w14:paraId="1B7C66D1"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4</w:t>
      </w:r>
      <w:r w:rsidRPr="007A11E7">
        <w:rPr>
          <w:color w:val="000000" w:themeColor="text1"/>
          <w:sz w:val="24"/>
          <w:szCs w:val="24"/>
        </w:rPr>
        <w:t>: Một bình đồng khối lượng 0.3 kg chứa 2 kg nước ở nhiệt độ 25°C.Người ta thả vào bình một miếng nhôm có khối lượng 0.1 kg đã được nung nóng tới 600°C.Xác định nhiệt độ của nước (làm tròn số)khi bắt đầu có sự cân bằng nhiệt.Cho nhiệt dung riêng của đồng là 385 J/kg.K,của nước là 4180 J/kg.K,của nhôm là 900 J/kg.K.</w:t>
      </w:r>
    </w:p>
    <w:p w14:paraId="69A2CAFD" w14:textId="730E3B63" w:rsidR="00CC3E0F" w:rsidRPr="007A11E7" w:rsidRDefault="00CC3E0F" w:rsidP="00FB453B">
      <w:pPr>
        <w:tabs>
          <w:tab w:val="left" w:pos="0"/>
          <w:tab w:val="left" w:pos="2835"/>
          <w:tab w:val="left" w:pos="5386"/>
          <w:tab w:val="left" w:pos="7937"/>
        </w:tabs>
        <w:jc w:val="both"/>
        <w:rPr>
          <w:i/>
          <w:iCs/>
          <w:color w:val="C00000"/>
          <w:sz w:val="24"/>
          <w:szCs w:val="24"/>
        </w:rPr>
      </w:pPr>
      <w:r w:rsidRPr="007A11E7">
        <w:rPr>
          <w:b/>
          <w:bCs/>
          <w:color w:val="FF0000"/>
          <w:sz w:val="24"/>
          <w:szCs w:val="24"/>
        </w:rPr>
        <w:t xml:space="preserve">Đáp án:  </w:t>
      </w:r>
      <w:r w:rsidRPr="007A11E7">
        <w:rPr>
          <w:i/>
          <w:iCs/>
          <w:color w:val="C00000"/>
          <w:sz w:val="24"/>
          <w:szCs w:val="24"/>
        </w:rPr>
        <w:t>T =321°C.</w:t>
      </w:r>
    </w:p>
    <w:p w14:paraId="5A694F07" w14:textId="77777777" w:rsidR="00CC3E0F" w:rsidRPr="007A11E7" w:rsidRDefault="00CC3E0F" w:rsidP="00CC3E0F">
      <w:pPr>
        <w:tabs>
          <w:tab w:val="left" w:pos="0"/>
          <w:tab w:val="left" w:pos="2835"/>
          <w:tab w:val="left" w:pos="5386"/>
          <w:tab w:val="left" w:pos="7937"/>
        </w:tabs>
        <w:jc w:val="center"/>
        <w:rPr>
          <w:b/>
          <w:bCs/>
          <w:i/>
          <w:iCs/>
          <w:color w:val="0070C0"/>
          <w:sz w:val="24"/>
          <w:szCs w:val="24"/>
        </w:rPr>
      </w:pPr>
      <w:r w:rsidRPr="007A11E7">
        <w:rPr>
          <w:b/>
          <w:bCs/>
          <w:i/>
          <w:iCs/>
          <w:color w:val="0070C0"/>
          <w:sz w:val="24"/>
          <w:szCs w:val="24"/>
        </w:rPr>
        <w:t>Hướng dẫn</w:t>
      </w:r>
    </w:p>
    <w:p w14:paraId="297075F0" w14:textId="77777777" w:rsidR="00CC3E0F" w:rsidRPr="007A11E7" w:rsidRDefault="00CC3E0F" w:rsidP="00FB453B">
      <w:pPr>
        <w:tabs>
          <w:tab w:val="left" w:pos="0"/>
          <w:tab w:val="left" w:pos="2835"/>
          <w:tab w:val="left" w:pos="5386"/>
          <w:tab w:val="left" w:pos="7937"/>
        </w:tabs>
        <w:jc w:val="both"/>
        <w:rPr>
          <w:color w:val="000000" w:themeColor="text1"/>
          <w:sz w:val="24"/>
          <w:szCs w:val="24"/>
        </w:rPr>
      </w:pPr>
    </w:p>
    <w:p w14:paraId="0E811055"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nhôm truyền ra: </w:t>
      </w:r>
    </w:p>
    <w:p w14:paraId="085C4D65"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Q1 = m .c .ΔT = 0.1 kg .900 J/kg.K .(600 - T)K</w:t>
      </w:r>
    </w:p>
    <w:p w14:paraId="5811DE3A"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nước nhận: </w:t>
      </w:r>
    </w:p>
    <w:p w14:paraId="40873C4C"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Q2 = m .c .ΔT = 2 kg .4180 J/kg.K .(T - 25)K</w:t>
      </w:r>
    </w:p>
    <w:p w14:paraId="1F2118A9"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bình đồng nhận: </w:t>
      </w:r>
    </w:p>
    <w:p w14:paraId="53BBD832"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Q3 = m .c .ΔT = 0.3 kg .385 J/kg.K .(T - 25)K</w:t>
      </w:r>
    </w:p>
    <w:p w14:paraId="6861D6F8"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lastRenderedPageBreak/>
        <w:t>Khi cân bằng nhiệt,ta có: Q1 = Q2 + Q3</w:t>
      </w:r>
    </w:p>
    <w:p w14:paraId="0C80DC03"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=&gt; 9000 .(600 - T)= 8360 .(T - 25)+ 115.5 .(T - 25)</w:t>
      </w:r>
    </w:p>
    <w:p w14:paraId="4685127E"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=&gt; T = 321.1°C.</w:t>
      </w:r>
    </w:p>
    <w:p w14:paraId="33EDC3D5"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5</w:t>
      </w:r>
      <w:r w:rsidRPr="007A11E7">
        <w:rPr>
          <w:color w:val="000000" w:themeColor="text1"/>
          <w:sz w:val="24"/>
          <w:szCs w:val="24"/>
        </w:rPr>
        <w:t>: Người ta thả miếng nhôm m = 0.4 kg vào 400 g nước.Miếng nhôm nguội đi từ 100°C đến 20°C.Hỏi nước nóng lên thêm bao nhiêu độ C? Lấy c Al = 900 J/kg.K,c nước = 4200 J/kg.K.</w:t>
      </w:r>
    </w:p>
    <w:p w14:paraId="437E903B" w14:textId="04093F07" w:rsidR="00FB453B" w:rsidRPr="007A11E7" w:rsidRDefault="00CC3E0F" w:rsidP="00FB453B">
      <w:pPr>
        <w:tabs>
          <w:tab w:val="left" w:pos="0"/>
          <w:tab w:val="left" w:pos="2835"/>
          <w:tab w:val="left" w:pos="5386"/>
          <w:tab w:val="left" w:pos="7937"/>
        </w:tabs>
        <w:jc w:val="both"/>
        <w:rPr>
          <w:color w:val="000000" w:themeColor="text1"/>
          <w:sz w:val="24"/>
          <w:szCs w:val="24"/>
        </w:rPr>
      </w:pPr>
      <w:r w:rsidRPr="007A11E7">
        <w:rPr>
          <w:b/>
          <w:bCs/>
          <w:color w:val="FF0000"/>
          <w:sz w:val="24"/>
          <w:szCs w:val="24"/>
        </w:rPr>
        <w:t xml:space="preserve">Đáp án:   </w:t>
      </w:r>
      <w:r w:rsidR="00FB453B" w:rsidRPr="007A11E7">
        <w:rPr>
          <w:i/>
          <w:iCs/>
          <w:color w:val="C00000"/>
          <w:sz w:val="24"/>
          <w:szCs w:val="24"/>
        </w:rPr>
        <w:t>ΔT = 17.1°C.</w:t>
      </w:r>
    </w:p>
    <w:p w14:paraId="2F4D93BF" w14:textId="338F70A7" w:rsidR="00CC3E0F" w:rsidRPr="007A11E7" w:rsidRDefault="00CC3E0F" w:rsidP="00CC3E0F">
      <w:pPr>
        <w:tabs>
          <w:tab w:val="left" w:pos="0"/>
          <w:tab w:val="left" w:pos="2835"/>
          <w:tab w:val="left" w:pos="5386"/>
          <w:tab w:val="left" w:pos="7937"/>
        </w:tabs>
        <w:jc w:val="center"/>
        <w:rPr>
          <w:b/>
          <w:bCs/>
          <w:i/>
          <w:iCs/>
          <w:color w:val="0070C0"/>
          <w:sz w:val="24"/>
          <w:szCs w:val="24"/>
        </w:rPr>
      </w:pPr>
      <w:r w:rsidRPr="007A11E7">
        <w:rPr>
          <w:b/>
          <w:bCs/>
          <w:i/>
          <w:iCs/>
          <w:color w:val="0070C0"/>
          <w:sz w:val="24"/>
          <w:szCs w:val="24"/>
        </w:rPr>
        <w:t>Hướng dẫn</w:t>
      </w:r>
    </w:p>
    <w:p w14:paraId="696FF6B5"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nhôm mất đi: </w:t>
      </w:r>
    </w:p>
    <w:p w14:paraId="07585E57"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Q1 = m .c .ΔT = 0.4 kg .900 J/kg.K .(100 - 20)K = 28800 J</w:t>
      </w:r>
    </w:p>
    <w:p w14:paraId="6427E840"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lượng nước nhận: </w:t>
      </w:r>
    </w:p>
    <w:p w14:paraId="6A05C560"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Q2 = m .c .ΔT = 0.4 kg .4200 J/kg.K .ΔT</w:t>
      </w:r>
    </w:p>
    <w:p w14:paraId="7A71E3D1"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28800 = 1680ΔT</w:t>
      </w:r>
    </w:p>
    <w:p w14:paraId="7E3DB0FF" w14:textId="77777777" w:rsidR="00FB453B" w:rsidRPr="007A11E7" w:rsidRDefault="00FB453B" w:rsidP="00FB453B">
      <w:pPr>
        <w:tabs>
          <w:tab w:val="left" w:pos="0"/>
          <w:tab w:val="left" w:pos="2835"/>
          <w:tab w:val="left" w:pos="5386"/>
          <w:tab w:val="left" w:pos="7937"/>
        </w:tabs>
        <w:jc w:val="both"/>
        <w:rPr>
          <w:b/>
          <w:i/>
          <w:iCs/>
          <w:color w:val="7030A0"/>
          <w:sz w:val="24"/>
          <w:szCs w:val="24"/>
        </w:rPr>
      </w:pPr>
      <w:r w:rsidRPr="007A11E7">
        <w:rPr>
          <w:i/>
          <w:iCs/>
          <w:color w:val="7030A0"/>
          <w:sz w:val="24"/>
          <w:szCs w:val="24"/>
        </w:rPr>
        <w:t>ΔT = 17.1°C.</w:t>
      </w:r>
    </w:p>
    <w:p w14:paraId="1FBC3261"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 xml:space="preserve">Câu 6: </w:t>
      </w:r>
      <w:r w:rsidRPr="007A11E7">
        <w:rPr>
          <w:color w:val="000000" w:themeColor="text1"/>
          <w:sz w:val="24"/>
          <w:szCs w:val="24"/>
        </w:rPr>
        <w:t>200g đồng được truyền nhiệt lượng 760J thì tăng nhiệt độ từ 20°C lên 60°C. Tìm nhiệt dung riêng của đồng theo J/kg.K.</w:t>
      </w:r>
    </w:p>
    <w:p w14:paraId="11E583F0" w14:textId="45CB8C2C" w:rsidR="00FB453B" w:rsidRPr="007A11E7" w:rsidRDefault="00CC3E0F" w:rsidP="00FB453B">
      <w:pPr>
        <w:tabs>
          <w:tab w:val="left" w:pos="0"/>
          <w:tab w:val="left" w:pos="2835"/>
          <w:tab w:val="left" w:pos="5386"/>
          <w:tab w:val="left" w:pos="7937"/>
        </w:tabs>
        <w:jc w:val="both"/>
        <w:rPr>
          <w:i/>
          <w:iCs/>
          <w:color w:val="C00000"/>
          <w:sz w:val="24"/>
          <w:szCs w:val="24"/>
        </w:rPr>
      </w:pPr>
      <w:r w:rsidRPr="007A11E7">
        <w:rPr>
          <w:b/>
          <w:bCs/>
          <w:color w:val="FF0000"/>
          <w:sz w:val="24"/>
          <w:szCs w:val="24"/>
        </w:rPr>
        <w:t xml:space="preserve">Đáp án:  </w:t>
      </w:r>
      <w:r w:rsidR="00FB453B" w:rsidRPr="007A11E7">
        <w:rPr>
          <w:color w:val="000000" w:themeColor="text1"/>
          <w:sz w:val="24"/>
          <w:szCs w:val="24"/>
        </w:rPr>
        <w:t xml:space="preserve"> </w:t>
      </w:r>
      <w:r w:rsidR="00FB453B" w:rsidRPr="007A11E7">
        <w:rPr>
          <w:i/>
          <w:iCs/>
          <w:color w:val="C00000"/>
          <w:sz w:val="24"/>
          <w:szCs w:val="24"/>
        </w:rPr>
        <w:t>95</w:t>
      </w:r>
    </w:p>
    <w:p w14:paraId="0926B4C1" w14:textId="71C39EF8" w:rsidR="00CC3E0F" w:rsidRPr="007A11E7" w:rsidRDefault="00CC3E0F" w:rsidP="00CC3E0F">
      <w:pPr>
        <w:tabs>
          <w:tab w:val="left" w:pos="0"/>
          <w:tab w:val="left" w:pos="2835"/>
          <w:tab w:val="left" w:pos="5386"/>
          <w:tab w:val="left" w:pos="7937"/>
        </w:tabs>
        <w:jc w:val="center"/>
        <w:rPr>
          <w:b/>
          <w:bCs/>
          <w:i/>
          <w:iCs/>
          <w:color w:val="0070C0"/>
          <w:sz w:val="24"/>
          <w:szCs w:val="24"/>
        </w:rPr>
      </w:pPr>
      <w:r w:rsidRPr="007A11E7">
        <w:rPr>
          <w:b/>
          <w:bCs/>
          <w:i/>
          <w:iCs/>
          <w:color w:val="0070C0"/>
          <w:sz w:val="24"/>
          <w:szCs w:val="24"/>
        </w:rPr>
        <w:t>Hướng dẫn</w:t>
      </w:r>
    </w:p>
    <w:p w14:paraId="2D0359B7"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 xml:space="preserve">Nhiệt dung riêng của đồng: </w:t>
      </w:r>
    </w:p>
    <w:p w14:paraId="74959EEA" w14:textId="77777777" w:rsidR="00FB453B" w:rsidRPr="007A11E7" w:rsidRDefault="00FB453B" w:rsidP="00FB453B">
      <w:pPr>
        <w:tabs>
          <w:tab w:val="left" w:pos="0"/>
          <w:tab w:val="left" w:pos="2835"/>
          <w:tab w:val="left" w:pos="5386"/>
          <w:tab w:val="left" w:pos="7937"/>
        </w:tabs>
        <w:jc w:val="both"/>
        <w:rPr>
          <w:i/>
          <w:iCs/>
          <w:color w:val="7030A0"/>
          <w:sz w:val="24"/>
          <w:szCs w:val="24"/>
        </w:rPr>
      </w:pPr>
      <w:r w:rsidRPr="007A11E7">
        <w:rPr>
          <w:i/>
          <w:iCs/>
          <w:color w:val="7030A0"/>
          <w:sz w:val="24"/>
          <w:szCs w:val="24"/>
        </w:rPr>
        <w:t>c = Q / (m .ΔT)= 760 J / (0.2 kg .40 K)= 95 J/kg.K.</w:t>
      </w:r>
    </w:p>
    <w:p w14:paraId="2AFE6441"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p>
    <w:p w14:paraId="7545C958" w14:textId="77777777" w:rsidR="00961501" w:rsidRPr="007A11E7" w:rsidRDefault="00961501" w:rsidP="00961501">
      <w:pPr>
        <w:spacing w:line="276" w:lineRule="auto"/>
        <w:ind w:left="720"/>
        <w:textAlignment w:val="baseline"/>
        <w:rPr>
          <w:i/>
          <w:iCs/>
          <w:color w:val="0070C0"/>
          <w:sz w:val="26"/>
          <w:szCs w:val="26"/>
        </w:rPr>
      </w:pPr>
    </w:p>
    <w:p w14:paraId="3C0BDD04" w14:textId="77777777" w:rsidR="00961501" w:rsidRPr="007A11E7" w:rsidRDefault="00961501" w:rsidP="00961501">
      <w:pPr>
        <w:spacing w:line="276" w:lineRule="auto"/>
        <w:jc w:val="both"/>
        <w:rPr>
          <w:b/>
          <w:bCs/>
          <w:sz w:val="26"/>
          <w:szCs w:val="26"/>
        </w:rPr>
      </w:pPr>
    </w:p>
    <w:p w14:paraId="57EA31CB" w14:textId="37438770" w:rsidR="00B71626" w:rsidRPr="007A11E7" w:rsidRDefault="00B71626" w:rsidP="0030602A">
      <w:pPr>
        <w:rPr>
          <w:color w:val="000000" w:themeColor="text1"/>
          <w:sz w:val="26"/>
          <w:szCs w:val="26"/>
        </w:rPr>
      </w:pPr>
    </w:p>
    <w:sectPr w:rsidR="00B71626" w:rsidRPr="007A11E7" w:rsidSect="0046598A">
      <w:headerReference w:type="even" r:id="rId77"/>
      <w:footerReference w:type="even" r:id="rId78"/>
      <w:pgSz w:w="11907" w:h="16840" w:code="9"/>
      <w:pgMar w:top="562" w:right="850" w:bottom="446" w:left="1411"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B7F6F2" w14:textId="77777777" w:rsidR="00710AC2" w:rsidRDefault="00710AC2">
      <w:r>
        <w:separator/>
      </w:r>
    </w:p>
  </w:endnote>
  <w:endnote w:type="continuationSeparator" w:id="0">
    <w:p w14:paraId="3C4F38F1" w14:textId="77777777" w:rsidR="00710AC2" w:rsidRDefault="00710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EFBDC1" w14:textId="77777777" w:rsidR="00710AC2" w:rsidRDefault="00710AC2">
      <w:r>
        <w:separator/>
      </w:r>
    </w:p>
  </w:footnote>
  <w:footnote w:type="continuationSeparator" w:id="0">
    <w:p w14:paraId="4AD26FAE" w14:textId="77777777" w:rsidR="00710AC2" w:rsidRDefault="00710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6"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113B8"/>
    <w:multiLevelType w:val="multilevel"/>
    <w:tmpl w:val="488ECC3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593E16"/>
    <w:multiLevelType w:val="multilevel"/>
    <w:tmpl w:val="09A44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44255"/>
    <w:multiLevelType w:val="multilevel"/>
    <w:tmpl w:val="0D3646F6"/>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36151"/>
    <w:multiLevelType w:val="multilevel"/>
    <w:tmpl w:val="4CE44E8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0"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934A5A"/>
    <w:multiLevelType w:val="multilevel"/>
    <w:tmpl w:val="5174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3"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8"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1"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4D5429"/>
    <w:multiLevelType w:val="hybridMultilevel"/>
    <w:tmpl w:val="CF8CA5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489397">
    <w:abstractNumId w:val="3"/>
  </w:num>
  <w:num w:numId="2" w16cid:durableId="1544516464">
    <w:abstractNumId w:val="2"/>
  </w:num>
  <w:num w:numId="3" w16cid:durableId="70857449">
    <w:abstractNumId w:val="1"/>
  </w:num>
  <w:num w:numId="4" w16cid:durableId="810899139">
    <w:abstractNumId w:val="0"/>
  </w:num>
  <w:num w:numId="5" w16cid:durableId="452476983">
    <w:abstractNumId w:val="37"/>
  </w:num>
  <w:num w:numId="6" w16cid:durableId="1334452948">
    <w:abstractNumId w:val="32"/>
  </w:num>
  <w:num w:numId="7" w16cid:durableId="1451163664">
    <w:abstractNumId w:val="15"/>
  </w:num>
  <w:num w:numId="8" w16cid:durableId="253514954">
    <w:abstractNumId w:val="11"/>
  </w:num>
  <w:num w:numId="9" w16cid:durableId="147677276">
    <w:abstractNumId w:val="5"/>
  </w:num>
  <w:num w:numId="10" w16cid:durableId="1595940350">
    <w:abstractNumId w:val="34"/>
  </w:num>
  <w:num w:numId="11" w16cid:durableId="625551904">
    <w:abstractNumId w:val="13"/>
  </w:num>
  <w:num w:numId="12" w16cid:durableId="686294399">
    <w:abstractNumId w:val="46"/>
  </w:num>
  <w:num w:numId="13" w16cid:durableId="280692066">
    <w:abstractNumId w:val="43"/>
  </w:num>
  <w:num w:numId="14" w16cid:durableId="1823111323">
    <w:abstractNumId w:val="12"/>
  </w:num>
  <w:num w:numId="15" w16cid:durableId="1823498672">
    <w:abstractNumId w:val="19"/>
  </w:num>
  <w:num w:numId="16" w16cid:durableId="945624585">
    <w:abstractNumId w:val="27"/>
  </w:num>
  <w:num w:numId="17" w16cid:durableId="397900357">
    <w:abstractNumId w:val="44"/>
  </w:num>
  <w:num w:numId="18" w16cid:durableId="1642418570">
    <w:abstractNumId w:val="41"/>
  </w:num>
  <w:num w:numId="19" w16cid:durableId="1154024154">
    <w:abstractNumId w:val="8"/>
  </w:num>
  <w:num w:numId="20" w16cid:durableId="146480910">
    <w:abstractNumId w:val="10"/>
  </w:num>
  <w:num w:numId="21" w16cid:durableId="1219781361">
    <w:abstractNumId w:val="30"/>
  </w:num>
  <w:num w:numId="22" w16cid:durableId="2086486874">
    <w:abstractNumId w:val="33"/>
  </w:num>
  <w:num w:numId="23" w16cid:durableId="570773364">
    <w:abstractNumId w:val="24"/>
  </w:num>
  <w:num w:numId="24" w16cid:durableId="1764833347">
    <w:abstractNumId w:val="40"/>
  </w:num>
  <w:num w:numId="25" w16cid:durableId="1181317882">
    <w:abstractNumId w:val="38"/>
  </w:num>
  <w:num w:numId="26" w16cid:durableId="295381970">
    <w:abstractNumId w:val="16"/>
  </w:num>
  <w:num w:numId="27" w16cid:durableId="184485809">
    <w:abstractNumId w:val="28"/>
  </w:num>
  <w:num w:numId="28" w16cid:durableId="1150245946">
    <w:abstractNumId w:val="20"/>
  </w:num>
  <w:num w:numId="29" w16cid:durableId="816067053">
    <w:abstractNumId w:val="26"/>
  </w:num>
  <w:num w:numId="30" w16cid:durableId="564027217">
    <w:abstractNumId w:val="4"/>
  </w:num>
  <w:num w:numId="31" w16cid:durableId="1056706751">
    <w:abstractNumId w:val="18"/>
  </w:num>
  <w:num w:numId="32" w16cid:durableId="761488371">
    <w:abstractNumId w:val="6"/>
  </w:num>
  <w:num w:numId="33" w16cid:durableId="2038651907">
    <w:abstractNumId w:val="9"/>
  </w:num>
  <w:num w:numId="34" w16cid:durableId="1729842020">
    <w:abstractNumId w:val="36"/>
  </w:num>
  <w:num w:numId="35" w16cid:durableId="1045326291">
    <w:abstractNumId w:val="25"/>
  </w:num>
  <w:num w:numId="36" w16cid:durableId="1788232912">
    <w:abstractNumId w:val="45"/>
  </w:num>
  <w:num w:numId="37" w16cid:durableId="1165045863">
    <w:abstractNumId w:val="35"/>
  </w:num>
  <w:num w:numId="38" w16cid:durableId="2003655377">
    <w:abstractNumId w:val="7"/>
  </w:num>
  <w:num w:numId="39" w16cid:durableId="922878308">
    <w:abstractNumId w:val="39"/>
  </w:num>
  <w:num w:numId="40" w16cid:durableId="1441031239">
    <w:abstractNumId w:val="29"/>
  </w:num>
  <w:num w:numId="41" w16cid:durableId="1068115091">
    <w:abstractNumId w:val="14"/>
  </w:num>
  <w:num w:numId="42" w16cid:durableId="569926975">
    <w:abstractNumId w:val="21"/>
  </w:num>
  <w:num w:numId="43" w16cid:durableId="1279023217">
    <w:abstractNumId w:val="23"/>
  </w:num>
  <w:num w:numId="44" w16cid:durableId="1202787895">
    <w:abstractNumId w:val="17"/>
  </w:num>
  <w:num w:numId="45" w16cid:durableId="1923903735">
    <w:abstractNumId w:val="22"/>
  </w:num>
  <w:num w:numId="46" w16cid:durableId="483282490">
    <w:abstractNumId w:val="42"/>
  </w:num>
  <w:num w:numId="47" w16cid:durableId="861012727">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033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E97"/>
    <w:rsid w:val="000A3060"/>
    <w:rsid w:val="000A3837"/>
    <w:rsid w:val="000A387D"/>
    <w:rsid w:val="000A49A9"/>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67A"/>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44DA"/>
    <w:rsid w:val="001B5CA6"/>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26E"/>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B602E"/>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602A"/>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61F3"/>
    <w:rsid w:val="00377B66"/>
    <w:rsid w:val="00381186"/>
    <w:rsid w:val="00381389"/>
    <w:rsid w:val="00381CC9"/>
    <w:rsid w:val="00382B09"/>
    <w:rsid w:val="0038439F"/>
    <w:rsid w:val="0038519B"/>
    <w:rsid w:val="00386359"/>
    <w:rsid w:val="00386C75"/>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3F1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1679"/>
    <w:rsid w:val="00411CE6"/>
    <w:rsid w:val="00411DC1"/>
    <w:rsid w:val="00412238"/>
    <w:rsid w:val="00412FF0"/>
    <w:rsid w:val="004132CC"/>
    <w:rsid w:val="00413526"/>
    <w:rsid w:val="00414514"/>
    <w:rsid w:val="00417A1D"/>
    <w:rsid w:val="00420C7A"/>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70F9"/>
    <w:rsid w:val="004D7867"/>
    <w:rsid w:val="004D7967"/>
    <w:rsid w:val="004E0923"/>
    <w:rsid w:val="004E250F"/>
    <w:rsid w:val="004E30E2"/>
    <w:rsid w:val="004E4779"/>
    <w:rsid w:val="004E4E84"/>
    <w:rsid w:val="004E5E0F"/>
    <w:rsid w:val="004E7B8B"/>
    <w:rsid w:val="004F02D9"/>
    <w:rsid w:val="004F0474"/>
    <w:rsid w:val="004F100B"/>
    <w:rsid w:val="004F2ACF"/>
    <w:rsid w:val="004F359D"/>
    <w:rsid w:val="004F4255"/>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1EDC"/>
    <w:rsid w:val="0058201E"/>
    <w:rsid w:val="00584162"/>
    <w:rsid w:val="005852E5"/>
    <w:rsid w:val="0058554A"/>
    <w:rsid w:val="00590421"/>
    <w:rsid w:val="00592216"/>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2C3"/>
    <w:rsid w:val="005B450A"/>
    <w:rsid w:val="005B521C"/>
    <w:rsid w:val="005B6075"/>
    <w:rsid w:val="005B60AA"/>
    <w:rsid w:val="005B610E"/>
    <w:rsid w:val="005B65A0"/>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191"/>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6E69"/>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FA6"/>
    <w:rsid w:val="006E018B"/>
    <w:rsid w:val="006E1A49"/>
    <w:rsid w:val="006E1F58"/>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AC2"/>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305C"/>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1E7"/>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3101"/>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628B"/>
    <w:rsid w:val="00806FA3"/>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0776"/>
    <w:rsid w:val="008A17E6"/>
    <w:rsid w:val="008A2D24"/>
    <w:rsid w:val="008A307F"/>
    <w:rsid w:val="008A3644"/>
    <w:rsid w:val="008A414C"/>
    <w:rsid w:val="008A444B"/>
    <w:rsid w:val="008A47C3"/>
    <w:rsid w:val="008A50DE"/>
    <w:rsid w:val="008A67BB"/>
    <w:rsid w:val="008B0AC7"/>
    <w:rsid w:val="008B5F5D"/>
    <w:rsid w:val="008B6087"/>
    <w:rsid w:val="008B6CDB"/>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42E8"/>
    <w:rsid w:val="009148C8"/>
    <w:rsid w:val="009150FF"/>
    <w:rsid w:val="00916D0A"/>
    <w:rsid w:val="009174C7"/>
    <w:rsid w:val="00917A66"/>
    <w:rsid w:val="00917BE9"/>
    <w:rsid w:val="00917EE2"/>
    <w:rsid w:val="0092039A"/>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4481"/>
    <w:rsid w:val="0095549C"/>
    <w:rsid w:val="0095653D"/>
    <w:rsid w:val="00957EB4"/>
    <w:rsid w:val="00961501"/>
    <w:rsid w:val="00962E9E"/>
    <w:rsid w:val="009644B4"/>
    <w:rsid w:val="00970893"/>
    <w:rsid w:val="009735D4"/>
    <w:rsid w:val="00973778"/>
    <w:rsid w:val="00974F8C"/>
    <w:rsid w:val="009760E0"/>
    <w:rsid w:val="009813BB"/>
    <w:rsid w:val="00981C12"/>
    <w:rsid w:val="00981D76"/>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DC2"/>
    <w:rsid w:val="009A16D3"/>
    <w:rsid w:val="009A35D2"/>
    <w:rsid w:val="009A36A2"/>
    <w:rsid w:val="009A404B"/>
    <w:rsid w:val="009A4148"/>
    <w:rsid w:val="009A46A3"/>
    <w:rsid w:val="009A4F46"/>
    <w:rsid w:val="009A5286"/>
    <w:rsid w:val="009A59B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20E0"/>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28F"/>
    <w:rsid w:val="00A87995"/>
    <w:rsid w:val="00A90686"/>
    <w:rsid w:val="00A913F5"/>
    <w:rsid w:val="00A9186C"/>
    <w:rsid w:val="00A91EFB"/>
    <w:rsid w:val="00A959BE"/>
    <w:rsid w:val="00A95C50"/>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030"/>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2066E"/>
    <w:rsid w:val="00B2214C"/>
    <w:rsid w:val="00B23DB6"/>
    <w:rsid w:val="00B259C0"/>
    <w:rsid w:val="00B26411"/>
    <w:rsid w:val="00B26F55"/>
    <w:rsid w:val="00B270FF"/>
    <w:rsid w:val="00B30109"/>
    <w:rsid w:val="00B3066A"/>
    <w:rsid w:val="00B30E2A"/>
    <w:rsid w:val="00B32C46"/>
    <w:rsid w:val="00B336EF"/>
    <w:rsid w:val="00B35169"/>
    <w:rsid w:val="00B35B12"/>
    <w:rsid w:val="00B37358"/>
    <w:rsid w:val="00B37961"/>
    <w:rsid w:val="00B37AF1"/>
    <w:rsid w:val="00B415BF"/>
    <w:rsid w:val="00B433E9"/>
    <w:rsid w:val="00B43515"/>
    <w:rsid w:val="00B436B4"/>
    <w:rsid w:val="00B4376F"/>
    <w:rsid w:val="00B44D0B"/>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46B"/>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26B2"/>
    <w:rsid w:val="00BE3BF5"/>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3E0F"/>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1E03"/>
    <w:rsid w:val="00CF369E"/>
    <w:rsid w:val="00CF378B"/>
    <w:rsid w:val="00CF6247"/>
    <w:rsid w:val="00CF62D8"/>
    <w:rsid w:val="00CF6423"/>
    <w:rsid w:val="00D00087"/>
    <w:rsid w:val="00D010EF"/>
    <w:rsid w:val="00D026E9"/>
    <w:rsid w:val="00D03354"/>
    <w:rsid w:val="00D0337D"/>
    <w:rsid w:val="00D03A08"/>
    <w:rsid w:val="00D054B8"/>
    <w:rsid w:val="00D06009"/>
    <w:rsid w:val="00D067B0"/>
    <w:rsid w:val="00D069A1"/>
    <w:rsid w:val="00D105E1"/>
    <w:rsid w:val="00D10DF7"/>
    <w:rsid w:val="00D112E7"/>
    <w:rsid w:val="00D13104"/>
    <w:rsid w:val="00D136AF"/>
    <w:rsid w:val="00D13CE4"/>
    <w:rsid w:val="00D152E9"/>
    <w:rsid w:val="00D16BB4"/>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B6916"/>
    <w:rsid w:val="00DC02D7"/>
    <w:rsid w:val="00DC0D52"/>
    <w:rsid w:val="00DC1209"/>
    <w:rsid w:val="00DC1AFC"/>
    <w:rsid w:val="00DC2527"/>
    <w:rsid w:val="00DC3A4E"/>
    <w:rsid w:val="00DC3AA5"/>
    <w:rsid w:val="00DC3AE0"/>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5027E"/>
    <w:rsid w:val="00E50F1D"/>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545"/>
    <w:rsid w:val="00E7768C"/>
    <w:rsid w:val="00E77735"/>
    <w:rsid w:val="00E803BB"/>
    <w:rsid w:val="00E82525"/>
    <w:rsid w:val="00E8354A"/>
    <w:rsid w:val="00E83C68"/>
    <w:rsid w:val="00E90AFC"/>
    <w:rsid w:val="00E92F12"/>
    <w:rsid w:val="00E93A05"/>
    <w:rsid w:val="00E95238"/>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618B"/>
    <w:rsid w:val="00EB633E"/>
    <w:rsid w:val="00EB6A41"/>
    <w:rsid w:val="00EC1307"/>
    <w:rsid w:val="00EC197B"/>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9CA"/>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53E8"/>
    <w:rsid w:val="00F96D1E"/>
    <w:rsid w:val="00F9737A"/>
    <w:rsid w:val="00F973AF"/>
    <w:rsid w:val="00FA05C0"/>
    <w:rsid w:val="00FA10A7"/>
    <w:rsid w:val="00FA6B0A"/>
    <w:rsid w:val="00FA6C84"/>
    <w:rsid w:val="00FA7C37"/>
    <w:rsid w:val="00FB000B"/>
    <w:rsid w:val="00FB0D2D"/>
    <w:rsid w:val="00FB1A7A"/>
    <w:rsid w:val="00FB453B"/>
    <w:rsid w:val="00FB4A96"/>
    <w:rsid w:val="00FB4D06"/>
    <w:rsid w:val="00FB6031"/>
    <w:rsid w:val="00FB6FEA"/>
    <w:rsid w:val="00FB708B"/>
    <w:rsid w:val="00FC06F1"/>
    <w:rsid w:val="00FC1ED1"/>
    <w:rsid w:val="00FC39B3"/>
    <w:rsid w:val="00FC59CB"/>
    <w:rsid w:val="00FD0327"/>
    <w:rsid w:val="00FD3899"/>
    <w:rsid w:val="00FD39BC"/>
    <w:rsid w:val="00FD52CB"/>
    <w:rsid w:val="00FD7906"/>
    <w:rsid w:val="00FE04F6"/>
    <w:rsid w:val="00FE1724"/>
    <w:rsid w:val="00FE2DDA"/>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iPriority w:val="9"/>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mathml">
    <w:name w:val="katex-mathml"/>
    <w:basedOn w:val="DefaultParagraphFont"/>
    <w:rsid w:val="00FB453B"/>
  </w:style>
  <w:style w:type="character" w:customStyle="1" w:styleId="mord">
    <w:name w:val="mord"/>
    <w:basedOn w:val="DefaultParagraphFont"/>
    <w:rsid w:val="00FB453B"/>
  </w:style>
  <w:style w:type="character" w:customStyle="1" w:styleId="vlist-s">
    <w:name w:val="vlist-s"/>
    <w:basedOn w:val="DefaultParagraphFont"/>
    <w:rsid w:val="00FB453B"/>
  </w:style>
  <w:style w:type="character" w:customStyle="1" w:styleId="mrel">
    <w:name w:val="mrel"/>
    <w:basedOn w:val="DefaultParagraphFont"/>
    <w:rsid w:val="00FB4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oleObject" Target="embeddings/oleObject2.bin"/><Relationship Id="rId42" Type="http://schemas.microsoft.com/office/2007/relationships/hdphoto" Target="media/hdphoto4.wdp"/><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oleObject" Target="embeddings/oleObject6.bin"/><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8.png"/><Relationship Id="rId37" Type="http://schemas.microsoft.com/office/2007/relationships/hdphoto" Target="media/hdphoto3.wdp"/><Relationship Id="rId40" Type="http://schemas.openxmlformats.org/officeDocument/2006/relationships/image" Target="media/image25.jpeg"/><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7.png"/><Relationship Id="rId74" Type="http://schemas.openxmlformats.org/officeDocument/2006/relationships/image" Target="media/image53.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2.jpeg"/><Relationship Id="rId1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2.wmf"/><Relationship Id="rId27" Type="http://schemas.microsoft.com/office/2007/relationships/hdphoto" Target="media/hdphoto2.wdp"/><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7.jpeg"/><Relationship Id="rId48" Type="http://schemas.openxmlformats.org/officeDocument/2006/relationships/image" Target="media/image31.png"/><Relationship Id="rId56" Type="http://schemas.openxmlformats.org/officeDocument/2006/relationships/image" Target="media/image38.jpeg"/><Relationship Id="rId64" Type="http://schemas.openxmlformats.org/officeDocument/2006/relationships/image" Target="media/image45.png"/><Relationship Id="rId69" Type="http://schemas.openxmlformats.org/officeDocument/2006/relationships/image" Target="media/image49.png"/><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3.jpeg"/><Relationship Id="rId72" Type="http://schemas.openxmlformats.org/officeDocument/2006/relationships/image" Target="media/image51.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microsoft.com/office/2007/relationships/hdphoto" Target="media/hdphoto1.wdp"/><Relationship Id="rId33" Type="http://schemas.openxmlformats.org/officeDocument/2006/relationships/image" Target="media/image19.jpeg"/><Relationship Id="rId38" Type="http://schemas.openxmlformats.org/officeDocument/2006/relationships/image" Target="media/image23.jpeg"/><Relationship Id="rId46" Type="http://schemas.microsoft.com/office/2007/relationships/hdphoto" Target="media/hdphoto5.wdp"/><Relationship Id="rId59" Type="http://schemas.microsoft.com/office/2007/relationships/hdphoto" Target="media/hdphoto6.wdp"/><Relationship Id="rId67" Type="http://schemas.openxmlformats.org/officeDocument/2006/relationships/image" Target="media/image48.jpeg"/><Relationship Id="rId20" Type="http://schemas.openxmlformats.org/officeDocument/2006/relationships/image" Target="media/image11.wmf"/><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3.png"/><Relationship Id="rId70" Type="http://schemas.microsoft.com/office/2007/relationships/hdphoto" Target="media/hdphoto7.wdp"/><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3.bin"/><Relationship Id="rId28" Type="http://schemas.openxmlformats.org/officeDocument/2006/relationships/image" Target="media/image15.wmf"/><Relationship Id="rId36" Type="http://schemas.openxmlformats.org/officeDocument/2006/relationships/image" Target="media/image22.png"/><Relationship Id="rId49" Type="http://schemas.openxmlformats.org/officeDocument/2006/relationships/image" Target="media/image32.wmf"/><Relationship Id="rId57" Type="http://schemas.openxmlformats.org/officeDocument/2006/relationships/image" Target="media/image39.jpeg"/><Relationship Id="rId10" Type="http://schemas.openxmlformats.org/officeDocument/2006/relationships/image" Target="media/image2.png"/><Relationship Id="rId31" Type="http://schemas.openxmlformats.org/officeDocument/2006/relationships/image" Target="media/image17.jpeg"/><Relationship Id="rId44" Type="http://schemas.openxmlformats.org/officeDocument/2006/relationships/image" Target="media/image28.jpeg"/><Relationship Id="rId52" Type="http://schemas.openxmlformats.org/officeDocument/2006/relationships/image" Target="media/image34.png"/><Relationship Id="rId60" Type="http://schemas.openxmlformats.org/officeDocument/2006/relationships/image" Target="media/image41.jpeg"/><Relationship Id="rId65" Type="http://schemas.openxmlformats.org/officeDocument/2006/relationships/image" Target="media/image46.jpeg"/><Relationship Id="rId73" Type="http://schemas.openxmlformats.org/officeDocument/2006/relationships/image" Target="media/image52.png"/><Relationship Id="rId78"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wmf"/><Relationship Id="rId39" Type="http://schemas.openxmlformats.org/officeDocument/2006/relationships/image" Target="media/image24.jpeg"/><Relationship Id="rId34" Type="http://schemas.openxmlformats.org/officeDocument/2006/relationships/image" Target="media/image20.jpeg"/><Relationship Id="rId50" Type="http://schemas.openxmlformats.org/officeDocument/2006/relationships/oleObject" Target="embeddings/oleObject5.bin"/><Relationship Id="rId55" Type="http://schemas.openxmlformats.org/officeDocument/2006/relationships/image" Target="media/image37.png"/><Relationship Id="rId76"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931185-06CD-46F4-AFAF-D94CFD19F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33</Pages>
  <Words>7897</Words>
  <Characters>45018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Admin</cp:lastModifiedBy>
  <cp:revision>25</cp:revision>
  <cp:lastPrinted>2024-03-20T01:51:00Z</cp:lastPrinted>
  <dcterms:created xsi:type="dcterms:W3CDTF">2024-05-10T09:04:00Z</dcterms:created>
  <dcterms:modified xsi:type="dcterms:W3CDTF">2024-06-23T09:19:00Z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